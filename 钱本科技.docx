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BC623" w14:textId="77777777" w:rsidR="00E96B5F" w:rsidRPr="00122D23" w:rsidRDefault="00E96B5F" w:rsidP="005555C1">
      <w:pPr>
        <w:jc w:val="center"/>
        <w:rPr>
          <w:rFonts w:ascii="微软雅黑" w:eastAsia="微软雅黑" w:hAnsi="微软雅黑"/>
          <w:lang w:val="en-US" w:eastAsia="zh-CN"/>
        </w:rPr>
      </w:pPr>
      <w:bookmarkStart w:id="0" w:name="_Hlk495328074"/>
      <w:bookmarkEnd w:id="0"/>
    </w:p>
    <w:p w14:paraId="086D226E" w14:textId="77777777" w:rsidR="00E96B5F" w:rsidRPr="00122D23" w:rsidRDefault="00E96B5F">
      <w:pPr>
        <w:pStyle w:val="aff6"/>
        <w:rPr>
          <w:rFonts w:ascii="微软雅黑" w:eastAsia="微软雅黑" w:hAnsi="微软雅黑"/>
          <w:sz w:val="44"/>
          <w:szCs w:val="44"/>
          <w:lang w:eastAsia="zh-CN"/>
        </w:rPr>
      </w:pPr>
    </w:p>
    <w:p w14:paraId="5DCE9726" w14:textId="77777777" w:rsidR="00E96B5F" w:rsidRPr="00122D23" w:rsidRDefault="00E96B5F">
      <w:pPr>
        <w:pStyle w:val="aff6"/>
        <w:rPr>
          <w:rFonts w:ascii="微软雅黑" w:eastAsia="微软雅黑" w:hAnsi="微软雅黑"/>
        </w:rPr>
      </w:pPr>
    </w:p>
    <w:p w14:paraId="598967B1" w14:textId="77777777" w:rsidR="00E96B5F" w:rsidRPr="00122D23" w:rsidRDefault="00E96B5F">
      <w:pPr>
        <w:pStyle w:val="aff6"/>
        <w:rPr>
          <w:rFonts w:ascii="微软雅黑" w:eastAsia="微软雅黑" w:hAnsi="微软雅黑"/>
        </w:rPr>
      </w:pPr>
    </w:p>
    <w:p w14:paraId="075BD7CE" w14:textId="0112506C" w:rsidR="00E96B5F" w:rsidRPr="00122D23" w:rsidRDefault="00A96C8E">
      <w:pPr>
        <w:ind w:firstLineChars="400" w:firstLine="1920"/>
        <w:rPr>
          <w:rFonts w:ascii="微软雅黑" w:eastAsia="微软雅黑" w:hAnsi="微软雅黑" w:cs="Arial Unicode MS"/>
          <w:b/>
          <w:sz w:val="48"/>
          <w:szCs w:val="48"/>
          <w:lang w:eastAsia="zh-CN"/>
        </w:rPr>
      </w:pPr>
      <w:bookmarkStart w:id="1" w:name="_Hlk524774677"/>
      <w:r>
        <w:rPr>
          <w:rFonts w:ascii="微软雅黑" w:eastAsia="微软雅黑" w:hAnsi="微软雅黑" w:cs="宋体" w:hint="eastAsia"/>
          <w:b/>
          <w:sz w:val="48"/>
          <w:szCs w:val="48"/>
          <w:lang w:eastAsia="zh-CN"/>
        </w:rPr>
        <w:t>钱本科技</w:t>
      </w:r>
      <w:r w:rsidR="00211ABF" w:rsidRPr="00122D23">
        <w:rPr>
          <w:rFonts w:ascii="微软雅黑" w:eastAsia="微软雅黑" w:hAnsi="微软雅黑" w:cs="宋体"/>
          <w:b/>
          <w:sz w:val="48"/>
          <w:szCs w:val="48"/>
          <w:lang w:eastAsia="zh-CN"/>
        </w:rPr>
        <w:t>B</w:t>
      </w:r>
      <w:r w:rsidR="00211ABF" w:rsidRPr="00122D23">
        <w:rPr>
          <w:rFonts w:ascii="微软雅黑" w:eastAsia="微软雅黑" w:hAnsi="微软雅黑" w:cs="宋体" w:hint="eastAsia"/>
          <w:b/>
          <w:sz w:val="48"/>
          <w:szCs w:val="48"/>
          <w:lang w:eastAsia="zh-CN"/>
        </w:rPr>
        <w:t>端</w:t>
      </w:r>
      <w:r w:rsidR="00211ABF" w:rsidRPr="00122D23">
        <w:rPr>
          <w:rFonts w:ascii="微软雅黑" w:eastAsia="微软雅黑" w:hAnsi="微软雅黑" w:cs="宋体"/>
          <w:b/>
          <w:sz w:val="48"/>
          <w:szCs w:val="48"/>
          <w:lang w:eastAsia="zh-CN"/>
        </w:rPr>
        <w:t>产</w:t>
      </w:r>
      <w:r w:rsidR="00211ABF" w:rsidRPr="00122D23">
        <w:rPr>
          <w:rFonts w:ascii="微软雅黑" w:eastAsia="微软雅黑" w:hAnsi="微软雅黑" w:cs="Arial Unicode MS" w:hint="eastAsia"/>
          <w:b/>
          <w:sz w:val="48"/>
          <w:szCs w:val="48"/>
          <w:lang w:eastAsia="zh-CN"/>
        </w:rPr>
        <w:t>品</w:t>
      </w:r>
      <w:r w:rsidR="00211ABF" w:rsidRPr="00122D23">
        <w:rPr>
          <w:rFonts w:ascii="微软雅黑" w:eastAsia="微软雅黑" w:hAnsi="微软雅黑" w:cs="Arial Unicode MS"/>
          <w:b/>
          <w:sz w:val="48"/>
          <w:szCs w:val="48"/>
          <w:lang w:eastAsia="zh-CN"/>
        </w:rPr>
        <w:t>需求文</w:t>
      </w:r>
      <w:r w:rsidR="00211ABF" w:rsidRPr="00122D23">
        <w:rPr>
          <w:rFonts w:ascii="微软雅黑" w:eastAsia="微软雅黑" w:hAnsi="微软雅黑" w:cs="MS Mincho"/>
          <w:b/>
          <w:sz w:val="48"/>
          <w:szCs w:val="48"/>
          <w:lang w:eastAsia="zh-CN"/>
        </w:rPr>
        <w:t>档</w:t>
      </w:r>
    </w:p>
    <w:p w14:paraId="6972BFE4" w14:textId="77777777" w:rsidR="00E96B5F" w:rsidRPr="00122D23" w:rsidRDefault="00E96B5F">
      <w:pPr>
        <w:jc w:val="center"/>
        <w:rPr>
          <w:rFonts w:ascii="微软雅黑" w:eastAsia="微软雅黑" w:hAnsi="微软雅黑" w:cs="Arial"/>
          <w:b/>
          <w:sz w:val="32"/>
          <w:szCs w:val="32"/>
          <w:lang w:eastAsia="zh-CN"/>
        </w:rPr>
      </w:pPr>
    </w:p>
    <w:p w14:paraId="723887A9" w14:textId="77777777" w:rsidR="00E96B5F" w:rsidRPr="00122D23" w:rsidRDefault="00E96B5F">
      <w:pPr>
        <w:pStyle w:val="aff6"/>
        <w:rPr>
          <w:rFonts w:ascii="微软雅黑" w:eastAsia="微软雅黑" w:hAnsi="微软雅黑"/>
          <w:lang w:eastAsia="zh-CN"/>
        </w:rPr>
      </w:pPr>
    </w:p>
    <w:p w14:paraId="7DB94591" w14:textId="77777777" w:rsidR="00E96B5F" w:rsidRPr="00122D23" w:rsidRDefault="00E96B5F">
      <w:pPr>
        <w:pStyle w:val="aff6"/>
        <w:rPr>
          <w:rFonts w:ascii="微软雅黑" w:eastAsia="微软雅黑" w:hAnsi="微软雅黑"/>
          <w:lang w:eastAsia="zh-CN"/>
        </w:rPr>
      </w:pPr>
    </w:p>
    <w:p w14:paraId="47AED086" w14:textId="77777777" w:rsidR="00E96B5F" w:rsidRPr="00122D23" w:rsidRDefault="00211ABF">
      <w:pPr>
        <w:pStyle w:val="aff6"/>
        <w:rPr>
          <w:rFonts w:ascii="微软雅黑" w:eastAsia="微软雅黑" w:hAnsi="微软雅黑"/>
          <w:lang w:eastAsia="zh-CN"/>
        </w:rPr>
      </w:pPr>
      <w:r w:rsidRPr="00122D23">
        <w:rPr>
          <w:rFonts w:ascii="微软雅黑" w:eastAsia="微软雅黑" w:hAnsi="微软雅黑"/>
        </w:rPr>
        <w:t>ISSUE</w:t>
      </w:r>
      <w:r w:rsidRPr="00122D23">
        <w:rPr>
          <w:rFonts w:ascii="微软雅黑" w:eastAsia="微软雅黑" w:hAnsi="微软雅黑" w:hint="eastAsia"/>
          <w:lang w:eastAsia="zh-CN"/>
        </w:rPr>
        <w:t>/</w:t>
      </w:r>
      <w:r w:rsidRPr="00122D23">
        <w:rPr>
          <w:rFonts w:ascii="微软雅黑" w:eastAsia="微软雅黑" w:hAnsi="微软雅黑" w:cs="宋体"/>
          <w:lang w:eastAsia="zh-CN"/>
        </w:rPr>
        <w:t>发</w:t>
      </w:r>
      <w:r w:rsidRPr="00122D23">
        <w:rPr>
          <w:rFonts w:ascii="微软雅黑" w:eastAsia="微软雅黑" w:hAnsi="微软雅黑" w:hint="eastAsia"/>
          <w:lang w:eastAsia="zh-CN"/>
        </w:rPr>
        <w:t>行</w:t>
      </w:r>
      <w:r w:rsidRPr="00122D23">
        <w:rPr>
          <w:rFonts w:ascii="微软雅黑" w:eastAsia="微软雅黑" w:hAnsi="微软雅黑"/>
        </w:rPr>
        <w:t>:</w:t>
      </w:r>
      <w:r w:rsidRPr="00122D23">
        <w:rPr>
          <w:rFonts w:ascii="微软雅黑" w:eastAsia="微软雅黑" w:hAnsi="微软雅黑" w:hint="eastAsia"/>
          <w:lang w:eastAsia="zh-CN"/>
        </w:rPr>
        <w:t xml:space="preserve"> </w:t>
      </w:r>
      <w:r w:rsidRPr="00122D23">
        <w:rPr>
          <w:rFonts w:ascii="微软雅黑" w:eastAsia="微软雅黑" w:hAnsi="微软雅黑"/>
        </w:rPr>
        <w:t xml:space="preserve"> OFFICIAL</w:t>
      </w:r>
      <w:r w:rsidRPr="00122D23">
        <w:rPr>
          <w:rFonts w:ascii="微软雅黑" w:eastAsia="微软雅黑" w:hAnsi="微软雅黑" w:hint="eastAsia"/>
          <w:lang w:eastAsia="zh-CN"/>
        </w:rPr>
        <w:t>/正式</w:t>
      </w:r>
    </w:p>
    <w:p w14:paraId="18828078" w14:textId="77777777" w:rsidR="00E96B5F" w:rsidRPr="00122D23" w:rsidRDefault="00E96B5F">
      <w:pPr>
        <w:pStyle w:val="aff6"/>
        <w:rPr>
          <w:rFonts w:ascii="微软雅黑" w:eastAsia="微软雅黑" w:hAnsi="微软雅黑"/>
        </w:rPr>
      </w:pPr>
    </w:p>
    <w:p w14:paraId="618742A0" w14:textId="77777777" w:rsidR="00E96B5F" w:rsidRPr="005555C1" w:rsidRDefault="00211ABF" w:rsidP="005555C1">
      <w:pPr>
        <w:pStyle w:val="berschrift1-1"/>
        <w:jc w:val="center"/>
        <w:rPr>
          <w:rFonts w:ascii="微软雅黑" w:eastAsia="微软雅黑" w:hAnsi="微软雅黑"/>
          <w:lang w:eastAsia="zh-CN"/>
        </w:rPr>
      </w:pPr>
      <w:r w:rsidRPr="00122D23">
        <w:rPr>
          <w:rFonts w:ascii="微软雅黑" w:eastAsia="微软雅黑" w:hAnsi="微软雅黑"/>
        </w:rPr>
        <w:t>APPROVALS</w:t>
      </w:r>
      <w:r w:rsidRPr="00122D23">
        <w:rPr>
          <w:rFonts w:ascii="微软雅黑" w:eastAsia="微软雅黑" w:hAnsi="微软雅黑" w:hint="eastAsia"/>
          <w:lang w:eastAsia="zh-CN"/>
        </w:rPr>
        <w:t>/ 批准</w:t>
      </w:r>
    </w:p>
    <w:p w14:paraId="1D13D576" w14:textId="77777777" w:rsidR="00E96B5F" w:rsidRPr="00122D23" w:rsidRDefault="00211ABF">
      <w:pPr>
        <w:pStyle w:val="a2"/>
        <w:tabs>
          <w:tab w:val="left" w:pos="1418"/>
          <w:tab w:val="left" w:pos="4253"/>
        </w:tabs>
        <w:jc w:val="center"/>
        <w:rPr>
          <w:rFonts w:ascii="微软雅黑" w:eastAsia="微软雅黑" w:hAnsi="微软雅黑"/>
          <w:lang w:eastAsia="zh-CN"/>
        </w:rPr>
      </w:pPr>
      <w:r w:rsidRPr="00122D23">
        <w:rPr>
          <w:rFonts w:ascii="微软雅黑" w:eastAsia="微软雅黑" w:hAnsi="微软雅黑" w:cs="宋体"/>
          <w:lang w:eastAsia="zh-CN"/>
        </w:rPr>
        <w:t>产</w:t>
      </w:r>
      <w:r w:rsidRPr="00122D23">
        <w:rPr>
          <w:rFonts w:ascii="微软雅黑" w:eastAsia="微软雅黑" w:hAnsi="微软雅黑" w:hint="eastAsia"/>
          <w:lang w:eastAsia="zh-CN"/>
        </w:rPr>
        <w:t>品</w:t>
      </w:r>
      <w:r w:rsidRPr="00122D23">
        <w:rPr>
          <w:rFonts w:ascii="微软雅黑" w:eastAsia="微软雅黑" w:hAnsi="微软雅黑" w:cs="宋体"/>
          <w:lang w:eastAsia="zh-CN"/>
        </w:rPr>
        <w:t>经</w:t>
      </w:r>
      <w:r w:rsidRPr="00122D23">
        <w:rPr>
          <w:rFonts w:ascii="微软雅黑" w:eastAsia="微软雅黑" w:hAnsi="微软雅黑" w:hint="eastAsia"/>
          <w:lang w:eastAsia="zh-CN"/>
        </w:rPr>
        <w:t>理</w:t>
      </w:r>
      <w:r w:rsidRPr="00122D23">
        <w:rPr>
          <w:rFonts w:ascii="微软雅黑" w:eastAsia="微软雅黑" w:hAnsi="微软雅黑"/>
        </w:rPr>
        <w:tab/>
        <w:t>___________________________________</w:t>
      </w:r>
    </w:p>
    <w:p w14:paraId="1CF0C179" w14:textId="77777777" w:rsidR="00E96B5F" w:rsidRPr="00122D23" w:rsidRDefault="00211ABF">
      <w:pPr>
        <w:pStyle w:val="a2"/>
        <w:tabs>
          <w:tab w:val="left" w:pos="1418"/>
          <w:tab w:val="left" w:pos="4253"/>
        </w:tabs>
        <w:jc w:val="center"/>
        <w:rPr>
          <w:rFonts w:ascii="微软雅黑" w:eastAsia="微软雅黑" w:hAnsi="微软雅黑"/>
          <w:lang w:eastAsia="zh-CN"/>
        </w:rPr>
      </w:pPr>
      <w:r w:rsidRPr="00122D23">
        <w:rPr>
          <w:rFonts w:ascii="微软雅黑" w:eastAsia="微软雅黑" w:hAnsi="微软雅黑" w:cs="宋体"/>
          <w:lang w:eastAsia="zh-CN"/>
        </w:rPr>
        <w:t>项</w:t>
      </w:r>
      <w:r w:rsidRPr="00122D23">
        <w:rPr>
          <w:rFonts w:ascii="微软雅黑" w:eastAsia="微软雅黑" w:hAnsi="微软雅黑" w:hint="eastAsia"/>
          <w:lang w:eastAsia="zh-CN"/>
        </w:rPr>
        <w:t>目</w:t>
      </w:r>
      <w:r w:rsidRPr="00122D23">
        <w:rPr>
          <w:rFonts w:ascii="微软雅黑" w:eastAsia="微软雅黑" w:hAnsi="微软雅黑" w:cs="宋体"/>
          <w:lang w:eastAsia="zh-CN"/>
        </w:rPr>
        <w:t>经</w:t>
      </w:r>
      <w:r w:rsidRPr="00122D23">
        <w:rPr>
          <w:rFonts w:ascii="微软雅黑" w:eastAsia="微软雅黑" w:hAnsi="微软雅黑" w:hint="eastAsia"/>
          <w:lang w:eastAsia="zh-CN"/>
        </w:rPr>
        <w:t>理</w:t>
      </w:r>
      <w:r w:rsidRPr="00122D23">
        <w:rPr>
          <w:rFonts w:ascii="微软雅黑" w:eastAsia="微软雅黑" w:hAnsi="微软雅黑"/>
          <w:lang w:eastAsia="zh-CN"/>
        </w:rPr>
        <w:tab/>
        <w:t>___________________________________</w:t>
      </w:r>
    </w:p>
    <w:p w14:paraId="5B3AFBDF" w14:textId="77777777" w:rsidR="00E96B5F" w:rsidRPr="00122D23" w:rsidRDefault="00E96B5F">
      <w:pPr>
        <w:pStyle w:val="a2"/>
        <w:tabs>
          <w:tab w:val="left" w:pos="1418"/>
          <w:tab w:val="left" w:pos="4253"/>
        </w:tabs>
        <w:jc w:val="center"/>
        <w:rPr>
          <w:rFonts w:ascii="微软雅黑" w:eastAsia="微软雅黑" w:hAnsi="微软雅黑"/>
          <w:lang w:eastAsia="zh-CN"/>
        </w:rPr>
      </w:pPr>
    </w:p>
    <w:p w14:paraId="00DD8DB5" w14:textId="77777777" w:rsidR="00E96B5F" w:rsidRPr="00122D23" w:rsidRDefault="00E96B5F">
      <w:pPr>
        <w:pStyle w:val="a2"/>
        <w:tabs>
          <w:tab w:val="left" w:pos="1418"/>
          <w:tab w:val="left" w:pos="4253"/>
        </w:tabs>
        <w:jc w:val="center"/>
        <w:rPr>
          <w:rFonts w:ascii="微软雅黑" w:eastAsia="微软雅黑" w:hAnsi="微软雅黑"/>
          <w:lang w:eastAsia="zh-CN"/>
        </w:rPr>
      </w:pPr>
    </w:p>
    <w:p w14:paraId="4E91F740" w14:textId="77777777" w:rsidR="008055CA" w:rsidRDefault="00211ABF" w:rsidP="008055CA">
      <w:pPr>
        <w:spacing w:line="720" w:lineRule="auto"/>
        <w:jc w:val="center"/>
        <w:rPr>
          <w:rFonts w:ascii="微软雅黑" w:eastAsia="微软雅黑" w:hAnsi="微软雅黑"/>
          <w:lang w:eastAsia="zh-CN"/>
        </w:rPr>
      </w:pPr>
      <w:r w:rsidRPr="00122D23">
        <w:rPr>
          <w:rFonts w:ascii="微软雅黑" w:eastAsia="微软雅黑" w:hAnsi="微软雅黑" w:cs="MS Mincho"/>
          <w:lang w:eastAsia="zh-CN"/>
        </w:rPr>
        <w:t>研</w:t>
      </w:r>
      <w:r w:rsidRPr="00122D23">
        <w:rPr>
          <w:rFonts w:ascii="微软雅黑" w:eastAsia="微软雅黑" w:hAnsi="微软雅黑" w:cs="宋体"/>
          <w:lang w:eastAsia="zh-CN"/>
        </w:rPr>
        <w:t>发</w:t>
      </w:r>
      <w:r w:rsidRPr="00122D23">
        <w:rPr>
          <w:rFonts w:ascii="微软雅黑" w:eastAsia="微软雅黑" w:hAnsi="微软雅黑" w:hint="eastAsia"/>
          <w:lang w:eastAsia="zh-CN"/>
        </w:rPr>
        <w:t>部</w:t>
      </w:r>
      <w:r w:rsidRPr="00122D23">
        <w:rPr>
          <w:rFonts w:ascii="微软雅黑" w:eastAsia="微软雅黑" w:hAnsi="微软雅黑" w:cs="宋体"/>
          <w:lang w:eastAsia="zh-CN"/>
        </w:rPr>
        <w:t>总监</w:t>
      </w:r>
      <w:r w:rsidRPr="00122D23">
        <w:rPr>
          <w:rFonts w:ascii="微软雅黑" w:eastAsia="微软雅黑" w:hAnsi="微软雅黑" w:hint="eastAsia"/>
          <w:lang w:eastAsia="zh-CN"/>
        </w:rPr>
        <w:t xml:space="preserve">      </w:t>
      </w:r>
      <w:r w:rsidRPr="00122D23">
        <w:rPr>
          <w:rFonts w:ascii="微软雅黑" w:eastAsia="微软雅黑" w:hAnsi="微软雅黑"/>
          <w:lang w:eastAsia="zh-CN"/>
        </w:rPr>
        <w:t>____________________________________</w:t>
      </w:r>
      <w:bookmarkStart w:id="2" w:name="_Toc197673454"/>
    </w:p>
    <w:p w14:paraId="50C72951" w14:textId="77777777" w:rsidR="008055CA" w:rsidRDefault="008055CA" w:rsidP="008055CA">
      <w:pPr>
        <w:spacing w:line="720" w:lineRule="auto"/>
        <w:jc w:val="center"/>
        <w:rPr>
          <w:rFonts w:ascii="微软雅黑" w:hAnsi="微软雅黑"/>
          <w:b/>
          <w:sz w:val="32"/>
          <w:szCs w:val="32"/>
        </w:rPr>
      </w:pPr>
    </w:p>
    <w:p w14:paraId="0388F048" w14:textId="77777777" w:rsidR="00C409E8" w:rsidRDefault="00C409E8" w:rsidP="008055CA">
      <w:pPr>
        <w:spacing w:line="720" w:lineRule="auto"/>
        <w:jc w:val="center"/>
        <w:rPr>
          <w:rFonts w:ascii="微软雅黑" w:hAnsi="微软雅黑"/>
          <w:b/>
          <w:sz w:val="32"/>
          <w:szCs w:val="32"/>
        </w:rPr>
      </w:pPr>
    </w:p>
    <w:sdt>
      <w:sdtPr>
        <w:rPr>
          <w:rFonts w:ascii="Arial" w:eastAsia="MS Mincho" w:hAnsi="Arial" w:cs="Times New Roman"/>
          <w:color w:val="auto"/>
          <w:sz w:val="20"/>
          <w:szCs w:val="20"/>
          <w:lang w:val="zh-CN" w:eastAsia="ja-JP"/>
        </w:rPr>
        <w:id w:val="-1153212207"/>
        <w:docPartObj>
          <w:docPartGallery w:val="Table of Contents"/>
          <w:docPartUnique/>
        </w:docPartObj>
      </w:sdtPr>
      <w:sdtEndPr>
        <w:rPr>
          <w:b/>
          <w:bCs/>
        </w:rPr>
      </w:sdtEndPr>
      <w:sdtContent>
        <w:p w14:paraId="3776A431" w14:textId="77777777" w:rsidR="00C409E8" w:rsidRDefault="00C409E8">
          <w:pPr>
            <w:pStyle w:val="afff4"/>
          </w:pPr>
          <w:r>
            <w:rPr>
              <w:lang w:val="zh-CN"/>
            </w:rPr>
            <w:t>目录</w:t>
          </w:r>
        </w:p>
        <w:p w14:paraId="5D85C1D1" w14:textId="77777777" w:rsidR="002D5A9C" w:rsidRDefault="00C409E8">
          <w:pPr>
            <w:pStyle w:val="11"/>
            <w:rPr>
              <w:rFonts w:asciiTheme="minorHAnsi" w:eastAsiaTheme="minorEastAsia" w:hAnsiTheme="minorHAnsi" w:cstheme="minorBidi"/>
              <w:noProof/>
              <w:kern w:val="2"/>
              <w:sz w:val="21"/>
              <w:szCs w:val="22"/>
              <w:lang w:val="en-US" w:eastAsia="zh-CN"/>
            </w:rPr>
          </w:pPr>
          <w:r>
            <w:rPr>
              <w:b/>
              <w:bCs/>
              <w:lang w:val="zh-CN"/>
            </w:rPr>
            <w:fldChar w:fldCharType="begin"/>
          </w:r>
          <w:r>
            <w:rPr>
              <w:b/>
              <w:bCs/>
              <w:lang w:val="zh-CN"/>
            </w:rPr>
            <w:instrText xml:space="preserve"> TOC \o "1-3" \h \z \u </w:instrText>
          </w:r>
          <w:r>
            <w:rPr>
              <w:b/>
              <w:bCs/>
              <w:lang w:val="zh-CN"/>
            </w:rPr>
            <w:fldChar w:fldCharType="separate"/>
          </w:r>
          <w:hyperlink w:anchor="_Toc528854866" w:history="1">
            <w:r w:rsidR="002D5A9C" w:rsidRPr="00310EE8">
              <w:rPr>
                <w:rStyle w:val="affa"/>
                <w:rFonts w:ascii="微软雅黑" w:eastAsia="微软雅黑" w:hAnsi="微软雅黑"/>
                <w:b/>
                <w:noProof/>
              </w:rPr>
              <w:t>1.</w:t>
            </w:r>
            <w:r w:rsidR="002D5A9C">
              <w:rPr>
                <w:rFonts w:asciiTheme="minorHAnsi" w:eastAsiaTheme="minorEastAsia" w:hAnsiTheme="minorHAnsi" w:cstheme="minorBidi"/>
                <w:noProof/>
                <w:kern w:val="2"/>
                <w:sz w:val="21"/>
                <w:szCs w:val="22"/>
                <w:lang w:val="en-US" w:eastAsia="zh-CN"/>
              </w:rPr>
              <w:tab/>
            </w:r>
            <w:r w:rsidR="002D5A9C" w:rsidRPr="00310EE8">
              <w:rPr>
                <w:rStyle w:val="affa"/>
                <w:rFonts w:ascii="微软雅黑" w:eastAsia="微软雅黑" w:hAnsi="微软雅黑" w:cs="宋体"/>
                <w:b/>
                <w:noProof/>
              </w:rPr>
              <w:t>总体说</w:t>
            </w:r>
            <w:r w:rsidR="002D5A9C" w:rsidRPr="00310EE8">
              <w:rPr>
                <w:rStyle w:val="affa"/>
                <w:rFonts w:ascii="微软雅黑" w:eastAsia="微软雅黑" w:hAnsi="微软雅黑"/>
                <w:b/>
                <w:noProof/>
              </w:rPr>
              <w:t>明</w:t>
            </w:r>
            <w:r w:rsidR="002D5A9C">
              <w:rPr>
                <w:noProof/>
                <w:webHidden/>
              </w:rPr>
              <w:tab/>
            </w:r>
            <w:r w:rsidR="002D5A9C">
              <w:rPr>
                <w:noProof/>
                <w:webHidden/>
              </w:rPr>
              <w:fldChar w:fldCharType="begin"/>
            </w:r>
            <w:r w:rsidR="002D5A9C">
              <w:rPr>
                <w:noProof/>
                <w:webHidden/>
              </w:rPr>
              <w:instrText xml:space="preserve"> PAGEREF _Toc528854866 \h </w:instrText>
            </w:r>
            <w:r w:rsidR="002D5A9C">
              <w:rPr>
                <w:noProof/>
                <w:webHidden/>
              </w:rPr>
            </w:r>
            <w:r w:rsidR="002D5A9C">
              <w:rPr>
                <w:noProof/>
                <w:webHidden/>
              </w:rPr>
              <w:fldChar w:fldCharType="separate"/>
            </w:r>
            <w:r w:rsidR="002D5A9C">
              <w:rPr>
                <w:noProof/>
                <w:webHidden/>
              </w:rPr>
              <w:t>3</w:t>
            </w:r>
            <w:r w:rsidR="002D5A9C">
              <w:rPr>
                <w:noProof/>
                <w:webHidden/>
              </w:rPr>
              <w:fldChar w:fldCharType="end"/>
            </w:r>
          </w:hyperlink>
        </w:p>
        <w:p w14:paraId="6F695CD8"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67" w:history="1">
            <w:r w:rsidR="002D5A9C" w:rsidRPr="00310EE8">
              <w:rPr>
                <w:rStyle w:val="affa"/>
                <w:rFonts w:ascii="微软雅黑" w:eastAsia="微软雅黑" w:hAnsi="微软雅黑"/>
                <w:b/>
                <w:noProof/>
                <w:lang w:eastAsia="zh-CN"/>
              </w:rPr>
              <w:t>1.1</w:t>
            </w:r>
            <w:r w:rsidR="002D5A9C" w:rsidRPr="00310EE8">
              <w:rPr>
                <w:rStyle w:val="affa"/>
                <w:rFonts w:ascii="微软雅黑" w:eastAsia="微软雅黑" w:hAnsi="微软雅黑"/>
                <w:b/>
                <w:noProof/>
              </w:rPr>
              <w:t>修</w:t>
            </w:r>
            <w:r w:rsidR="002D5A9C" w:rsidRPr="00310EE8">
              <w:rPr>
                <w:rStyle w:val="affa"/>
                <w:rFonts w:ascii="微软雅黑" w:eastAsia="微软雅黑" w:hAnsi="微软雅黑" w:cs="宋体"/>
                <w:b/>
                <w:noProof/>
              </w:rPr>
              <w:t>订历</w:t>
            </w:r>
            <w:r w:rsidR="002D5A9C" w:rsidRPr="00310EE8">
              <w:rPr>
                <w:rStyle w:val="affa"/>
                <w:rFonts w:ascii="微软雅黑" w:eastAsia="微软雅黑" w:hAnsi="微软雅黑"/>
                <w:b/>
                <w:noProof/>
              </w:rPr>
              <w:t>史</w:t>
            </w:r>
            <w:r w:rsidR="002D5A9C">
              <w:rPr>
                <w:noProof/>
                <w:webHidden/>
              </w:rPr>
              <w:tab/>
            </w:r>
            <w:r w:rsidR="002D5A9C">
              <w:rPr>
                <w:noProof/>
                <w:webHidden/>
              </w:rPr>
              <w:fldChar w:fldCharType="begin"/>
            </w:r>
            <w:r w:rsidR="002D5A9C">
              <w:rPr>
                <w:noProof/>
                <w:webHidden/>
              </w:rPr>
              <w:instrText xml:space="preserve"> PAGEREF _Toc528854867 \h </w:instrText>
            </w:r>
            <w:r w:rsidR="002D5A9C">
              <w:rPr>
                <w:noProof/>
                <w:webHidden/>
              </w:rPr>
            </w:r>
            <w:r w:rsidR="002D5A9C">
              <w:rPr>
                <w:noProof/>
                <w:webHidden/>
              </w:rPr>
              <w:fldChar w:fldCharType="separate"/>
            </w:r>
            <w:r w:rsidR="002D5A9C">
              <w:rPr>
                <w:noProof/>
                <w:webHidden/>
              </w:rPr>
              <w:t>3</w:t>
            </w:r>
            <w:r w:rsidR="002D5A9C">
              <w:rPr>
                <w:noProof/>
                <w:webHidden/>
              </w:rPr>
              <w:fldChar w:fldCharType="end"/>
            </w:r>
          </w:hyperlink>
        </w:p>
        <w:p w14:paraId="381BB637"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68" w:history="1">
            <w:r w:rsidR="002D5A9C" w:rsidRPr="00310EE8">
              <w:rPr>
                <w:rStyle w:val="affa"/>
                <w:rFonts w:ascii="微软雅黑" w:eastAsia="微软雅黑" w:hAnsi="微软雅黑"/>
                <w:b/>
                <w:noProof/>
                <w:lang w:eastAsia="zh-CN"/>
              </w:rPr>
              <w:t>1.2.功能</w:t>
            </w:r>
            <w:r w:rsidR="002D5A9C" w:rsidRPr="00310EE8">
              <w:rPr>
                <w:rStyle w:val="affa"/>
                <w:rFonts w:ascii="微软雅黑" w:eastAsia="微软雅黑" w:hAnsi="微软雅黑"/>
                <w:b/>
                <w:noProof/>
              </w:rPr>
              <w:t>范</w:t>
            </w:r>
            <w:r w:rsidR="002D5A9C" w:rsidRPr="00310EE8">
              <w:rPr>
                <w:rStyle w:val="affa"/>
                <w:rFonts w:ascii="微软雅黑" w:eastAsia="微软雅黑" w:hAnsi="微软雅黑" w:cs="宋体"/>
                <w:b/>
                <w:noProof/>
              </w:rPr>
              <w:t>围</w:t>
            </w:r>
            <w:r w:rsidR="002D5A9C">
              <w:rPr>
                <w:noProof/>
                <w:webHidden/>
              </w:rPr>
              <w:tab/>
            </w:r>
            <w:r w:rsidR="002D5A9C">
              <w:rPr>
                <w:noProof/>
                <w:webHidden/>
              </w:rPr>
              <w:fldChar w:fldCharType="begin"/>
            </w:r>
            <w:r w:rsidR="002D5A9C">
              <w:rPr>
                <w:noProof/>
                <w:webHidden/>
              </w:rPr>
              <w:instrText xml:space="preserve"> PAGEREF _Toc528854868 \h </w:instrText>
            </w:r>
            <w:r w:rsidR="002D5A9C">
              <w:rPr>
                <w:noProof/>
                <w:webHidden/>
              </w:rPr>
            </w:r>
            <w:r w:rsidR="002D5A9C">
              <w:rPr>
                <w:noProof/>
                <w:webHidden/>
              </w:rPr>
              <w:fldChar w:fldCharType="separate"/>
            </w:r>
            <w:r w:rsidR="002D5A9C">
              <w:rPr>
                <w:noProof/>
                <w:webHidden/>
              </w:rPr>
              <w:t>3</w:t>
            </w:r>
            <w:r w:rsidR="002D5A9C">
              <w:rPr>
                <w:noProof/>
                <w:webHidden/>
              </w:rPr>
              <w:fldChar w:fldCharType="end"/>
            </w:r>
          </w:hyperlink>
        </w:p>
        <w:p w14:paraId="1A2A3D9D"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69" w:history="1">
            <w:r w:rsidR="002D5A9C" w:rsidRPr="00310EE8">
              <w:rPr>
                <w:rStyle w:val="affa"/>
                <w:rFonts w:ascii="微软雅黑" w:eastAsia="微软雅黑" w:hAnsi="微软雅黑"/>
                <w:b/>
                <w:noProof/>
                <w:lang w:eastAsia="zh-CN"/>
              </w:rPr>
              <w:t>1.2.1.保</w:t>
            </w:r>
            <w:r w:rsidR="002D5A9C" w:rsidRPr="00310EE8">
              <w:rPr>
                <w:rStyle w:val="affa"/>
                <w:rFonts w:ascii="微软雅黑" w:eastAsia="微软雅黑" w:hAnsi="微软雅黑" w:cs="微软雅黑"/>
                <w:b/>
                <w:noProof/>
                <w:lang w:eastAsia="zh-CN"/>
              </w:rPr>
              <w:t>险</w:t>
            </w:r>
            <w:r w:rsidR="002D5A9C" w:rsidRPr="00310EE8">
              <w:rPr>
                <w:rStyle w:val="affa"/>
                <w:rFonts w:ascii="微软雅黑" w:eastAsia="微软雅黑" w:hAnsi="微软雅黑" w:cs="MS Mincho"/>
                <w:b/>
                <w:noProof/>
                <w:lang w:eastAsia="zh-CN"/>
              </w:rPr>
              <w:t>管理平台相关</w:t>
            </w:r>
            <w:r w:rsidR="002D5A9C" w:rsidRPr="00310EE8">
              <w:rPr>
                <w:rStyle w:val="affa"/>
                <w:rFonts w:ascii="微软雅黑" w:eastAsia="微软雅黑" w:hAnsi="微软雅黑"/>
                <w:b/>
                <w:noProof/>
                <w:lang w:eastAsia="zh-CN"/>
              </w:rPr>
              <w:t>功能模</w:t>
            </w:r>
            <w:r w:rsidR="002D5A9C" w:rsidRPr="00310EE8">
              <w:rPr>
                <w:rStyle w:val="affa"/>
                <w:rFonts w:ascii="微软雅黑" w:eastAsia="微软雅黑" w:hAnsi="微软雅黑" w:cs="微软雅黑"/>
                <w:b/>
                <w:noProof/>
                <w:lang w:eastAsia="zh-CN"/>
              </w:rPr>
              <w:t>块</w:t>
            </w:r>
            <w:r w:rsidR="002D5A9C">
              <w:rPr>
                <w:noProof/>
                <w:webHidden/>
              </w:rPr>
              <w:tab/>
            </w:r>
            <w:r w:rsidR="002D5A9C">
              <w:rPr>
                <w:noProof/>
                <w:webHidden/>
              </w:rPr>
              <w:fldChar w:fldCharType="begin"/>
            </w:r>
            <w:r w:rsidR="002D5A9C">
              <w:rPr>
                <w:noProof/>
                <w:webHidden/>
              </w:rPr>
              <w:instrText xml:space="preserve"> PAGEREF _Toc528854869 \h </w:instrText>
            </w:r>
            <w:r w:rsidR="002D5A9C">
              <w:rPr>
                <w:noProof/>
                <w:webHidden/>
              </w:rPr>
            </w:r>
            <w:r w:rsidR="002D5A9C">
              <w:rPr>
                <w:noProof/>
                <w:webHidden/>
              </w:rPr>
              <w:fldChar w:fldCharType="separate"/>
            </w:r>
            <w:r w:rsidR="002D5A9C">
              <w:rPr>
                <w:noProof/>
                <w:webHidden/>
              </w:rPr>
              <w:t>3</w:t>
            </w:r>
            <w:r w:rsidR="002D5A9C">
              <w:rPr>
                <w:noProof/>
                <w:webHidden/>
              </w:rPr>
              <w:fldChar w:fldCharType="end"/>
            </w:r>
          </w:hyperlink>
        </w:p>
        <w:p w14:paraId="618A7D82"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0" w:history="1">
            <w:r w:rsidR="002D5A9C" w:rsidRPr="00310EE8">
              <w:rPr>
                <w:rStyle w:val="affa"/>
                <w:rFonts w:ascii="微软雅黑" w:eastAsia="微软雅黑" w:hAnsi="微软雅黑"/>
                <w:b/>
                <w:noProof/>
                <w:lang w:eastAsia="zh-CN"/>
              </w:rPr>
              <w:t>1.3.用户范围</w:t>
            </w:r>
            <w:r w:rsidR="002D5A9C">
              <w:rPr>
                <w:noProof/>
                <w:webHidden/>
              </w:rPr>
              <w:tab/>
            </w:r>
            <w:r w:rsidR="002D5A9C">
              <w:rPr>
                <w:noProof/>
                <w:webHidden/>
              </w:rPr>
              <w:fldChar w:fldCharType="begin"/>
            </w:r>
            <w:r w:rsidR="002D5A9C">
              <w:rPr>
                <w:noProof/>
                <w:webHidden/>
              </w:rPr>
              <w:instrText xml:space="preserve"> PAGEREF _Toc528854870 \h </w:instrText>
            </w:r>
            <w:r w:rsidR="002D5A9C">
              <w:rPr>
                <w:noProof/>
                <w:webHidden/>
              </w:rPr>
            </w:r>
            <w:r w:rsidR="002D5A9C">
              <w:rPr>
                <w:noProof/>
                <w:webHidden/>
              </w:rPr>
              <w:fldChar w:fldCharType="separate"/>
            </w:r>
            <w:r w:rsidR="002D5A9C">
              <w:rPr>
                <w:noProof/>
                <w:webHidden/>
              </w:rPr>
              <w:t>3</w:t>
            </w:r>
            <w:r w:rsidR="002D5A9C">
              <w:rPr>
                <w:noProof/>
                <w:webHidden/>
              </w:rPr>
              <w:fldChar w:fldCharType="end"/>
            </w:r>
          </w:hyperlink>
        </w:p>
        <w:p w14:paraId="18FDDD63"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1" w:history="1">
            <w:r w:rsidR="002D5A9C" w:rsidRPr="00310EE8">
              <w:rPr>
                <w:rStyle w:val="affa"/>
                <w:rFonts w:ascii="微软雅黑" w:eastAsia="微软雅黑" w:hAnsi="微软雅黑"/>
                <w:b/>
                <w:noProof/>
                <w:lang w:eastAsia="zh-CN"/>
              </w:rPr>
              <w:t>1.4.系统通用状态</w:t>
            </w:r>
            <w:r w:rsidR="002D5A9C">
              <w:rPr>
                <w:noProof/>
                <w:webHidden/>
              </w:rPr>
              <w:tab/>
            </w:r>
            <w:r w:rsidR="002D5A9C">
              <w:rPr>
                <w:noProof/>
                <w:webHidden/>
              </w:rPr>
              <w:fldChar w:fldCharType="begin"/>
            </w:r>
            <w:r w:rsidR="002D5A9C">
              <w:rPr>
                <w:noProof/>
                <w:webHidden/>
              </w:rPr>
              <w:instrText xml:space="preserve"> PAGEREF _Toc528854871 \h </w:instrText>
            </w:r>
            <w:r w:rsidR="002D5A9C">
              <w:rPr>
                <w:noProof/>
                <w:webHidden/>
              </w:rPr>
            </w:r>
            <w:r w:rsidR="002D5A9C">
              <w:rPr>
                <w:noProof/>
                <w:webHidden/>
              </w:rPr>
              <w:fldChar w:fldCharType="separate"/>
            </w:r>
            <w:r w:rsidR="002D5A9C">
              <w:rPr>
                <w:noProof/>
                <w:webHidden/>
              </w:rPr>
              <w:t>4</w:t>
            </w:r>
            <w:r w:rsidR="002D5A9C">
              <w:rPr>
                <w:noProof/>
                <w:webHidden/>
              </w:rPr>
              <w:fldChar w:fldCharType="end"/>
            </w:r>
          </w:hyperlink>
        </w:p>
        <w:p w14:paraId="5E22EDCA" w14:textId="77777777" w:rsidR="002D5A9C" w:rsidRDefault="00A96C8E">
          <w:pPr>
            <w:pStyle w:val="11"/>
            <w:rPr>
              <w:rFonts w:asciiTheme="minorHAnsi" w:eastAsiaTheme="minorEastAsia" w:hAnsiTheme="minorHAnsi" w:cstheme="minorBidi"/>
              <w:noProof/>
              <w:kern w:val="2"/>
              <w:sz w:val="21"/>
              <w:szCs w:val="22"/>
              <w:lang w:val="en-US" w:eastAsia="zh-CN"/>
            </w:rPr>
          </w:pPr>
          <w:hyperlink w:anchor="_Toc528854872" w:history="1">
            <w:r w:rsidR="002D5A9C" w:rsidRPr="00310EE8">
              <w:rPr>
                <w:rStyle w:val="affa"/>
                <w:rFonts w:ascii="微软雅黑" w:eastAsia="微软雅黑" w:hAnsi="微软雅黑"/>
                <w:b/>
                <w:noProof/>
              </w:rPr>
              <w:t>2.</w:t>
            </w:r>
            <w:r w:rsidR="002D5A9C">
              <w:rPr>
                <w:rFonts w:asciiTheme="minorHAnsi" w:eastAsiaTheme="minorEastAsia" w:hAnsiTheme="minorHAnsi" w:cstheme="minorBidi"/>
                <w:noProof/>
                <w:kern w:val="2"/>
                <w:sz w:val="21"/>
                <w:szCs w:val="22"/>
                <w:lang w:val="en-US" w:eastAsia="zh-CN"/>
              </w:rPr>
              <w:tab/>
            </w:r>
            <w:r w:rsidR="002D5A9C" w:rsidRPr="00310EE8">
              <w:rPr>
                <w:rStyle w:val="affa"/>
                <w:rFonts w:ascii="微软雅黑" w:eastAsia="微软雅黑" w:hAnsi="微软雅黑"/>
                <w:b/>
                <w:noProof/>
              </w:rPr>
              <w:t>UC部分</w:t>
            </w:r>
            <w:r w:rsidR="002D5A9C">
              <w:rPr>
                <w:noProof/>
                <w:webHidden/>
              </w:rPr>
              <w:tab/>
            </w:r>
            <w:r w:rsidR="002D5A9C">
              <w:rPr>
                <w:noProof/>
                <w:webHidden/>
              </w:rPr>
              <w:fldChar w:fldCharType="begin"/>
            </w:r>
            <w:r w:rsidR="002D5A9C">
              <w:rPr>
                <w:noProof/>
                <w:webHidden/>
              </w:rPr>
              <w:instrText xml:space="preserve"> PAGEREF _Toc528854872 \h </w:instrText>
            </w:r>
            <w:r w:rsidR="002D5A9C">
              <w:rPr>
                <w:noProof/>
                <w:webHidden/>
              </w:rPr>
            </w:r>
            <w:r w:rsidR="002D5A9C">
              <w:rPr>
                <w:noProof/>
                <w:webHidden/>
              </w:rPr>
              <w:fldChar w:fldCharType="separate"/>
            </w:r>
            <w:r w:rsidR="002D5A9C">
              <w:rPr>
                <w:noProof/>
                <w:webHidden/>
              </w:rPr>
              <w:t>7</w:t>
            </w:r>
            <w:r w:rsidR="002D5A9C">
              <w:rPr>
                <w:noProof/>
                <w:webHidden/>
              </w:rPr>
              <w:fldChar w:fldCharType="end"/>
            </w:r>
          </w:hyperlink>
        </w:p>
        <w:p w14:paraId="7D093B84"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3" w:history="1">
            <w:r w:rsidR="002D5A9C" w:rsidRPr="00310EE8">
              <w:rPr>
                <w:rStyle w:val="affa"/>
                <w:rFonts w:ascii="微软雅黑" w:eastAsia="微软雅黑" w:hAnsi="微软雅黑"/>
                <w:b/>
                <w:noProof/>
                <w:lang w:eastAsia="zh-CN"/>
              </w:rPr>
              <w:t>2.1.入口配置</w:t>
            </w:r>
            <w:r w:rsidR="002D5A9C">
              <w:rPr>
                <w:noProof/>
                <w:webHidden/>
              </w:rPr>
              <w:tab/>
            </w:r>
            <w:r w:rsidR="002D5A9C">
              <w:rPr>
                <w:noProof/>
                <w:webHidden/>
              </w:rPr>
              <w:fldChar w:fldCharType="begin"/>
            </w:r>
            <w:r w:rsidR="002D5A9C">
              <w:rPr>
                <w:noProof/>
                <w:webHidden/>
              </w:rPr>
              <w:instrText xml:space="preserve"> PAGEREF _Toc528854873 \h </w:instrText>
            </w:r>
            <w:r w:rsidR="002D5A9C">
              <w:rPr>
                <w:noProof/>
                <w:webHidden/>
              </w:rPr>
            </w:r>
            <w:r w:rsidR="002D5A9C">
              <w:rPr>
                <w:noProof/>
                <w:webHidden/>
              </w:rPr>
              <w:fldChar w:fldCharType="separate"/>
            </w:r>
            <w:r w:rsidR="002D5A9C">
              <w:rPr>
                <w:noProof/>
                <w:webHidden/>
              </w:rPr>
              <w:t>7</w:t>
            </w:r>
            <w:r w:rsidR="002D5A9C">
              <w:rPr>
                <w:noProof/>
                <w:webHidden/>
              </w:rPr>
              <w:fldChar w:fldCharType="end"/>
            </w:r>
          </w:hyperlink>
        </w:p>
        <w:p w14:paraId="663D2EB0"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4" w:history="1">
            <w:r w:rsidR="002D5A9C" w:rsidRPr="00310EE8">
              <w:rPr>
                <w:rStyle w:val="affa"/>
                <w:rFonts w:ascii="微软雅黑" w:eastAsia="微软雅黑" w:hAnsi="微软雅黑"/>
                <w:b/>
                <w:noProof/>
                <w:lang w:eastAsia="zh-CN"/>
              </w:rPr>
              <w:t>2.2.投保过程中相关</w:t>
            </w:r>
            <w:r w:rsidR="002D5A9C" w:rsidRPr="00310EE8">
              <w:rPr>
                <w:rStyle w:val="affa"/>
                <w:rFonts w:ascii="微软雅黑" w:eastAsia="微软雅黑" w:hAnsi="微软雅黑"/>
                <w:b/>
                <w:noProof/>
              </w:rPr>
              <w:t>数据</w:t>
            </w:r>
            <w:r w:rsidR="002D5A9C" w:rsidRPr="00310EE8">
              <w:rPr>
                <w:rStyle w:val="affa"/>
                <w:rFonts w:ascii="微软雅黑" w:eastAsia="微软雅黑" w:hAnsi="微软雅黑"/>
                <w:b/>
                <w:noProof/>
                <w:lang w:eastAsia="zh-CN"/>
              </w:rPr>
              <w:t>说明</w:t>
            </w:r>
            <w:r w:rsidR="002D5A9C">
              <w:rPr>
                <w:noProof/>
                <w:webHidden/>
              </w:rPr>
              <w:tab/>
            </w:r>
            <w:r w:rsidR="002D5A9C">
              <w:rPr>
                <w:noProof/>
                <w:webHidden/>
              </w:rPr>
              <w:fldChar w:fldCharType="begin"/>
            </w:r>
            <w:r w:rsidR="002D5A9C">
              <w:rPr>
                <w:noProof/>
                <w:webHidden/>
              </w:rPr>
              <w:instrText xml:space="preserve"> PAGEREF _Toc528854874 \h </w:instrText>
            </w:r>
            <w:r w:rsidR="002D5A9C">
              <w:rPr>
                <w:noProof/>
                <w:webHidden/>
              </w:rPr>
            </w:r>
            <w:r w:rsidR="002D5A9C">
              <w:rPr>
                <w:noProof/>
                <w:webHidden/>
              </w:rPr>
              <w:fldChar w:fldCharType="separate"/>
            </w:r>
            <w:r w:rsidR="002D5A9C">
              <w:rPr>
                <w:noProof/>
                <w:webHidden/>
              </w:rPr>
              <w:t>7</w:t>
            </w:r>
            <w:r w:rsidR="002D5A9C">
              <w:rPr>
                <w:noProof/>
                <w:webHidden/>
              </w:rPr>
              <w:fldChar w:fldCharType="end"/>
            </w:r>
          </w:hyperlink>
        </w:p>
        <w:p w14:paraId="5434F9F7"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5" w:history="1">
            <w:r w:rsidR="002D5A9C" w:rsidRPr="00310EE8">
              <w:rPr>
                <w:rStyle w:val="affa"/>
                <w:rFonts w:ascii="微软雅黑" w:eastAsia="微软雅黑" w:hAnsi="微软雅黑"/>
                <w:b/>
                <w:noProof/>
                <w:lang w:eastAsia="zh-CN"/>
              </w:rPr>
              <w:t>2.3.应用界面</w:t>
            </w:r>
            <w:r w:rsidR="002D5A9C">
              <w:rPr>
                <w:noProof/>
                <w:webHidden/>
              </w:rPr>
              <w:tab/>
            </w:r>
            <w:r w:rsidR="002D5A9C">
              <w:rPr>
                <w:noProof/>
                <w:webHidden/>
              </w:rPr>
              <w:fldChar w:fldCharType="begin"/>
            </w:r>
            <w:r w:rsidR="002D5A9C">
              <w:rPr>
                <w:noProof/>
                <w:webHidden/>
              </w:rPr>
              <w:instrText xml:space="preserve"> PAGEREF _Toc528854875 \h </w:instrText>
            </w:r>
            <w:r w:rsidR="002D5A9C">
              <w:rPr>
                <w:noProof/>
                <w:webHidden/>
              </w:rPr>
            </w:r>
            <w:r w:rsidR="002D5A9C">
              <w:rPr>
                <w:noProof/>
                <w:webHidden/>
              </w:rPr>
              <w:fldChar w:fldCharType="separate"/>
            </w:r>
            <w:r w:rsidR="002D5A9C">
              <w:rPr>
                <w:noProof/>
                <w:webHidden/>
              </w:rPr>
              <w:t>7</w:t>
            </w:r>
            <w:r w:rsidR="002D5A9C">
              <w:rPr>
                <w:noProof/>
                <w:webHidden/>
              </w:rPr>
              <w:fldChar w:fldCharType="end"/>
            </w:r>
          </w:hyperlink>
        </w:p>
        <w:p w14:paraId="0F666561"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6" w:history="1">
            <w:r w:rsidR="002D5A9C" w:rsidRPr="00310EE8">
              <w:rPr>
                <w:rStyle w:val="affa"/>
                <w:rFonts w:ascii="微软雅黑" w:eastAsia="微软雅黑" w:hAnsi="微软雅黑"/>
                <w:b/>
                <w:noProof/>
                <w:lang w:eastAsia="zh-CN"/>
              </w:rPr>
              <w:t>2.3.1登录</w:t>
            </w:r>
            <w:r w:rsidR="002D5A9C" w:rsidRPr="00310EE8">
              <w:rPr>
                <w:rStyle w:val="affa"/>
                <w:rFonts w:ascii="微软雅黑" w:eastAsia="微软雅黑" w:hAnsi="微软雅黑"/>
                <w:b/>
                <w:noProof/>
              </w:rPr>
              <w:t>首页</w:t>
            </w:r>
            <w:r w:rsidR="002D5A9C">
              <w:rPr>
                <w:noProof/>
                <w:webHidden/>
              </w:rPr>
              <w:tab/>
            </w:r>
            <w:r w:rsidR="002D5A9C">
              <w:rPr>
                <w:noProof/>
                <w:webHidden/>
              </w:rPr>
              <w:fldChar w:fldCharType="begin"/>
            </w:r>
            <w:r w:rsidR="002D5A9C">
              <w:rPr>
                <w:noProof/>
                <w:webHidden/>
              </w:rPr>
              <w:instrText xml:space="preserve"> PAGEREF _Toc528854876 \h </w:instrText>
            </w:r>
            <w:r w:rsidR="002D5A9C">
              <w:rPr>
                <w:noProof/>
                <w:webHidden/>
              </w:rPr>
            </w:r>
            <w:r w:rsidR="002D5A9C">
              <w:rPr>
                <w:noProof/>
                <w:webHidden/>
              </w:rPr>
              <w:fldChar w:fldCharType="separate"/>
            </w:r>
            <w:r w:rsidR="002D5A9C">
              <w:rPr>
                <w:noProof/>
                <w:webHidden/>
              </w:rPr>
              <w:t>7</w:t>
            </w:r>
            <w:r w:rsidR="002D5A9C">
              <w:rPr>
                <w:noProof/>
                <w:webHidden/>
              </w:rPr>
              <w:fldChar w:fldCharType="end"/>
            </w:r>
          </w:hyperlink>
        </w:p>
        <w:p w14:paraId="664BFC40"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77" w:history="1">
            <w:r w:rsidR="002D5A9C" w:rsidRPr="00310EE8">
              <w:rPr>
                <w:rStyle w:val="affa"/>
                <w:rFonts w:ascii="微软雅黑" w:eastAsia="微软雅黑" w:hAnsi="微软雅黑"/>
                <w:b/>
                <w:noProof/>
                <w:lang w:eastAsia="zh-CN"/>
              </w:rPr>
              <w:t>2.3.2.忘记密码</w:t>
            </w:r>
            <w:r w:rsidR="002D5A9C">
              <w:rPr>
                <w:noProof/>
                <w:webHidden/>
              </w:rPr>
              <w:tab/>
            </w:r>
            <w:r w:rsidR="002D5A9C">
              <w:rPr>
                <w:noProof/>
                <w:webHidden/>
              </w:rPr>
              <w:fldChar w:fldCharType="begin"/>
            </w:r>
            <w:r w:rsidR="002D5A9C">
              <w:rPr>
                <w:noProof/>
                <w:webHidden/>
              </w:rPr>
              <w:instrText xml:space="preserve"> PAGEREF _Toc528854877 \h </w:instrText>
            </w:r>
            <w:r w:rsidR="002D5A9C">
              <w:rPr>
                <w:noProof/>
                <w:webHidden/>
              </w:rPr>
            </w:r>
            <w:r w:rsidR="002D5A9C">
              <w:rPr>
                <w:noProof/>
                <w:webHidden/>
              </w:rPr>
              <w:fldChar w:fldCharType="separate"/>
            </w:r>
            <w:r w:rsidR="002D5A9C">
              <w:rPr>
                <w:noProof/>
                <w:webHidden/>
              </w:rPr>
              <w:t>9</w:t>
            </w:r>
            <w:r w:rsidR="002D5A9C">
              <w:rPr>
                <w:noProof/>
                <w:webHidden/>
              </w:rPr>
              <w:fldChar w:fldCharType="end"/>
            </w:r>
          </w:hyperlink>
        </w:p>
        <w:p w14:paraId="0C18FE11"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78" w:history="1">
            <w:r w:rsidR="002D5A9C" w:rsidRPr="00310EE8">
              <w:rPr>
                <w:rStyle w:val="affa"/>
                <w:rFonts w:ascii="微软雅黑" w:eastAsia="微软雅黑" w:hAnsi="微软雅黑"/>
                <w:b/>
                <w:noProof/>
                <w:lang w:eastAsia="zh-CN"/>
              </w:rPr>
              <w:t>2.3.2.1.密码设置成功页面</w:t>
            </w:r>
            <w:r w:rsidR="002D5A9C">
              <w:rPr>
                <w:noProof/>
                <w:webHidden/>
              </w:rPr>
              <w:tab/>
            </w:r>
            <w:r w:rsidR="002D5A9C">
              <w:rPr>
                <w:noProof/>
                <w:webHidden/>
              </w:rPr>
              <w:fldChar w:fldCharType="begin"/>
            </w:r>
            <w:r w:rsidR="002D5A9C">
              <w:rPr>
                <w:noProof/>
                <w:webHidden/>
              </w:rPr>
              <w:instrText xml:space="preserve"> PAGEREF _Toc528854878 \h </w:instrText>
            </w:r>
            <w:r w:rsidR="002D5A9C">
              <w:rPr>
                <w:noProof/>
                <w:webHidden/>
              </w:rPr>
            </w:r>
            <w:r w:rsidR="002D5A9C">
              <w:rPr>
                <w:noProof/>
                <w:webHidden/>
              </w:rPr>
              <w:fldChar w:fldCharType="separate"/>
            </w:r>
            <w:r w:rsidR="002D5A9C">
              <w:rPr>
                <w:noProof/>
                <w:webHidden/>
              </w:rPr>
              <w:t>10</w:t>
            </w:r>
            <w:r w:rsidR="002D5A9C">
              <w:rPr>
                <w:noProof/>
                <w:webHidden/>
              </w:rPr>
              <w:fldChar w:fldCharType="end"/>
            </w:r>
          </w:hyperlink>
        </w:p>
        <w:p w14:paraId="35D78B59"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79" w:history="1">
            <w:r w:rsidR="002D5A9C" w:rsidRPr="00310EE8">
              <w:rPr>
                <w:rStyle w:val="affa"/>
                <w:rFonts w:ascii="微软雅黑" w:eastAsia="微软雅黑" w:hAnsi="微软雅黑"/>
                <w:b/>
                <w:noProof/>
                <w:lang w:eastAsia="zh-CN"/>
              </w:rPr>
              <w:t>2.3.2.2.密码设置失败页面</w:t>
            </w:r>
            <w:r w:rsidR="002D5A9C">
              <w:rPr>
                <w:noProof/>
                <w:webHidden/>
              </w:rPr>
              <w:tab/>
            </w:r>
            <w:r w:rsidR="002D5A9C">
              <w:rPr>
                <w:noProof/>
                <w:webHidden/>
              </w:rPr>
              <w:fldChar w:fldCharType="begin"/>
            </w:r>
            <w:r w:rsidR="002D5A9C">
              <w:rPr>
                <w:noProof/>
                <w:webHidden/>
              </w:rPr>
              <w:instrText xml:space="preserve"> PAGEREF _Toc528854879 \h </w:instrText>
            </w:r>
            <w:r w:rsidR="002D5A9C">
              <w:rPr>
                <w:noProof/>
                <w:webHidden/>
              </w:rPr>
            </w:r>
            <w:r w:rsidR="002D5A9C">
              <w:rPr>
                <w:noProof/>
                <w:webHidden/>
              </w:rPr>
              <w:fldChar w:fldCharType="separate"/>
            </w:r>
            <w:r w:rsidR="002D5A9C">
              <w:rPr>
                <w:noProof/>
                <w:webHidden/>
              </w:rPr>
              <w:t>11</w:t>
            </w:r>
            <w:r w:rsidR="002D5A9C">
              <w:rPr>
                <w:noProof/>
                <w:webHidden/>
              </w:rPr>
              <w:fldChar w:fldCharType="end"/>
            </w:r>
          </w:hyperlink>
        </w:p>
        <w:p w14:paraId="29099F83"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80" w:history="1">
            <w:r w:rsidR="002D5A9C" w:rsidRPr="00310EE8">
              <w:rPr>
                <w:rStyle w:val="affa"/>
                <w:rFonts w:ascii="微软雅黑" w:eastAsia="微软雅黑" w:hAnsi="微软雅黑"/>
                <w:b/>
                <w:noProof/>
              </w:rPr>
              <w:t>2.3.3.重置密码</w:t>
            </w:r>
            <w:r w:rsidR="002D5A9C">
              <w:rPr>
                <w:noProof/>
                <w:webHidden/>
              </w:rPr>
              <w:tab/>
            </w:r>
            <w:r w:rsidR="002D5A9C">
              <w:rPr>
                <w:noProof/>
                <w:webHidden/>
              </w:rPr>
              <w:fldChar w:fldCharType="begin"/>
            </w:r>
            <w:r w:rsidR="002D5A9C">
              <w:rPr>
                <w:noProof/>
                <w:webHidden/>
              </w:rPr>
              <w:instrText xml:space="preserve"> PAGEREF _Toc528854880 \h </w:instrText>
            </w:r>
            <w:r w:rsidR="002D5A9C">
              <w:rPr>
                <w:noProof/>
                <w:webHidden/>
              </w:rPr>
            </w:r>
            <w:r w:rsidR="002D5A9C">
              <w:rPr>
                <w:noProof/>
                <w:webHidden/>
              </w:rPr>
              <w:fldChar w:fldCharType="separate"/>
            </w:r>
            <w:r w:rsidR="002D5A9C">
              <w:rPr>
                <w:noProof/>
                <w:webHidden/>
              </w:rPr>
              <w:t>11</w:t>
            </w:r>
            <w:r w:rsidR="002D5A9C">
              <w:rPr>
                <w:noProof/>
                <w:webHidden/>
              </w:rPr>
              <w:fldChar w:fldCharType="end"/>
            </w:r>
          </w:hyperlink>
        </w:p>
        <w:p w14:paraId="713937AF"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81" w:history="1">
            <w:r w:rsidR="002D5A9C" w:rsidRPr="00310EE8">
              <w:rPr>
                <w:rStyle w:val="affa"/>
                <w:rFonts w:ascii="微软雅黑" w:eastAsia="微软雅黑" w:hAnsi="微软雅黑"/>
                <w:b/>
                <w:noProof/>
              </w:rPr>
              <w:t>2.3.4.系统首页</w:t>
            </w:r>
            <w:r w:rsidR="002D5A9C">
              <w:rPr>
                <w:noProof/>
                <w:webHidden/>
              </w:rPr>
              <w:tab/>
            </w:r>
            <w:r w:rsidR="002D5A9C">
              <w:rPr>
                <w:noProof/>
                <w:webHidden/>
              </w:rPr>
              <w:fldChar w:fldCharType="begin"/>
            </w:r>
            <w:r w:rsidR="002D5A9C">
              <w:rPr>
                <w:noProof/>
                <w:webHidden/>
              </w:rPr>
              <w:instrText xml:space="preserve"> PAGEREF _Toc528854881 \h </w:instrText>
            </w:r>
            <w:r w:rsidR="002D5A9C">
              <w:rPr>
                <w:noProof/>
                <w:webHidden/>
              </w:rPr>
            </w:r>
            <w:r w:rsidR="002D5A9C">
              <w:rPr>
                <w:noProof/>
                <w:webHidden/>
              </w:rPr>
              <w:fldChar w:fldCharType="separate"/>
            </w:r>
            <w:r w:rsidR="002D5A9C">
              <w:rPr>
                <w:noProof/>
                <w:webHidden/>
              </w:rPr>
              <w:t>12</w:t>
            </w:r>
            <w:r w:rsidR="002D5A9C">
              <w:rPr>
                <w:noProof/>
                <w:webHidden/>
              </w:rPr>
              <w:fldChar w:fldCharType="end"/>
            </w:r>
          </w:hyperlink>
        </w:p>
        <w:p w14:paraId="3B1A1F46"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82" w:history="1">
            <w:r w:rsidR="002D5A9C" w:rsidRPr="00310EE8">
              <w:rPr>
                <w:rStyle w:val="affa"/>
                <w:rFonts w:ascii="微软雅黑" w:eastAsia="微软雅黑" w:hAnsi="微软雅黑"/>
                <w:b/>
                <w:noProof/>
                <w:lang w:val="en-US" w:eastAsia="zh-CN"/>
              </w:rPr>
              <w:t>2.3.5.新车投保</w:t>
            </w:r>
            <w:r w:rsidR="002D5A9C">
              <w:rPr>
                <w:noProof/>
                <w:webHidden/>
              </w:rPr>
              <w:tab/>
            </w:r>
            <w:r w:rsidR="002D5A9C">
              <w:rPr>
                <w:noProof/>
                <w:webHidden/>
              </w:rPr>
              <w:fldChar w:fldCharType="begin"/>
            </w:r>
            <w:r w:rsidR="002D5A9C">
              <w:rPr>
                <w:noProof/>
                <w:webHidden/>
              </w:rPr>
              <w:instrText xml:space="preserve"> PAGEREF _Toc528854882 \h </w:instrText>
            </w:r>
            <w:r w:rsidR="002D5A9C">
              <w:rPr>
                <w:noProof/>
                <w:webHidden/>
              </w:rPr>
            </w:r>
            <w:r w:rsidR="002D5A9C">
              <w:rPr>
                <w:noProof/>
                <w:webHidden/>
              </w:rPr>
              <w:fldChar w:fldCharType="separate"/>
            </w:r>
            <w:r w:rsidR="002D5A9C">
              <w:rPr>
                <w:noProof/>
                <w:webHidden/>
              </w:rPr>
              <w:t>14</w:t>
            </w:r>
            <w:r w:rsidR="002D5A9C">
              <w:rPr>
                <w:noProof/>
                <w:webHidden/>
              </w:rPr>
              <w:fldChar w:fldCharType="end"/>
            </w:r>
          </w:hyperlink>
        </w:p>
        <w:p w14:paraId="742E8D14"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83" w:history="1">
            <w:r w:rsidR="002D5A9C" w:rsidRPr="00310EE8">
              <w:rPr>
                <w:rStyle w:val="affa"/>
                <w:rFonts w:ascii="微软雅黑" w:eastAsia="微软雅黑" w:hAnsi="微软雅黑"/>
                <w:b/>
                <w:noProof/>
                <w:lang w:eastAsia="zh-CN"/>
              </w:rPr>
              <w:t>2.3.5.1.车辆投保页</w:t>
            </w:r>
            <w:r w:rsidR="002D5A9C">
              <w:rPr>
                <w:noProof/>
                <w:webHidden/>
              </w:rPr>
              <w:tab/>
            </w:r>
            <w:r w:rsidR="002D5A9C">
              <w:rPr>
                <w:noProof/>
                <w:webHidden/>
              </w:rPr>
              <w:fldChar w:fldCharType="begin"/>
            </w:r>
            <w:r w:rsidR="002D5A9C">
              <w:rPr>
                <w:noProof/>
                <w:webHidden/>
              </w:rPr>
              <w:instrText xml:space="preserve"> PAGEREF _Toc528854883 \h </w:instrText>
            </w:r>
            <w:r w:rsidR="002D5A9C">
              <w:rPr>
                <w:noProof/>
                <w:webHidden/>
              </w:rPr>
            </w:r>
            <w:r w:rsidR="002D5A9C">
              <w:rPr>
                <w:noProof/>
                <w:webHidden/>
              </w:rPr>
              <w:fldChar w:fldCharType="separate"/>
            </w:r>
            <w:r w:rsidR="002D5A9C">
              <w:rPr>
                <w:noProof/>
                <w:webHidden/>
              </w:rPr>
              <w:t>15</w:t>
            </w:r>
            <w:r w:rsidR="002D5A9C">
              <w:rPr>
                <w:noProof/>
                <w:webHidden/>
              </w:rPr>
              <w:fldChar w:fldCharType="end"/>
            </w:r>
          </w:hyperlink>
        </w:p>
        <w:p w14:paraId="38E73180"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84" w:history="1">
            <w:r w:rsidR="002D5A9C" w:rsidRPr="00310EE8">
              <w:rPr>
                <w:rStyle w:val="affa"/>
                <w:rFonts w:ascii="微软雅黑" w:eastAsia="微软雅黑" w:hAnsi="微软雅黑"/>
                <w:b/>
                <w:noProof/>
                <w:lang w:eastAsia="zh-CN"/>
              </w:rPr>
              <w:t>2.3.5.2.投保人信息</w:t>
            </w:r>
            <w:r w:rsidR="002D5A9C">
              <w:rPr>
                <w:noProof/>
                <w:webHidden/>
              </w:rPr>
              <w:tab/>
            </w:r>
            <w:r w:rsidR="002D5A9C">
              <w:rPr>
                <w:noProof/>
                <w:webHidden/>
              </w:rPr>
              <w:fldChar w:fldCharType="begin"/>
            </w:r>
            <w:r w:rsidR="002D5A9C">
              <w:rPr>
                <w:noProof/>
                <w:webHidden/>
              </w:rPr>
              <w:instrText xml:space="preserve"> PAGEREF _Toc528854884 \h </w:instrText>
            </w:r>
            <w:r w:rsidR="002D5A9C">
              <w:rPr>
                <w:noProof/>
                <w:webHidden/>
              </w:rPr>
            </w:r>
            <w:r w:rsidR="002D5A9C">
              <w:rPr>
                <w:noProof/>
                <w:webHidden/>
              </w:rPr>
              <w:fldChar w:fldCharType="separate"/>
            </w:r>
            <w:r w:rsidR="002D5A9C">
              <w:rPr>
                <w:noProof/>
                <w:webHidden/>
              </w:rPr>
              <w:t>19</w:t>
            </w:r>
            <w:r w:rsidR="002D5A9C">
              <w:rPr>
                <w:noProof/>
                <w:webHidden/>
              </w:rPr>
              <w:fldChar w:fldCharType="end"/>
            </w:r>
          </w:hyperlink>
        </w:p>
        <w:p w14:paraId="1862D172"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85" w:history="1">
            <w:r w:rsidR="002D5A9C" w:rsidRPr="00310EE8">
              <w:rPr>
                <w:rStyle w:val="affa"/>
                <w:rFonts w:ascii="微软雅黑" w:eastAsia="微软雅黑" w:hAnsi="微软雅黑"/>
                <w:b/>
                <w:noProof/>
                <w:lang w:eastAsia="zh-CN"/>
              </w:rPr>
              <w:t>2.3.5.4.支付页面</w:t>
            </w:r>
            <w:r w:rsidR="002D5A9C">
              <w:rPr>
                <w:noProof/>
                <w:webHidden/>
              </w:rPr>
              <w:tab/>
            </w:r>
            <w:r w:rsidR="002D5A9C">
              <w:rPr>
                <w:noProof/>
                <w:webHidden/>
              </w:rPr>
              <w:fldChar w:fldCharType="begin"/>
            </w:r>
            <w:r w:rsidR="002D5A9C">
              <w:rPr>
                <w:noProof/>
                <w:webHidden/>
              </w:rPr>
              <w:instrText xml:space="preserve"> PAGEREF _Toc528854885 \h </w:instrText>
            </w:r>
            <w:r w:rsidR="002D5A9C">
              <w:rPr>
                <w:noProof/>
                <w:webHidden/>
              </w:rPr>
            </w:r>
            <w:r w:rsidR="002D5A9C">
              <w:rPr>
                <w:noProof/>
                <w:webHidden/>
              </w:rPr>
              <w:fldChar w:fldCharType="separate"/>
            </w:r>
            <w:r w:rsidR="002D5A9C">
              <w:rPr>
                <w:noProof/>
                <w:webHidden/>
              </w:rPr>
              <w:t>27</w:t>
            </w:r>
            <w:r w:rsidR="002D5A9C">
              <w:rPr>
                <w:noProof/>
                <w:webHidden/>
              </w:rPr>
              <w:fldChar w:fldCharType="end"/>
            </w:r>
          </w:hyperlink>
        </w:p>
        <w:p w14:paraId="2209C301" w14:textId="77777777" w:rsidR="002D5A9C" w:rsidRDefault="00A96C8E">
          <w:pPr>
            <w:pStyle w:val="34"/>
            <w:tabs>
              <w:tab w:val="right" w:leader="dot" w:pos="9345"/>
            </w:tabs>
            <w:rPr>
              <w:rFonts w:asciiTheme="minorHAnsi" w:eastAsiaTheme="minorEastAsia" w:hAnsiTheme="minorHAnsi" w:cstheme="minorBidi"/>
              <w:noProof/>
              <w:kern w:val="2"/>
              <w:sz w:val="21"/>
              <w:szCs w:val="22"/>
              <w:lang w:val="en-US" w:eastAsia="zh-CN"/>
            </w:rPr>
          </w:pPr>
          <w:hyperlink w:anchor="_Toc528854886" w:history="1">
            <w:r w:rsidR="002D5A9C" w:rsidRPr="00310EE8">
              <w:rPr>
                <w:rStyle w:val="affa"/>
                <w:rFonts w:ascii="微软雅黑" w:eastAsia="微软雅黑" w:hAnsi="微软雅黑"/>
                <w:b/>
                <w:noProof/>
                <w:lang w:eastAsia="zh-CN"/>
              </w:rPr>
              <w:t>2.3.5.3.报价详情</w:t>
            </w:r>
            <w:r w:rsidR="002D5A9C">
              <w:rPr>
                <w:noProof/>
                <w:webHidden/>
              </w:rPr>
              <w:tab/>
            </w:r>
            <w:r w:rsidR="002D5A9C">
              <w:rPr>
                <w:noProof/>
                <w:webHidden/>
              </w:rPr>
              <w:fldChar w:fldCharType="begin"/>
            </w:r>
            <w:r w:rsidR="002D5A9C">
              <w:rPr>
                <w:noProof/>
                <w:webHidden/>
              </w:rPr>
              <w:instrText xml:space="preserve"> PAGEREF _Toc528854886 \h </w:instrText>
            </w:r>
            <w:r w:rsidR="002D5A9C">
              <w:rPr>
                <w:noProof/>
                <w:webHidden/>
              </w:rPr>
            </w:r>
            <w:r w:rsidR="002D5A9C">
              <w:rPr>
                <w:noProof/>
                <w:webHidden/>
              </w:rPr>
              <w:fldChar w:fldCharType="separate"/>
            </w:r>
            <w:r w:rsidR="002D5A9C">
              <w:rPr>
                <w:noProof/>
                <w:webHidden/>
              </w:rPr>
              <w:t>32</w:t>
            </w:r>
            <w:r w:rsidR="002D5A9C">
              <w:rPr>
                <w:noProof/>
                <w:webHidden/>
              </w:rPr>
              <w:fldChar w:fldCharType="end"/>
            </w:r>
          </w:hyperlink>
        </w:p>
        <w:p w14:paraId="6B8AC6DE" w14:textId="77777777" w:rsidR="002D5A9C" w:rsidRDefault="00A96C8E">
          <w:pPr>
            <w:pStyle w:val="25"/>
            <w:tabs>
              <w:tab w:val="right" w:leader="dot" w:pos="9345"/>
            </w:tabs>
            <w:rPr>
              <w:rFonts w:asciiTheme="minorHAnsi" w:eastAsiaTheme="minorEastAsia" w:hAnsiTheme="minorHAnsi" w:cstheme="minorBidi"/>
              <w:noProof/>
              <w:kern w:val="2"/>
              <w:sz w:val="21"/>
              <w:szCs w:val="22"/>
              <w:lang w:val="en-US" w:eastAsia="zh-CN"/>
            </w:rPr>
          </w:pPr>
          <w:hyperlink w:anchor="_Toc528854887" w:history="1">
            <w:r w:rsidR="002D5A9C" w:rsidRPr="00310EE8">
              <w:rPr>
                <w:rStyle w:val="affa"/>
                <w:rFonts w:ascii="微软雅黑" w:eastAsia="微软雅黑" w:hAnsi="微软雅黑"/>
                <w:b/>
                <w:noProof/>
                <w:lang w:val="en-US" w:eastAsia="zh-CN"/>
              </w:rPr>
              <w:t>2.3.6.订单列表</w:t>
            </w:r>
            <w:r w:rsidR="002D5A9C">
              <w:rPr>
                <w:noProof/>
                <w:webHidden/>
              </w:rPr>
              <w:tab/>
            </w:r>
            <w:r w:rsidR="002D5A9C">
              <w:rPr>
                <w:noProof/>
                <w:webHidden/>
              </w:rPr>
              <w:fldChar w:fldCharType="begin"/>
            </w:r>
            <w:r w:rsidR="002D5A9C">
              <w:rPr>
                <w:noProof/>
                <w:webHidden/>
              </w:rPr>
              <w:instrText xml:space="preserve"> PAGEREF _Toc528854887 \h </w:instrText>
            </w:r>
            <w:r w:rsidR="002D5A9C">
              <w:rPr>
                <w:noProof/>
                <w:webHidden/>
              </w:rPr>
            </w:r>
            <w:r w:rsidR="002D5A9C">
              <w:rPr>
                <w:noProof/>
                <w:webHidden/>
              </w:rPr>
              <w:fldChar w:fldCharType="separate"/>
            </w:r>
            <w:r w:rsidR="002D5A9C">
              <w:rPr>
                <w:noProof/>
                <w:webHidden/>
              </w:rPr>
              <w:t>35</w:t>
            </w:r>
            <w:r w:rsidR="002D5A9C">
              <w:rPr>
                <w:noProof/>
                <w:webHidden/>
              </w:rPr>
              <w:fldChar w:fldCharType="end"/>
            </w:r>
          </w:hyperlink>
        </w:p>
        <w:p w14:paraId="45FC13C1" w14:textId="77777777" w:rsidR="00C409E8" w:rsidRDefault="00C409E8">
          <w:r>
            <w:rPr>
              <w:b/>
              <w:bCs/>
              <w:lang w:val="zh-CN"/>
            </w:rPr>
            <w:fldChar w:fldCharType="end"/>
          </w:r>
        </w:p>
      </w:sdtContent>
    </w:sdt>
    <w:p w14:paraId="728EBC89" w14:textId="77777777" w:rsidR="00E96B5F" w:rsidRPr="00122D23" w:rsidRDefault="00211ABF">
      <w:pPr>
        <w:widowControl w:val="0"/>
        <w:numPr>
          <w:ilvl w:val="0"/>
          <w:numId w:val="13"/>
        </w:numPr>
        <w:spacing w:line="720" w:lineRule="auto"/>
        <w:jc w:val="both"/>
        <w:outlineLvl w:val="0"/>
        <w:rPr>
          <w:rFonts w:ascii="微软雅黑" w:eastAsia="微软雅黑" w:hAnsi="微软雅黑"/>
          <w:b/>
          <w:sz w:val="28"/>
          <w:szCs w:val="28"/>
        </w:rPr>
      </w:pPr>
      <w:r w:rsidRPr="00122D23">
        <w:rPr>
          <w:rFonts w:ascii="微软雅黑" w:eastAsia="微软雅黑" w:hAnsi="微软雅黑"/>
          <w:b/>
          <w:sz w:val="28"/>
          <w:szCs w:val="28"/>
        </w:rPr>
        <w:br w:type="page"/>
      </w:r>
      <w:bookmarkStart w:id="3" w:name="_Toc514236071"/>
      <w:bookmarkStart w:id="4" w:name="_Toc528854866"/>
      <w:r w:rsidRPr="00122D23">
        <w:rPr>
          <w:rFonts w:ascii="微软雅黑" w:eastAsia="微软雅黑" w:hAnsi="微软雅黑" w:cs="宋体"/>
          <w:b/>
          <w:sz w:val="28"/>
          <w:szCs w:val="28"/>
        </w:rPr>
        <w:lastRenderedPageBreak/>
        <w:t>总体说</w:t>
      </w:r>
      <w:r w:rsidRPr="00122D23">
        <w:rPr>
          <w:rFonts w:ascii="微软雅黑" w:eastAsia="微软雅黑" w:hAnsi="微软雅黑" w:hint="eastAsia"/>
          <w:b/>
          <w:sz w:val="28"/>
          <w:szCs w:val="28"/>
        </w:rPr>
        <w:t>明</w:t>
      </w:r>
      <w:bookmarkEnd w:id="2"/>
      <w:bookmarkEnd w:id="3"/>
      <w:bookmarkEnd w:id="4"/>
    </w:p>
    <w:p w14:paraId="68E3C369" w14:textId="77777777" w:rsidR="00E96B5F" w:rsidRPr="00122D23"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rPr>
      </w:pPr>
      <w:bookmarkStart w:id="5" w:name="_Toc197673455"/>
      <w:bookmarkStart w:id="6" w:name="_Toc514236072"/>
      <w:bookmarkStart w:id="7" w:name="_Toc528854867"/>
      <w:r>
        <w:rPr>
          <w:rFonts w:ascii="微软雅黑" w:eastAsia="微软雅黑" w:hAnsi="微软雅黑" w:hint="eastAsia"/>
          <w:b/>
          <w:sz w:val="24"/>
          <w:lang w:eastAsia="zh-CN"/>
        </w:rPr>
        <w:t>1.1</w:t>
      </w:r>
      <w:r w:rsidRPr="00122D23">
        <w:rPr>
          <w:rFonts w:ascii="微软雅黑" w:eastAsia="微软雅黑" w:hAnsi="微软雅黑" w:hint="eastAsia"/>
          <w:b/>
          <w:sz w:val="24"/>
        </w:rPr>
        <w:t>修</w:t>
      </w:r>
      <w:r w:rsidRPr="00122D23">
        <w:rPr>
          <w:rFonts w:ascii="微软雅黑" w:eastAsia="微软雅黑" w:hAnsi="微软雅黑" w:cs="宋体"/>
          <w:b/>
          <w:sz w:val="24"/>
        </w:rPr>
        <w:t>订历</w:t>
      </w:r>
      <w:r w:rsidRPr="00122D23">
        <w:rPr>
          <w:rFonts w:ascii="微软雅黑" w:eastAsia="微软雅黑" w:hAnsi="微软雅黑" w:hint="eastAsia"/>
          <w:b/>
          <w:sz w:val="24"/>
        </w:rPr>
        <w:t>史</w:t>
      </w:r>
      <w:bookmarkEnd w:id="5"/>
      <w:bookmarkEnd w:id="6"/>
      <w:bookmarkEnd w:id="7"/>
    </w:p>
    <w:tbl>
      <w:tblPr>
        <w:tblW w:w="8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850"/>
        <w:gridCol w:w="4723"/>
        <w:gridCol w:w="1529"/>
      </w:tblGrid>
      <w:tr w:rsidR="00E96B5F" w:rsidRPr="00122D23" w14:paraId="2129FAF1" w14:textId="77777777" w:rsidTr="00B77B3B">
        <w:trPr>
          <w:trHeight w:val="298"/>
          <w:jc w:val="center"/>
        </w:trPr>
        <w:tc>
          <w:tcPr>
            <w:tcW w:w="1413" w:type="dxa"/>
            <w:shd w:val="clear" w:color="auto" w:fill="CCFFCC"/>
          </w:tcPr>
          <w:p w14:paraId="04CC85DD" w14:textId="77777777" w:rsidR="00E96B5F" w:rsidRPr="00122D23" w:rsidRDefault="00211ABF">
            <w:pPr>
              <w:jc w:val="center"/>
              <w:rPr>
                <w:rFonts w:ascii="微软雅黑" w:eastAsia="微软雅黑" w:hAnsi="微软雅黑"/>
                <w:b/>
              </w:rPr>
            </w:pPr>
            <w:r w:rsidRPr="00122D23">
              <w:rPr>
                <w:rFonts w:ascii="微软雅黑" w:eastAsia="微软雅黑" w:hAnsi="微软雅黑" w:hint="eastAsia"/>
                <w:b/>
              </w:rPr>
              <w:t>日期</w:t>
            </w:r>
          </w:p>
        </w:tc>
        <w:tc>
          <w:tcPr>
            <w:tcW w:w="850" w:type="dxa"/>
            <w:shd w:val="clear" w:color="auto" w:fill="CCFFCC"/>
          </w:tcPr>
          <w:p w14:paraId="35382649" w14:textId="77777777" w:rsidR="00E96B5F" w:rsidRPr="00122D23" w:rsidRDefault="00211ABF">
            <w:pPr>
              <w:jc w:val="center"/>
              <w:rPr>
                <w:rFonts w:ascii="微软雅黑" w:eastAsia="微软雅黑" w:hAnsi="微软雅黑"/>
                <w:b/>
              </w:rPr>
            </w:pPr>
            <w:r w:rsidRPr="00122D23">
              <w:rPr>
                <w:rFonts w:ascii="微软雅黑" w:eastAsia="微软雅黑" w:hAnsi="微软雅黑" w:hint="eastAsia"/>
                <w:b/>
              </w:rPr>
              <w:t>版本</w:t>
            </w:r>
          </w:p>
        </w:tc>
        <w:tc>
          <w:tcPr>
            <w:tcW w:w="4723" w:type="dxa"/>
            <w:shd w:val="clear" w:color="auto" w:fill="CCFFCC"/>
          </w:tcPr>
          <w:p w14:paraId="46217E6F" w14:textId="77777777" w:rsidR="00E96B5F" w:rsidRPr="00122D23" w:rsidRDefault="00211ABF">
            <w:pPr>
              <w:jc w:val="center"/>
              <w:rPr>
                <w:rFonts w:ascii="微软雅黑" w:eastAsia="微软雅黑" w:hAnsi="微软雅黑"/>
                <w:b/>
              </w:rPr>
            </w:pPr>
            <w:r w:rsidRPr="00122D23">
              <w:rPr>
                <w:rFonts w:ascii="微软雅黑" w:eastAsia="微软雅黑" w:hAnsi="微软雅黑" w:cs="宋体"/>
                <w:b/>
              </w:rPr>
              <w:t>说</w:t>
            </w:r>
            <w:r w:rsidRPr="00122D23">
              <w:rPr>
                <w:rFonts w:ascii="微软雅黑" w:eastAsia="微软雅黑" w:hAnsi="微软雅黑" w:hint="eastAsia"/>
                <w:b/>
              </w:rPr>
              <w:t>明</w:t>
            </w:r>
          </w:p>
        </w:tc>
        <w:tc>
          <w:tcPr>
            <w:tcW w:w="1529" w:type="dxa"/>
            <w:shd w:val="clear" w:color="auto" w:fill="CCFFCC"/>
          </w:tcPr>
          <w:p w14:paraId="0DFC3FD8" w14:textId="77777777" w:rsidR="00E96B5F" w:rsidRPr="00122D23" w:rsidRDefault="00211ABF">
            <w:pPr>
              <w:jc w:val="center"/>
              <w:rPr>
                <w:rFonts w:ascii="微软雅黑" w:eastAsia="微软雅黑" w:hAnsi="微软雅黑"/>
                <w:b/>
              </w:rPr>
            </w:pPr>
            <w:r w:rsidRPr="00122D23">
              <w:rPr>
                <w:rFonts w:ascii="微软雅黑" w:eastAsia="微软雅黑" w:hAnsi="微软雅黑" w:hint="eastAsia"/>
                <w:b/>
              </w:rPr>
              <w:t>作者</w:t>
            </w:r>
          </w:p>
        </w:tc>
      </w:tr>
      <w:tr w:rsidR="00E96B5F" w:rsidRPr="00122D23" w14:paraId="6F86598E" w14:textId="77777777" w:rsidTr="00B77B3B">
        <w:trPr>
          <w:jc w:val="center"/>
        </w:trPr>
        <w:tc>
          <w:tcPr>
            <w:tcW w:w="1413" w:type="dxa"/>
          </w:tcPr>
          <w:p w14:paraId="628CAF3D" w14:textId="17130119" w:rsidR="00E96B5F" w:rsidRPr="00122D23" w:rsidRDefault="00A96C8E">
            <w:pPr>
              <w:jc w:val="center"/>
              <w:rPr>
                <w:rFonts w:ascii="微软雅黑" w:eastAsia="微软雅黑" w:hAnsi="微软雅黑"/>
                <w:lang w:eastAsia="zh-CN"/>
              </w:rPr>
            </w:pPr>
            <w:r>
              <w:rPr>
                <w:rFonts w:ascii="微软雅黑" w:eastAsia="微软雅黑" w:hAnsi="微软雅黑"/>
              </w:rPr>
              <w:t>2019</w:t>
            </w:r>
            <w:r w:rsidR="00211ABF" w:rsidRPr="00122D23">
              <w:rPr>
                <w:rFonts w:ascii="微软雅黑" w:eastAsia="微软雅黑" w:hAnsi="微软雅黑"/>
              </w:rPr>
              <w:t>/</w:t>
            </w:r>
            <w:r>
              <w:rPr>
                <w:rFonts w:ascii="微软雅黑" w:eastAsia="微软雅黑" w:hAnsi="微软雅黑" w:hint="eastAsia"/>
                <w:lang w:eastAsia="zh-CN"/>
              </w:rPr>
              <w:t>08</w:t>
            </w:r>
            <w:r w:rsidR="00211ABF" w:rsidRPr="00122D23">
              <w:rPr>
                <w:rFonts w:ascii="微软雅黑" w:eastAsia="微软雅黑" w:hAnsi="微软雅黑" w:hint="eastAsia"/>
                <w:lang w:eastAsia="zh-CN"/>
              </w:rPr>
              <w:t>/</w:t>
            </w:r>
            <w:r>
              <w:rPr>
                <w:rFonts w:ascii="微软雅黑" w:eastAsia="微软雅黑" w:hAnsi="微软雅黑" w:hint="eastAsia"/>
                <w:lang w:eastAsia="zh-CN"/>
              </w:rPr>
              <w:t>01</w:t>
            </w:r>
          </w:p>
        </w:tc>
        <w:tc>
          <w:tcPr>
            <w:tcW w:w="850" w:type="dxa"/>
          </w:tcPr>
          <w:p w14:paraId="4A2BA022" w14:textId="77777777" w:rsidR="00E96B5F" w:rsidRPr="00122D23" w:rsidRDefault="00B77B3B">
            <w:pPr>
              <w:jc w:val="center"/>
              <w:rPr>
                <w:rFonts w:ascii="微软雅黑" w:eastAsia="微软雅黑" w:hAnsi="微软雅黑"/>
              </w:rPr>
            </w:pPr>
            <w:r w:rsidRPr="00122D23">
              <w:rPr>
                <w:rFonts w:ascii="微软雅黑" w:eastAsia="微软雅黑" w:hAnsi="微软雅黑"/>
              </w:rPr>
              <w:t>1.0.0</w:t>
            </w:r>
          </w:p>
        </w:tc>
        <w:tc>
          <w:tcPr>
            <w:tcW w:w="4723" w:type="dxa"/>
          </w:tcPr>
          <w:p w14:paraId="06AB248D" w14:textId="476DFE93" w:rsidR="00E96B5F" w:rsidRPr="005555C1" w:rsidRDefault="00211ABF">
            <w:pPr>
              <w:rPr>
                <w:rFonts w:ascii="微软雅黑" w:hAnsi="微软雅黑" w:hint="eastAsia"/>
              </w:rPr>
            </w:pPr>
            <w:r w:rsidRPr="00122D23">
              <w:rPr>
                <w:rFonts w:ascii="微软雅黑" w:eastAsia="微软雅黑" w:hAnsi="微软雅黑"/>
              </w:rPr>
              <w:t>首建文</w:t>
            </w:r>
            <w:r w:rsidRPr="00122D23">
              <w:rPr>
                <w:rFonts w:ascii="微软雅黑" w:eastAsia="微软雅黑" w:hAnsi="微软雅黑" w:cs="MS Mincho"/>
              </w:rPr>
              <w:t>档</w:t>
            </w:r>
            <w:r w:rsidR="00A96C8E">
              <w:rPr>
                <w:rFonts w:ascii="微软雅黑" w:eastAsia="微软雅黑" w:hAnsi="微软雅黑" w:cs="MS Mincho" w:hint="eastAsia"/>
              </w:rPr>
              <w:t>、首页</w:t>
            </w:r>
          </w:p>
        </w:tc>
        <w:tc>
          <w:tcPr>
            <w:tcW w:w="1529" w:type="dxa"/>
          </w:tcPr>
          <w:p w14:paraId="6EA5F3C9" w14:textId="387EA30A" w:rsidR="00E96B5F" w:rsidRPr="00122D23" w:rsidRDefault="00A96C8E" w:rsidP="005555C1">
            <w:pPr>
              <w:jc w:val="center"/>
              <w:rPr>
                <w:rFonts w:ascii="微软雅黑" w:eastAsia="微软雅黑" w:hAnsi="微软雅黑"/>
                <w:lang w:eastAsia="zh-CN"/>
              </w:rPr>
            </w:pPr>
            <w:r>
              <w:rPr>
                <w:rFonts w:ascii="微软雅黑" w:eastAsia="微软雅黑" w:hAnsi="微软雅黑" w:hint="eastAsia"/>
                <w:lang w:eastAsia="zh-CN"/>
              </w:rPr>
              <w:t>Wsy</w:t>
            </w:r>
          </w:p>
        </w:tc>
      </w:tr>
      <w:tr w:rsidR="00F7675D" w:rsidRPr="00122D23" w14:paraId="4D40D459" w14:textId="77777777" w:rsidTr="00B77B3B">
        <w:trPr>
          <w:trHeight w:val="214"/>
          <w:jc w:val="center"/>
        </w:trPr>
        <w:tc>
          <w:tcPr>
            <w:tcW w:w="1413" w:type="dxa"/>
          </w:tcPr>
          <w:p w14:paraId="1EB9D489" w14:textId="77777777" w:rsidR="00F7675D" w:rsidRPr="00122D23" w:rsidRDefault="00F7675D" w:rsidP="00F7675D">
            <w:pPr>
              <w:jc w:val="center"/>
              <w:rPr>
                <w:rFonts w:ascii="微软雅黑" w:eastAsia="微软雅黑" w:hAnsi="微软雅黑"/>
              </w:rPr>
            </w:pPr>
          </w:p>
        </w:tc>
        <w:tc>
          <w:tcPr>
            <w:tcW w:w="850" w:type="dxa"/>
          </w:tcPr>
          <w:p w14:paraId="5A1B52A7" w14:textId="77777777" w:rsidR="00F7675D" w:rsidRPr="00122D23" w:rsidRDefault="00F7675D" w:rsidP="00F7675D">
            <w:pPr>
              <w:jc w:val="center"/>
              <w:rPr>
                <w:rFonts w:ascii="微软雅黑" w:eastAsia="微软雅黑" w:hAnsi="微软雅黑"/>
              </w:rPr>
            </w:pPr>
          </w:p>
        </w:tc>
        <w:tc>
          <w:tcPr>
            <w:tcW w:w="4723" w:type="dxa"/>
          </w:tcPr>
          <w:p w14:paraId="653EA410" w14:textId="77777777" w:rsidR="00F7675D" w:rsidRPr="00122D23" w:rsidRDefault="00F7675D" w:rsidP="00F7675D">
            <w:pPr>
              <w:rPr>
                <w:rFonts w:ascii="微软雅黑" w:eastAsia="微软雅黑" w:hAnsi="微软雅黑"/>
                <w:lang w:eastAsia="zh-CN"/>
              </w:rPr>
            </w:pPr>
          </w:p>
        </w:tc>
        <w:tc>
          <w:tcPr>
            <w:tcW w:w="1529" w:type="dxa"/>
          </w:tcPr>
          <w:p w14:paraId="2F28DA06" w14:textId="77777777" w:rsidR="00F7675D" w:rsidRPr="00122D23" w:rsidRDefault="00F7675D" w:rsidP="00F7675D">
            <w:pPr>
              <w:jc w:val="center"/>
              <w:rPr>
                <w:rFonts w:ascii="微软雅黑" w:eastAsia="微软雅黑" w:hAnsi="微软雅黑"/>
                <w:lang w:eastAsia="zh-CN"/>
              </w:rPr>
            </w:pPr>
          </w:p>
        </w:tc>
      </w:tr>
      <w:tr w:rsidR="00F7675D" w:rsidRPr="00122D23" w14:paraId="5A6E30AF" w14:textId="77777777" w:rsidTr="00B77B3B">
        <w:trPr>
          <w:trHeight w:val="214"/>
          <w:jc w:val="center"/>
        </w:trPr>
        <w:tc>
          <w:tcPr>
            <w:tcW w:w="1413" w:type="dxa"/>
          </w:tcPr>
          <w:p w14:paraId="4B1F2EB3" w14:textId="77777777" w:rsidR="00F7675D" w:rsidRPr="00122D23" w:rsidRDefault="00F7675D" w:rsidP="00F7675D">
            <w:pPr>
              <w:jc w:val="center"/>
              <w:rPr>
                <w:rFonts w:ascii="微软雅黑" w:eastAsia="微软雅黑" w:hAnsi="微软雅黑"/>
              </w:rPr>
            </w:pPr>
          </w:p>
        </w:tc>
        <w:tc>
          <w:tcPr>
            <w:tcW w:w="850" w:type="dxa"/>
          </w:tcPr>
          <w:p w14:paraId="064F771A" w14:textId="77777777" w:rsidR="00F7675D" w:rsidRPr="00122D23" w:rsidRDefault="00F7675D" w:rsidP="00F7675D">
            <w:pPr>
              <w:jc w:val="center"/>
              <w:rPr>
                <w:rFonts w:ascii="微软雅黑" w:eastAsia="微软雅黑" w:hAnsi="微软雅黑"/>
              </w:rPr>
            </w:pPr>
          </w:p>
        </w:tc>
        <w:tc>
          <w:tcPr>
            <w:tcW w:w="4723" w:type="dxa"/>
          </w:tcPr>
          <w:p w14:paraId="3198CD67" w14:textId="77777777" w:rsidR="00F7675D" w:rsidRPr="00122D23" w:rsidRDefault="00F7675D" w:rsidP="00F7675D">
            <w:pPr>
              <w:rPr>
                <w:rFonts w:ascii="微软雅黑" w:eastAsia="微软雅黑" w:hAnsi="微软雅黑"/>
                <w:lang w:eastAsia="zh-CN"/>
              </w:rPr>
            </w:pPr>
          </w:p>
        </w:tc>
        <w:tc>
          <w:tcPr>
            <w:tcW w:w="1529" w:type="dxa"/>
          </w:tcPr>
          <w:p w14:paraId="4E0CC1A8" w14:textId="77777777" w:rsidR="00F7675D" w:rsidRPr="00122D23" w:rsidRDefault="00F7675D" w:rsidP="00F7675D">
            <w:pPr>
              <w:jc w:val="center"/>
              <w:rPr>
                <w:rFonts w:ascii="微软雅黑" w:eastAsia="微软雅黑" w:hAnsi="微软雅黑"/>
                <w:lang w:eastAsia="zh-CN"/>
              </w:rPr>
            </w:pPr>
          </w:p>
        </w:tc>
      </w:tr>
    </w:tbl>
    <w:p w14:paraId="504E7D91" w14:textId="77777777" w:rsidR="0006317B" w:rsidRPr="0006317B"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rPr>
      </w:pPr>
      <w:bookmarkStart w:id="8" w:name="_Toc197673457"/>
      <w:bookmarkStart w:id="9" w:name="_Toc514236074"/>
      <w:bookmarkStart w:id="10" w:name="_Toc528854868"/>
      <w:r w:rsidRPr="005C0C18">
        <w:rPr>
          <w:rFonts w:ascii="微软雅黑" w:eastAsia="微软雅黑" w:hAnsi="微软雅黑" w:hint="eastAsia"/>
          <w:b/>
          <w:sz w:val="24"/>
          <w:lang w:eastAsia="zh-CN"/>
        </w:rPr>
        <w:t>1.2.</w:t>
      </w:r>
      <w:r w:rsidR="00211ABF" w:rsidRPr="00122D23">
        <w:rPr>
          <w:rFonts w:ascii="微软雅黑" w:eastAsia="微软雅黑" w:hAnsi="微软雅黑" w:hint="eastAsia"/>
          <w:b/>
          <w:sz w:val="24"/>
          <w:lang w:eastAsia="zh-CN"/>
        </w:rPr>
        <w:t>功能</w:t>
      </w:r>
      <w:r w:rsidR="00211ABF" w:rsidRPr="00122D23">
        <w:rPr>
          <w:rFonts w:ascii="微软雅黑" w:eastAsia="微软雅黑" w:hAnsi="微软雅黑" w:hint="eastAsia"/>
          <w:b/>
          <w:sz w:val="24"/>
        </w:rPr>
        <w:t>范</w:t>
      </w:r>
      <w:r w:rsidR="00211ABF" w:rsidRPr="00122D23">
        <w:rPr>
          <w:rFonts w:ascii="微软雅黑" w:eastAsia="微软雅黑" w:hAnsi="微软雅黑" w:cs="宋体"/>
          <w:b/>
          <w:sz w:val="24"/>
        </w:rPr>
        <w:t>围</w:t>
      </w:r>
      <w:bookmarkEnd w:id="8"/>
      <w:bookmarkEnd w:id="9"/>
      <w:bookmarkEnd w:id="10"/>
    </w:p>
    <w:p w14:paraId="6E341544" w14:textId="77777777" w:rsidR="0006317B" w:rsidRPr="0006317B" w:rsidRDefault="0006317B" w:rsidP="0006317B">
      <w:pPr>
        <w:ind w:firstLineChars="200" w:firstLine="480"/>
        <w:rPr>
          <w:rFonts w:ascii="微软雅黑" w:eastAsia="微软雅黑" w:hAnsi="微软雅黑"/>
          <w:sz w:val="24"/>
        </w:rPr>
      </w:pPr>
      <w:r>
        <w:rPr>
          <w:rFonts w:ascii="微软雅黑" w:eastAsia="微软雅黑" w:hAnsi="微软雅黑" w:hint="eastAsia"/>
          <w:sz w:val="24"/>
          <w:lang w:eastAsia="zh-CN"/>
        </w:rPr>
        <w:t>注</w:t>
      </w:r>
      <w:r w:rsidRPr="0006317B">
        <w:rPr>
          <w:rFonts w:ascii="微软雅黑" w:eastAsia="微软雅黑" w:hAnsi="微软雅黑" w:hint="eastAsia"/>
          <w:sz w:val="24"/>
          <w:lang w:eastAsia="zh-CN"/>
        </w:rPr>
        <w:t>所有</w:t>
      </w:r>
      <w:r w:rsidRPr="0006317B">
        <w:rPr>
          <w:rFonts w:ascii="微软雅黑" w:eastAsia="微软雅黑" w:hAnsi="微软雅黑" w:cs="微软雅黑" w:hint="eastAsia"/>
          <w:sz w:val="24"/>
          <w:lang w:eastAsia="zh-CN"/>
        </w:rPr>
        <w:t>弹窗呈现交互：弹出、灯箱效果</w:t>
      </w:r>
      <w:r>
        <w:rPr>
          <w:rFonts w:ascii="微软雅黑" w:eastAsia="微软雅黑" w:hAnsi="微软雅黑" w:cs="微软雅黑" w:hint="eastAsia"/>
          <w:sz w:val="24"/>
          <w:lang w:eastAsia="zh-CN"/>
        </w:rPr>
        <w:t>！</w:t>
      </w:r>
    </w:p>
    <w:p w14:paraId="5F20B9A1" w14:textId="77777777" w:rsidR="005555C1" w:rsidRPr="007E03D1" w:rsidRDefault="0006317B" w:rsidP="0006317B">
      <w:pPr>
        <w:pStyle w:val="31"/>
        <w:numPr>
          <w:ilvl w:val="0"/>
          <w:numId w:val="0"/>
        </w:numPr>
        <w:ind w:left="720"/>
        <w:rPr>
          <w:rFonts w:ascii="微软雅黑" w:hAnsi="微软雅黑"/>
          <w:b/>
          <w:i w:val="0"/>
        </w:rPr>
      </w:pPr>
      <w:bookmarkStart w:id="11" w:name="_Toc528854869"/>
      <w:r w:rsidRPr="0006317B">
        <w:rPr>
          <w:rFonts w:ascii="微软雅黑" w:eastAsia="微软雅黑" w:hAnsi="微软雅黑" w:hint="eastAsia"/>
          <w:b/>
          <w:i w:val="0"/>
          <w:lang w:eastAsia="zh-CN"/>
        </w:rPr>
        <w:t>1.2.1.</w:t>
      </w:r>
      <w:r w:rsidR="00211ABF" w:rsidRPr="0006317B">
        <w:rPr>
          <w:rFonts w:ascii="微软雅黑" w:eastAsia="微软雅黑" w:hAnsi="微软雅黑" w:hint="eastAsia"/>
          <w:b/>
          <w:i w:val="0"/>
          <w:lang w:eastAsia="zh-CN"/>
        </w:rPr>
        <w:t>保</w:t>
      </w:r>
      <w:r w:rsidR="00211ABF" w:rsidRPr="0006317B">
        <w:rPr>
          <w:rFonts w:ascii="微软雅黑" w:eastAsia="微软雅黑" w:hAnsi="微软雅黑" w:cs="微软雅黑" w:hint="eastAsia"/>
          <w:b/>
          <w:i w:val="0"/>
          <w:lang w:eastAsia="zh-CN"/>
        </w:rPr>
        <w:t>险</w:t>
      </w:r>
      <w:r w:rsidR="00211ABF" w:rsidRPr="0006317B">
        <w:rPr>
          <w:rFonts w:ascii="微软雅黑" w:eastAsia="微软雅黑" w:hAnsi="微软雅黑" w:cs="MS Mincho" w:hint="eastAsia"/>
          <w:b/>
          <w:i w:val="0"/>
          <w:lang w:eastAsia="zh-CN"/>
        </w:rPr>
        <w:t>管理平台相关</w:t>
      </w:r>
      <w:r w:rsidR="005555C1" w:rsidRPr="0006317B">
        <w:rPr>
          <w:rFonts w:ascii="微软雅黑" w:eastAsia="微软雅黑" w:hAnsi="微软雅黑" w:hint="eastAsia"/>
          <w:b/>
          <w:i w:val="0"/>
          <w:lang w:eastAsia="zh-CN"/>
        </w:rPr>
        <w:t>功能模</w:t>
      </w:r>
      <w:r w:rsidR="005555C1" w:rsidRPr="0006317B">
        <w:rPr>
          <w:rFonts w:ascii="微软雅黑" w:eastAsia="微软雅黑" w:hAnsi="微软雅黑" w:cs="微软雅黑" w:hint="eastAsia"/>
          <w:b/>
          <w:i w:val="0"/>
          <w:lang w:eastAsia="zh-CN"/>
        </w:rPr>
        <w:t>块</w:t>
      </w:r>
      <w:bookmarkEnd w:id="11"/>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258"/>
        <w:gridCol w:w="5120"/>
      </w:tblGrid>
      <w:tr w:rsidR="00C801B7" w:rsidRPr="00122D23" w14:paraId="01C8D279" w14:textId="77777777" w:rsidTr="00437C76">
        <w:trPr>
          <w:jc w:val="center"/>
        </w:trPr>
        <w:tc>
          <w:tcPr>
            <w:tcW w:w="704" w:type="dxa"/>
            <w:tcBorders>
              <w:bottom w:val="single" w:sz="4" w:space="0" w:color="auto"/>
            </w:tcBorders>
            <w:shd w:val="clear" w:color="auto" w:fill="CCFFCC"/>
          </w:tcPr>
          <w:p w14:paraId="057E2CEF" w14:textId="77777777" w:rsidR="00C801B7" w:rsidRDefault="00C801B7" w:rsidP="005555C1">
            <w:pPr>
              <w:jc w:val="center"/>
              <w:rPr>
                <w:rFonts w:ascii="微软雅黑" w:eastAsia="微软雅黑" w:hAnsi="微软雅黑"/>
                <w:b/>
                <w:lang w:eastAsia="zh-CN"/>
              </w:rPr>
            </w:pPr>
            <w:r>
              <w:rPr>
                <w:rFonts w:ascii="微软雅黑" w:eastAsia="微软雅黑" w:hAnsi="微软雅黑" w:hint="eastAsia"/>
                <w:b/>
                <w:lang w:eastAsia="zh-CN"/>
              </w:rPr>
              <w:t>序号</w:t>
            </w:r>
          </w:p>
        </w:tc>
        <w:tc>
          <w:tcPr>
            <w:tcW w:w="1418" w:type="dxa"/>
            <w:tcBorders>
              <w:bottom w:val="single" w:sz="4" w:space="0" w:color="auto"/>
            </w:tcBorders>
            <w:shd w:val="clear" w:color="auto" w:fill="CCFFCC"/>
          </w:tcPr>
          <w:p w14:paraId="548E7F53" w14:textId="77777777" w:rsidR="00C801B7" w:rsidRPr="00122D23" w:rsidRDefault="00C801B7" w:rsidP="005555C1">
            <w:pPr>
              <w:jc w:val="center"/>
              <w:rPr>
                <w:rFonts w:ascii="微软雅黑" w:eastAsia="微软雅黑" w:hAnsi="微软雅黑"/>
                <w:b/>
              </w:rPr>
            </w:pPr>
            <w:r>
              <w:rPr>
                <w:rFonts w:ascii="微软雅黑" w:eastAsia="微软雅黑" w:hAnsi="微软雅黑" w:hint="eastAsia"/>
                <w:b/>
                <w:lang w:eastAsia="zh-CN"/>
              </w:rPr>
              <w:t>功能模块</w:t>
            </w:r>
          </w:p>
        </w:tc>
        <w:tc>
          <w:tcPr>
            <w:tcW w:w="1258" w:type="dxa"/>
            <w:tcBorders>
              <w:bottom w:val="single" w:sz="4" w:space="0" w:color="auto"/>
            </w:tcBorders>
            <w:shd w:val="clear" w:color="auto" w:fill="CCFFCC"/>
          </w:tcPr>
          <w:p w14:paraId="79B77D53" w14:textId="77777777" w:rsidR="00C801B7" w:rsidRPr="00122D23" w:rsidRDefault="00C801B7" w:rsidP="005555C1">
            <w:pPr>
              <w:jc w:val="center"/>
              <w:rPr>
                <w:rFonts w:ascii="微软雅黑" w:eastAsia="微软雅黑" w:hAnsi="微软雅黑"/>
                <w:b/>
                <w:lang w:eastAsia="zh-CN"/>
              </w:rPr>
            </w:pPr>
            <w:r>
              <w:rPr>
                <w:rFonts w:ascii="微软雅黑" w:eastAsia="微软雅黑" w:hAnsi="微软雅黑" w:hint="eastAsia"/>
                <w:b/>
                <w:lang w:eastAsia="zh-CN"/>
              </w:rPr>
              <w:t>属性</w:t>
            </w:r>
          </w:p>
        </w:tc>
        <w:tc>
          <w:tcPr>
            <w:tcW w:w="5120" w:type="dxa"/>
            <w:tcBorders>
              <w:bottom w:val="single" w:sz="4" w:space="0" w:color="auto"/>
            </w:tcBorders>
            <w:shd w:val="clear" w:color="auto" w:fill="CCFFCC"/>
          </w:tcPr>
          <w:p w14:paraId="0F4FC1C1" w14:textId="77777777" w:rsidR="00C801B7" w:rsidRPr="005555C1" w:rsidRDefault="00C801B7" w:rsidP="005555C1">
            <w:pPr>
              <w:jc w:val="center"/>
              <w:rPr>
                <w:rFonts w:ascii="微软雅黑" w:hAnsi="微软雅黑"/>
                <w:b/>
                <w:lang w:eastAsia="zh-CN"/>
              </w:rPr>
            </w:pPr>
            <w:r>
              <w:rPr>
                <w:rFonts w:ascii="微软雅黑" w:eastAsia="微软雅黑" w:hAnsi="微软雅黑" w:hint="eastAsia"/>
                <w:b/>
                <w:lang w:eastAsia="zh-CN"/>
              </w:rPr>
              <w:t>描述</w:t>
            </w:r>
          </w:p>
        </w:tc>
      </w:tr>
      <w:tr w:rsidR="00C801B7" w:rsidRPr="005555C1" w14:paraId="4768BE10" w14:textId="77777777" w:rsidTr="00437C76">
        <w:trPr>
          <w:jc w:val="center"/>
        </w:trPr>
        <w:tc>
          <w:tcPr>
            <w:tcW w:w="704" w:type="dxa"/>
          </w:tcPr>
          <w:p w14:paraId="103F18C4" w14:textId="77777777" w:rsidR="00C801B7" w:rsidRDefault="00C801B7" w:rsidP="005555C1">
            <w:pPr>
              <w:jc w:val="center"/>
              <w:rPr>
                <w:rFonts w:ascii="微软雅黑" w:eastAsia="微软雅黑" w:hAnsi="微软雅黑"/>
                <w:lang w:eastAsia="zh-CN"/>
              </w:rPr>
            </w:pPr>
            <w:r>
              <w:rPr>
                <w:rFonts w:ascii="微软雅黑" w:eastAsia="微软雅黑" w:hAnsi="微软雅黑" w:hint="eastAsia"/>
                <w:lang w:eastAsia="zh-CN"/>
              </w:rPr>
              <w:t>1</w:t>
            </w:r>
          </w:p>
        </w:tc>
        <w:tc>
          <w:tcPr>
            <w:tcW w:w="1418" w:type="dxa"/>
          </w:tcPr>
          <w:p w14:paraId="5FA5E282" w14:textId="77777777" w:rsidR="00C801B7" w:rsidRPr="00122D23" w:rsidRDefault="00C801B7" w:rsidP="005555C1">
            <w:pPr>
              <w:jc w:val="center"/>
              <w:rPr>
                <w:rFonts w:ascii="微软雅黑" w:eastAsia="微软雅黑" w:hAnsi="微软雅黑"/>
                <w:lang w:eastAsia="zh-CN"/>
              </w:rPr>
            </w:pPr>
            <w:r>
              <w:rPr>
                <w:rFonts w:ascii="微软雅黑" w:eastAsia="微软雅黑" w:hAnsi="微软雅黑" w:hint="eastAsia"/>
                <w:lang w:eastAsia="zh-CN"/>
              </w:rPr>
              <w:t>登录</w:t>
            </w:r>
          </w:p>
        </w:tc>
        <w:tc>
          <w:tcPr>
            <w:tcW w:w="1258" w:type="dxa"/>
            <w:shd w:val="clear" w:color="auto" w:fill="auto"/>
          </w:tcPr>
          <w:p w14:paraId="79EF74C2" w14:textId="77777777" w:rsidR="00C801B7" w:rsidRPr="00122D23" w:rsidRDefault="00C801B7" w:rsidP="005555C1">
            <w:pPr>
              <w:jc w:val="center"/>
              <w:rPr>
                <w:rFonts w:ascii="微软雅黑" w:eastAsia="微软雅黑" w:hAnsi="微软雅黑"/>
                <w:lang w:eastAsia="zh-CN"/>
              </w:rPr>
            </w:pPr>
            <w:r>
              <w:rPr>
                <w:rFonts w:ascii="微软雅黑" w:eastAsia="微软雅黑" w:hAnsi="微软雅黑" w:hint="eastAsia"/>
                <w:lang w:eastAsia="zh-CN"/>
              </w:rPr>
              <w:t>新增</w:t>
            </w:r>
          </w:p>
        </w:tc>
        <w:tc>
          <w:tcPr>
            <w:tcW w:w="5120" w:type="dxa"/>
            <w:shd w:val="clear" w:color="auto" w:fill="auto"/>
          </w:tcPr>
          <w:p w14:paraId="725F2704" w14:textId="57D1EF7E" w:rsidR="00C801B7" w:rsidRPr="00122D23" w:rsidRDefault="00A96C8E" w:rsidP="005555C1">
            <w:pPr>
              <w:rPr>
                <w:rFonts w:ascii="微软雅黑" w:eastAsia="微软雅黑" w:hAnsi="微软雅黑"/>
                <w:lang w:eastAsia="zh-CN"/>
              </w:rPr>
            </w:pPr>
            <w:r>
              <w:rPr>
                <w:rFonts w:ascii="微软雅黑" w:eastAsia="微软雅黑" w:hAnsi="微软雅黑" w:hint="eastAsia"/>
                <w:lang w:eastAsia="zh-CN"/>
              </w:rPr>
              <w:t>手机账号/第三方（阿里/腾讯）</w:t>
            </w:r>
            <w:r w:rsidR="00C801B7">
              <w:rPr>
                <w:rFonts w:ascii="微软雅黑" w:eastAsia="微软雅黑" w:hAnsi="微软雅黑" w:hint="eastAsia"/>
                <w:lang w:eastAsia="zh-CN"/>
              </w:rPr>
              <w:t>、登录密码、忘记密码、登录校验</w:t>
            </w:r>
            <w:r>
              <w:rPr>
                <w:rFonts w:ascii="微软雅黑" w:eastAsia="微软雅黑" w:hAnsi="微软雅黑" w:hint="eastAsia"/>
                <w:lang w:eastAsia="zh-CN"/>
              </w:rPr>
              <w:t>、注册账户</w:t>
            </w:r>
          </w:p>
        </w:tc>
      </w:tr>
      <w:tr w:rsidR="00C801B7" w:rsidRPr="00122D23" w14:paraId="5F6F3C23" w14:textId="77777777" w:rsidTr="00A96C8E">
        <w:trPr>
          <w:trHeight w:val="707"/>
          <w:jc w:val="center"/>
        </w:trPr>
        <w:tc>
          <w:tcPr>
            <w:tcW w:w="704" w:type="dxa"/>
            <w:vAlign w:val="center"/>
          </w:tcPr>
          <w:p w14:paraId="18503E29" w14:textId="77777777" w:rsidR="00C801B7" w:rsidRDefault="00C801B7" w:rsidP="00462C30">
            <w:pPr>
              <w:jc w:val="center"/>
              <w:rPr>
                <w:rFonts w:ascii="微软雅黑" w:eastAsia="微软雅黑" w:hAnsi="微软雅黑"/>
                <w:lang w:eastAsia="zh-CN"/>
              </w:rPr>
            </w:pPr>
            <w:r>
              <w:rPr>
                <w:rFonts w:ascii="微软雅黑" w:eastAsia="微软雅黑" w:hAnsi="微软雅黑" w:hint="eastAsia"/>
                <w:lang w:eastAsia="zh-CN"/>
              </w:rPr>
              <w:t>2</w:t>
            </w:r>
          </w:p>
        </w:tc>
        <w:tc>
          <w:tcPr>
            <w:tcW w:w="1418" w:type="dxa"/>
            <w:vAlign w:val="center"/>
          </w:tcPr>
          <w:p w14:paraId="596D7645" w14:textId="77777777" w:rsidR="00C801B7" w:rsidRPr="00122D23" w:rsidRDefault="00C801B7" w:rsidP="00462C30">
            <w:pPr>
              <w:jc w:val="center"/>
              <w:rPr>
                <w:rFonts w:ascii="微软雅黑" w:eastAsia="微软雅黑" w:hAnsi="微软雅黑"/>
                <w:lang w:eastAsia="zh-CN"/>
              </w:rPr>
            </w:pPr>
            <w:r>
              <w:rPr>
                <w:rFonts w:ascii="微软雅黑" w:eastAsia="微软雅黑" w:hAnsi="微软雅黑" w:hint="eastAsia"/>
                <w:lang w:eastAsia="zh-CN"/>
              </w:rPr>
              <w:t>系统首页</w:t>
            </w:r>
          </w:p>
        </w:tc>
        <w:tc>
          <w:tcPr>
            <w:tcW w:w="1258" w:type="dxa"/>
            <w:shd w:val="clear" w:color="auto" w:fill="auto"/>
            <w:vAlign w:val="center"/>
          </w:tcPr>
          <w:p w14:paraId="575F2AED" w14:textId="77777777" w:rsidR="00C801B7" w:rsidRPr="00122D23" w:rsidRDefault="00C801B7" w:rsidP="00462C30">
            <w:pPr>
              <w:jc w:val="center"/>
              <w:rPr>
                <w:rFonts w:ascii="微软雅黑" w:eastAsia="微软雅黑" w:hAnsi="微软雅黑"/>
                <w:lang w:eastAsia="zh-CN"/>
              </w:rPr>
            </w:pPr>
            <w:r>
              <w:rPr>
                <w:rFonts w:ascii="微软雅黑" w:eastAsia="微软雅黑" w:hAnsi="微软雅黑" w:hint="eastAsia"/>
                <w:lang w:eastAsia="zh-CN"/>
              </w:rPr>
              <w:t>新增</w:t>
            </w:r>
          </w:p>
        </w:tc>
        <w:tc>
          <w:tcPr>
            <w:tcW w:w="5120" w:type="dxa"/>
            <w:shd w:val="clear" w:color="auto" w:fill="auto"/>
          </w:tcPr>
          <w:p w14:paraId="78FEBB95" w14:textId="69F2954C" w:rsidR="00C801B7" w:rsidRPr="00122D23" w:rsidRDefault="00A96C8E" w:rsidP="005555C1">
            <w:pPr>
              <w:rPr>
                <w:rFonts w:ascii="微软雅黑" w:eastAsia="微软雅黑" w:hAnsi="微软雅黑"/>
                <w:lang w:eastAsia="zh-CN"/>
              </w:rPr>
            </w:pPr>
            <w:r>
              <w:rPr>
                <w:rFonts w:ascii="微软雅黑" w:eastAsia="微软雅黑" w:hAnsi="微软雅黑" w:hint="eastAsia"/>
                <w:lang w:eastAsia="zh-CN"/>
              </w:rPr>
              <w:t>头部导航栏、轮播、搜索、热帖、钱观点</w:t>
            </w:r>
          </w:p>
        </w:tc>
      </w:tr>
      <w:tr w:rsidR="00C801B7" w:rsidRPr="00122D23" w14:paraId="25E056EB" w14:textId="77777777" w:rsidTr="00437C76">
        <w:trPr>
          <w:jc w:val="center"/>
        </w:trPr>
        <w:tc>
          <w:tcPr>
            <w:tcW w:w="704" w:type="dxa"/>
            <w:vAlign w:val="center"/>
          </w:tcPr>
          <w:p w14:paraId="4962F20A" w14:textId="77777777" w:rsidR="00C801B7" w:rsidRDefault="00C801B7" w:rsidP="00462C30">
            <w:pPr>
              <w:jc w:val="center"/>
              <w:rPr>
                <w:rFonts w:ascii="微软雅黑" w:eastAsia="微软雅黑" w:hAnsi="微软雅黑"/>
                <w:lang w:eastAsia="zh-CN"/>
              </w:rPr>
            </w:pPr>
            <w:r>
              <w:rPr>
                <w:rFonts w:ascii="微软雅黑" w:eastAsia="微软雅黑" w:hAnsi="微软雅黑" w:hint="eastAsia"/>
                <w:lang w:eastAsia="zh-CN"/>
              </w:rPr>
              <w:t>3</w:t>
            </w:r>
          </w:p>
        </w:tc>
        <w:tc>
          <w:tcPr>
            <w:tcW w:w="1418" w:type="dxa"/>
            <w:vAlign w:val="center"/>
          </w:tcPr>
          <w:p w14:paraId="73EC55FA" w14:textId="56F6D35D" w:rsidR="00C801B7" w:rsidRDefault="00C801B7" w:rsidP="00462C30">
            <w:pPr>
              <w:jc w:val="center"/>
              <w:rPr>
                <w:rFonts w:ascii="微软雅黑" w:eastAsia="微软雅黑" w:hAnsi="微软雅黑"/>
                <w:lang w:eastAsia="zh-CN"/>
              </w:rPr>
            </w:pPr>
          </w:p>
        </w:tc>
        <w:tc>
          <w:tcPr>
            <w:tcW w:w="1258" w:type="dxa"/>
            <w:shd w:val="clear" w:color="auto" w:fill="auto"/>
            <w:vAlign w:val="center"/>
          </w:tcPr>
          <w:p w14:paraId="4CAB4AAF" w14:textId="5617859B" w:rsidR="00C801B7" w:rsidRDefault="00C801B7" w:rsidP="00462C30">
            <w:pPr>
              <w:jc w:val="center"/>
              <w:rPr>
                <w:rFonts w:ascii="微软雅黑" w:eastAsia="微软雅黑" w:hAnsi="微软雅黑"/>
                <w:lang w:eastAsia="zh-CN"/>
              </w:rPr>
            </w:pPr>
          </w:p>
        </w:tc>
        <w:tc>
          <w:tcPr>
            <w:tcW w:w="5120" w:type="dxa"/>
            <w:shd w:val="clear" w:color="auto" w:fill="auto"/>
          </w:tcPr>
          <w:p w14:paraId="625D06F2" w14:textId="5F6D6E96" w:rsidR="00C801B7" w:rsidRDefault="00C801B7" w:rsidP="005555C1">
            <w:pPr>
              <w:rPr>
                <w:rFonts w:ascii="微软雅黑" w:eastAsia="微软雅黑" w:hAnsi="微软雅黑"/>
                <w:lang w:eastAsia="zh-CN"/>
              </w:rPr>
            </w:pPr>
          </w:p>
        </w:tc>
      </w:tr>
    </w:tbl>
    <w:p w14:paraId="57A6FF4C" w14:textId="77777777" w:rsidR="00E96B5F" w:rsidRPr="00122D23"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lang w:eastAsia="zh-CN"/>
        </w:rPr>
      </w:pPr>
      <w:bookmarkStart w:id="12" w:name="_Toc514236075"/>
      <w:bookmarkStart w:id="13" w:name="_Toc528854870"/>
      <w:r w:rsidRPr="005C0C18">
        <w:rPr>
          <w:rFonts w:ascii="微软雅黑" w:eastAsia="微软雅黑" w:hAnsi="微软雅黑" w:hint="eastAsia"/>
          <w:b/>
          <w:sz w:val="24"/>
          <w:lang w:eastAsia="zh-CN"/>
        </w:rPr>
        <w:t>1.3.</w:t>
      </w:r>
      <w:r w:rsidRPr="00122D23">
        <w:rPr>
          <w:rFonts w:ascii="微软雅黑" w:eastAsia="微软雅黑" w:hAnsi="微软雅黑" w:hint="eastAsia"/>
          <w:b/>
          <w:sz w:val="24"/>
          <w:lang w:eastAsia="zh-CN"/>
        </w:rPr>
        <w:t>用</w:t>
      </w:r>
      <w:r w:rsidRPr="005C0C18">
        <w:rPr>
          <w:rFonts w:ascii="微软雅黑" w:eastAsia="微软雅黑" w:hAnsi="微软雅黑"/>
          <w:b/>
          <w:sz w:val="24"/>
          <w:lang w:eastAsia="zh-CN"/>
        </w:rPr>
        <w:t>户</w:t>
      </w:r>
      <w:r w:rsidRPr="00122D23">
        <w:rPr>
          <w:rFonts w:ascii="微软雅黑" w:eastAsia="微软雅黑" w:hAnsi="微软雅黑" w:hint="eastAsia"/>
          <w:b/>
          <w:sz w:val="24"/>
          <w:lang w:eastAsia="zh-CN"/>
        </w:rPr>
        <w:t>范</w:t>
      </w:r>
      <w:r w:rsidRPr="005C0C18">
        <w:rPr>
          <w:rFonts w:ascii="微软雅黑" w:eastAsia="微软雅黑" w:hAnsi="微软雅黑"/>
          <w:b/>
          <w:sz w:val="24"/>
          <w:lang w:eastAsia="zh-CN"/>
        </w:rPr>
        <w:t>围</w:t>
      </w:r>
      <w:bookmarkEnd w:id="12"/>
      <w:bookmarkEnd w:id="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7"/>
        <w:gridCol w:w="6648"/>
      </w:tblGrid>
      <w:tr w:rsidR="00E96B5F" w:rsidRPr="00122D23" w14:paraId="1C6C4C5E" w14:textId="77777777" w:rsidTr="00993E8E">
        <w:trPr>
          <w:jc w:val="center"/>
        </w:trPr>
        <w:tc>
          <w:tcPr>
            <w:tcW w:w="1823" w:type="dxa"/>
            <w:tcBorders>
              <w:bottom w:val="single" w:sz="4" w:space="0" w:color="auto"/>
            </w:tcBorders>
            <w:shd w:val="clear" w:color="auto" w:fill="CCFFCC"/>
          </w:tcPr>
          <w:p w14:paraId="3C9CF222" w14:textId="77777777" w:rsidR="00E96B5F" w:rsidRPr="00122D23" w:rsidRDefault="00211ABF">
            <w:pPr>
              <w:jc w:val="center"/>
              <w:rPr>
                <w:rFonts w:ascii="微软雅黑" w:eastAsia="微软雅黑" w:hAnsi="微软雅黑"/>
                <w:b/>
              </w:rPr>
            </w:pPr>
            <w:r w:rsidRPr="00122D23">
              <w:rPr>
                <w:rFonts w:ascii="微软雅黑" w:eastAsia="微软雅黑" w:hAnsi="微软雅黑" w:hint="eastAsia"/>
                <w:b/>
              </w:rPr>
              <w:t>角色</w:t>
            </w:r>
          </w:p>
        </w:tc>
        <w:tc>
          <w:tcPr>
            <w:tcW w:w="6528" w:type="dxa"/>
            <w:tcBorders>
              <w:bottom w:val="single" w:sz="4" w:space="0" w:color="auto"/>
            </w:tcBorders>
            <w:shd w:val="clear" w:color="auto" w:fill="CCFFCC"/>
          </w:tcPr>
          <w:p w14:paraId="6C01CEED" w14:textId="77777777" w:rsidR="00E96B5F" w:rsidRPr="00122D23" w:rsidRDefault="00211ABF">
            <w:pPr>
              <w:jc w:val="center"/>
              <w:rPr>
                <w:rFonts w:ascii="微软雅黑" w:eastAsia="微软雅黑" w:hAnsi="微软雅黑"/>
                <w:b/>
              </w:rPr>
            </w:pPr>
            <w:r w:rsidRPr="00122D23">
              <w:rPr>
                <w:rFonts w:ascii="微软雅黑" w:eastAsia="微软雅黑" w:hAnsi="微软雅黑" w:hint="eastAsia"/>
                <w:b/>
              </w:rPr>
              <w:t>描述（涉及到的actor、system的描述）</w:t>
            </w:r>
          </w:p>
        </w:tc>
      </w:tr>
      <w:tr w:rsidR="00E96B5F" w:rsidRPr="00122D23" w14:paraId="1D224B49" w14:textId="77777777" w:rsidTr="00993E8E">
        <w:trPr>
          <w:jc w:val="center"/>
        </w:trPr>
        <w:tc>
          <w:tcPr>
            <w:tcW w:w="1823" w:type="dxa"/>
            <w:shd w:val="clear" w:color="auto" w:fill="auto"/>
          </w:tcPr>
          <w:p w14:paraId="01BA65C7" w14:textId="14A400BE" w:rsidR="00E96B5F" w:rsidRPr="00122D23" w:rsidRDefault="00211ABF">
            <w:pPr>
              <w:jc w:val="center"/>
              <w:rPr>
                <w:rFonts w:ascii="微软雅黑" w:eastAsia="微软雅黑" w:hAnsi="微软雅黑"/>
                <w:lang w:eastAsia="zh-CN"/>
              </w:rPr>
            </w:pPr>
            <w:r w:rsidRPr="00122D23">
              <w:rPr>
                <w:rFonts w:ascii="微软雅黑" w:eastAsia="微软雅黑" w:hAnsi="微软雅黑" w:hint="eastAsia"/>
                <w:lang w:eastAsia="zh-CN"/>
              </w:rPr>
              <w:t>A</w:t>
            </w:r>
            <w:r w:rsidR="00A96C8E">
              <w:rPr>
                <w:rFonts w:ascii="微软雅黑" w:eastAsia="微软雅黑" w:hAnsi="微软雅黑" w:hint="eastAsia"/>
                <w:lang w:eastAsia="zh-CN"/>
              </w:rPr>
              <w:t>会员</w:t>
            </w:r>
          </w:p>
        </w:tc>
        <w:tc>
          <w:tcPr>
            <w:tcW w:w="6528" w:type="dxa"/>
            <w:shd w:val="clear" w:color="auto" w:fill="auto"/>
          </w:tcPr>
          <w:p w14:paraId="66DF3C89" w14:textId="4A84886E" w:rsidR="00E96B5F" w:rsidRPr="00122D23" w:rsidRDefault="00A96C8E">
            <w:pPr>
              <w:rPr>
                <w:rFonts w:ascii="微软雅黑" w:eastAsia="微软雅黑" w:hAnsi="微软雅黑" w:hint="eastAsia"/>
                <w:lang w:eastAsia="zh-CN"/>
              </w:rPr>
            </w:pPr>
            <w:r>
              <w:rPr>
                <w:rFonts w:ascii="微软雅黑" w:eastAsia="微软雅黑" w:hAnsi="微软雅黑" w:hint="eastAsia"/>
                <w:lang w:eastAsia="zh-CN"/>
              </w:rPr>
              <w:t>B端、C端注册会员</w:t>
            </w:r>
          </w:p>
        </w:tc>
      </w:tr>
      <w:tr w:rsidR="00E96B5F" w:rsidRPr="00122D23" w14:paraId="5B8B0C60" w14:textId="77777777" w:rsidTr="00993E8E">
        <w:trPr>
          <w:jc w:val="center"/>
        </w:trPr>
        <w:tc>
          <w:tcPr>
            <w:tcW w:w="1823" w:type="dxa"/>
            <w:shd w:val="clear" w:color="auto" w:fill="auto"/>
          </w:tcPr>
          <w:p w14:paraId="47AEEF22" w14:textId="65F64237" w:rsidR="00E96B5F" w:rsidRPr="00122D23" w:rsidRDefault="00211ABF">
            <w:pPr>
              <w:jc w:val="center"/>
              <w:rPr>
                <w:rFonts w:ascii="微软雅黑" w:eastAsia="微软雅黑" w:hAnsi="微软雅黑"/>
                <w:lang w:eastAsia="zh-CN"/>
              </w:rPr>
            </w:pPr>
            <w:r w:rsidRPr="00122D23">
              <w:rPr>
                <w:rFonts w:ascii="微软雅黑" w:eastAsia="微软雅黑" w:hAnsi="微软雅黑" w:hint="eastAsia"/>
                <w:lang w:eastAsia="zh-CN"/>
              </w:rPr>
              <w:t>B</w:t>
            </w:r>
            <w:r w:rsidR="00A96C8E">
              <w:rPr>
                <w:rFonts w:ascii="微软雅黑" w:eastAsia="微软雅黑" w:hAnsi="微软雅黑" w:hint="eastAsia"/>
                <w:lang w:eastAsia="zh-CN"/>
              </w:rPr>
              <w:t>管理员</w:t>
            </w:r>
          </w:p>
        </w:tc>
        <w:tc>
          <w:tcPr>
            <w:tcW w:w="6528" w:type="dxa"/>
            <w:shd w:val="clear" w:color="auto" w:fill="auto"/>
          </w:tcPr>
          <w:p w14:paraId="1D18CD5C" w14:textId="30558CD4" w:rsidR="00E96B5F" w:rsidRPr="00122D23" w:rsidRDefault="00A96C8E">
            <w:pPr>
              <w:rPr>
                <w:rFonts w:ascii="微软雅黑" w:eastAsia="微软雅黑" w:hAnsi="微软雅黑" w:hint="eastAsia"/>
              </w:rPr>
            </w:pPr>
            <w:r>
              <w:rPr>
                <w:rFonts w:ascii="微软雅黑" w:eastAsia="微软雅黑" w:hAnsi="微软雅黑" w:hint="eastAsia"/>
              </w:rPr>
              <w:t>公司内部人员</w:t>
            </w:r>
          </w:p>
        </w:tc>
      </w:tr>
    </w:tbl>
    <w:p w14:paraId="0066A36F" w14:textId="77777777" w:rsidR="00682899" w:rsidRDefault="00682899">
      <w:pPr>
        <w:rPr>
          <w:rFonts w:ascii="微软雅黑" w:eastAsia="微软雅黑" w:hAnsi="微软雅黑"/>
        </w:rPr>
      </w:pPr>
      <w:bookmarkStart w:id="14" w:name="_Toc197673459"/>
    </w:p>
    <w:p w14:paraId="7C9883A8" w14:textId="77777777" w:rsidR="005F66EE" w:rsidRDefault="005F66EE" w:rsidP="005F66EE">
      <w:pPr>
        <w:rPr>
          <w:rFonts w:ascii="微软雅黑" w:eastAsia="微软雅黑" w:hAnsi="微软雅黑"/>
        </w:rPr>
      </w:pPr>
    </w:p>
    <w:p w14:paraId="01FFB5EE" w14:textId="77777777" w:rsidR="005F66EE" w:rsidRPr="00122D23" w:rsidRDefault="005F66EE" w:rsidP="005F66EE">
      <w:pPr>
        <w:widowControl w:val="0"/>
        <w:tabs>
          <w:tab w:val="left" w:pos="425"/>
          <w:tab w:val="left" w:pos="567"/>
        </w:tabs>
        <w:spacing w:line="480" w:lineRule="auto"/>
        <w:ind w:left="567"/>
        <w:jc w:val="both"/>
        <w:outlineLvl w:val="1"/>
        <w:rPr>
          <w:rFonts w:ascii="微软雅黑" w:eastAsia="微软雅黑" w:hAnsi="微软雅黑"/>
          <w:b/>
          <w:sz w:val="24"/>
          <w:lang w:eastAsia="zh-CN"/>
        </w:rPr>
      </w:pPr>
      <w:bookmarkStart w:id="15" w:name="_Toc528854871"/>
      <w:r w:rsidRPr="005C0C18">
        <w:rPr>
          <w:rFonts w:ascii="微软雅黑" w:eastAsia="微软雅黑" w:hAnsi="微软雅黑" w:hint="eastAsia"/>
          <w:b/>
          <w:sz w:val="24"/>
          <w:lang w:eastAsia="zh-CN"/>
        </w:rPr>
        <w:t>1.</w:t>
      </w:r>
      <w:r>
        <w:rPr>
          <w:rFonts w:ascii="微软雅黑" w:eastAsia="微软雅黑" w:hAnsi="微软雅黑" w:hint="eastAsia"/>
          <w:b/>
          <w:sz w:val="24"/>
          <w:lang w:eastAsia="zh-CN"/>
        </w:rPr>
        <w:t>4</w:t>
      </w:r>
      <w:r w:rsidRPr="005C0C18">
        <w:rPr>
          <w:rFonts w:ascii="微软雅黑" w:eastAsia="微软雅黑" w:hAnsi="微软雅黑" w:hint="eastAsia"/>
          <w:b/>
          <w:sz w:val="24"/>
          <w:lang w:eastAsia="zh-CN"/>
        </w:rPr>
        <w:t>.</w:t>
      </w:r>
      <w:r>
        <w:rPr>
          <w:rFonts w:ascii="微软雅黑" w:eastAsia="微软雅黑" w:hAnsi="微软雅黑" w:hint="eastAsia"/>
          <w:b/>
          <w:sz w:val="24"/>
          <w:lang w:eastAsia="zh-CN"/>
        </w:rPr>
        <w:t>系统通用状态</w:t>
      </w:r>
      <w:bookmarkEnd w:id="15"/>
    </w:p>
    <w:tbl>
      <w:tblPr>
        <w:tblW w:w="8499"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555"/>
        <w:gridCol w:w="6944"/>
      </w:tblGrid>
      <w:tr w:rsidR="005F66EE" w:rsidRPr="00122D23" w14:paraId="0BE8D20B" w14:textId="77777777" w:rsidTr="00BB1F2E">
        <w:trPr>
          <w:jc w:val="center"/>
        </w:trPr>
        <w:tc>
          <w:tcPr>
            <w:tcW w:w="8499" w:type="dxa"/>
            <w:gridSpan w:val="2"/>
            <w:shd w:val="clear" w:color="auto" w:fill="DAEEF3"/>
            <w:vAlign w:val="center"/>
          </w:tcPr>
          <w:p w14:paraId="49F30A8E" w14:textId="77777777" w:rsidR="005F66EE" w:rsidRPr="00122D23" w:rsidRDefault="005F66EE" w:rsidP="005F66EE">
            <w:pPr>
              <w:jc w:val="center"/>
              <w:rPr>
                <w:rFonts w:ascii="微软雅黑" w:eastAsia="微软雅黑" w:hAnsi="微软雅黑"/>
                <w:b/>
                <w:bCs/>
                <w:sz w:val="28"/>
                <w:szCs w:val="28"/>
              </w:rPr>
            </w:pPr>
            <w:r>
              <w:rPr>
                <w:rFonts w:ascii="微软雅黑" w:eastAsia="微软雅黑" w:hAnsi="微软雅黑" w:hint="eastAsia"/>
                <w:b/>
                <w:bCs/>
                <w:sz w:val="28"/>
                <w:szCs w:val="28"/>
                <w:lang w:eastAsia="zh-CN"/>
              </w:rPr>
              <w:t>通用状态</w:t>
            </w:r>
          </w:p>
        </w:tc>
      </w:tr>
      <w:tr w:rsidR="005F66EE" w:rsidRPr="00122D23" w14:paraId="7A45976E" w14:textId="77777777" w:rsidTr="00BB1F2E">
        <w:trPr>
          <w:trHeight w:val="489"/>
          <w:jc w:val="center"/>
        </w:trPr>
        <w:tc>
          <w:tcPr>
            <w:tcW w:w="8499" w:type="dxa"/>
            <w:gridSpan w:val="2"/>
            <w:tcBorders>
              <w:bottom w:val="single" w:sz="4" w:space="0" w:color="365F91"/>
            </w:tcBorders>
            <w:shd w:val="clear" w:color="auto" w:fill="EDF6F9"/>
            <w:vAlign w:val="center"/>
          </w:tcPr>
          <w:p w14:paraId="7DCE9C0D" w14:textId="77777777" w:rsidR="005F66EE" w:rsidRPr="00122D23" w:rsidRDefault="005F66EE" w:rsidP="00EB64AE">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00993407">
              <w:rPr>
                <w:rFonts w:ascii="微软雅黑" w:eastAsia="微软雅黑" w:hAnsi="微软雅黑" w:hint="eastAsia"/>
                <w:b/>
                <w:bCs/>
                <w:lang w:eastAsia="zh-CN"/>
              </w:rPr>
              <w:t>状态提醒</w:t>
            </w:r>
            <w:r w:rsidRPr="00122D23">
              <w:rPr>
                <w:rFonts w:ascii="微软雅黑" w:eastAsia="微软雅黑" w:hAnsi="微软雅黑" w:hint="eastAsia"/>
                <w:b/>
                <w:bCs/>
              </w:rPr>
              <w:t>&gt;</w:t>
            </w:r>
          </w:p>
        </w:tc>
      </w:tr>
      <w:tr w:rsidR="005F66EE" w:rsidRPr="00122D23" w14:paraId="24972758" w14:textId="77777777" w:rsidTr="00BB1F2E">
        <w:trPr>
          <w:trHeight w:val="425"/>
          <w:jc w:val="center"/>
        </w:trPr>
        <w:tc>
          <w:tcPr>
            <w:tcW w:w="8499" w:type="dxa"/>
            <w:gridSpan w:val="2"/>
            <w:shd w:val="clear" w:color="auto" w:fill="FFFFFF"/>
            <w:vAlign w:val="center"/>
          </w:tcPr>
          <w:p w14:paraId="5ACF48C7" w14:textId="77777777" w:rsidR="005F66EE" w:rsidRDefault="00993407" w:rsidP="00EB64AE">
            <w:pPr>
              <w:rPr>
                <w:rFonts w:ascii="微软雅黑" w:eastAsia="微软雅黑" w:hAnsi="微软雅黑"/>
                <w:bCs/>
                <w:lang w:val="en-US" w:eastAsia="zh-CN"/>
              </w:rPr>
            </w:pPr>
            <w:r>
              <w:rPr>
                <w:rFonts w:ascii="微软雅黑" w:eastAsia="微软雅黑" w:hAnsi="微软雅黑" w:hint="eastAsia"/>
                <w:bCs/>
                <w:lang w:val="en-US" w:eastAsia="zh-CN"/>
              </w:rPr>
              <w:t>加载</w:t>
            </w:r>
            <w:r w:rsidR="00CC7D3A">
              <w:rPr>
                <w:rFonts w:ascii="微软雅黑" w:eastAsia="微软雅黑" w:hAnsi="微软雅黑" w:hint="eastAsia"/>
                <w:bCs/>
                <w:lang w:val="en-US" w:eastAsia="zh-CN"/>
              </w:rPr>
              <w:t>状态：</w:t>
            </w:r>
          </w:p>
          <w:p w14:paraId="5D27D0D5" w14:textId="77777777" w:rsidR="00CC7D3A" w:rsidRDefault="00CC7D3A" w:rsidP="00CC7D3A">
            <w:pPr>
              <w:jc w:val="center"/>
              <w:rPr>
                <w:rFonts w:ascii="微软雅黑" w:eastAsia="微软雅黑" w:hAnsi="微软雅黑"/>
                <w:bCs/>
                <w:lang w:val="en-US" w:eastAsia="zh-CN"/>
              </w:rPr>
            </w:pPr>
            <w:r>
              <w:rPr>
                <w:noProof/>
                <w:lang w:val="en-US" w:eastAsia="zh-CN"/>
              </w:rPr>
              <w:lastRenderedPageBreak/>
              <w:drawing>
                <wp:inline distT="0" distB="0" distL="0" distR="0" wp14:anchorId="25D1FB69" wp14:editId="03A6B494">
                  <wp:extent cx="2342857" cy="1676190"/>
                  <wp:effectExtent l="0" t="0" r="635"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857" cy="1676190"/>
                          </a:xfrm>
                          <a:prstGeom prst="rect">
                            <a:avLst/>
                          </a:prstGeom>
                        </pic:spPr>
                      </pic:pic>
                    </a:graphicData>
                  </a:graphic>
                </wp:inline>
              </w:drawing>
            </w:r>
            <w:r>
              <w:rPr>
                <w:noProof/>
                <w:lang w:val="en-US" w:eastAsia="zh-CN"/>
              </w:rPr>
              <w:drawing>
                <wp:inline distT="0" distB="0" distL="0" distR="0" wp14:anchorId="2D6A458B" wp14:editId="60FAACAD">
                  <wp:extent cx="2342857" cy="1676190"/>
                  <wp:effectExtent l="0" t="0" r="635" b="63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857" cy="1676190"/>
                          </a:xfrm>
                          <a:prstGeom prst="rect">
                            <a:avLst/>
                          </a:prstGeom>
                        </pic:spPr>
                      </pic:pic>
                    </a:graphicData>
                  </a:graphic>
                </wp:inline>
              </w:drawing>
            </w:r>
          </w:p>
          <w:p w14:paraId="5B8373B6" w14:textId="77777777" w:rsidR="00CC7D3A" w:rsidRDefault="004016C0" w:rsidP="00CC7D3A">
            <w:pPr>
              <w:jc w:val="center"/>
              <w:rPr>
                <w:rFonts w:ascii="微软雅黑" w:eastAsia="微软雅黑" w:hAnsi="微软雅黑"/>
                <w:bCs/>
                <w:lang w:val="en-US" w:eastAsia="zh-CN"/>
              </w:rPr>
            </w:pPr>
            <w:r>
              <w:rPr>
                <w:noProof/>
                <w:lang w:val="en-US" w:eastAsia="zh-CN"/>
              </w:rPr>
              <w:drawing>
                <wp:inline distT="0" distB="0" distL="0" distR="0" wp14:anchorId="0BBF581F" wp14:editId="46A4469F">
                  <wp:extent cx="2342857" cy="1676190"/>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2857" cy="1676190"/>
                          </a:xfrm>
                          <a:prstGeom prst="rect">
                            <a:avLst/>
                          </a:prstGeom>
                        </pic:spPr>
                      </pic:pic>
                    </a:graphicData>
                  </a:graphic>
                </wp:inline>
              </w:drawing>
            </w:r>
            <w:r w:rsidR="00CC7D3A">
              <w:rPr>
                <w:noProof/>
                <w:lang w:val="en-US" w:eastAsia="zh-CN"/>
              </w:rPr>
              <w:drawing>
                <wp:inline distT="0" distB="0" distL="0" distR="0" wp14:anchorId="273625CB" wp14:editId="6354A307">
                  <wp:extent cx="2342857" cy="1676190"/>
                  <wp:effectExtent l="0" t="0" r="635" b="63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2857" cy="1676190"/>
                          </a:xfrm>
                          <a:prstGeom prst="rect">
                            <a:avLst/>
                          </a:prstGeom>
                        </pic:spPr>
                      </pic:pic>
                    </a:graphicData>
                  </a:graphic>
                </wp:inline>
              </w:drawing>
            </w:r>
          </w:p>
          <w:p w14:paraId="5CFB0261" w14:textId="77777777" w:rsidR="00CC7D3A" w:rsidRPr="00122D23" w:rsidRDefault="004016C0" w:rsidP="004016C0">
            <w:pPr>
              <w:jc w:val="center"/>
              <w:rPr>
                <w:rFonts w:ascii="微软雅黑" w:eastAsia="微软雅黑" w:hAnsi="微软雅黑"/>
                <w:bCs/>
                <w:lang w:val="en-US" w:eastAsia="zh-CN"/>
              </w:rPr>
            </w:pPr>
            <w:r>
              <w:rPr>
                <w:noProof/>
                <w:lang w:val="en-US" w:eastAsia="zh-CN"/>
              </w:rPr>
              <w:drawing>
                <wp:inline distT="0" distB="0" distL="0" distR="0" wp14:anchorId="40FF2BEB" wp14:editId="1844B130">
                  <wp:extent cx="2342857" cy="1676190"/>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857" cy="1676190"/>
                          </a:xfrm>
                          <a:prstGeom prst="rect">
                            <a:avLst/>
                          </a:prstGeom>
                        </pic:spPr>
                      </pic:pic>
                    </a:graphicData>
                  </a:graphic>
                </wp:inline>
              </w:drawing>
            </w:r>
            <w:r w:rsidR="00CC7D3A">
              <w:rPr>
                <w:noProof/>
                <w:lang w:val="en-US" w:eastAsia="zh-CN"/>
              </w:rPr>
              <w:drawing>
                <wp:inline distT="0" distB="0" distL="0" distR="0" wp14:anchorId="1E4E379C" wp14:editId="39B825DA">
                  <wp:extent cx="2342857" cy="1676190"/>
                  <wp:effectExtent l="0" t="0" r="635"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2857" cy="1676190"/>
                          </a:xfrm>
                          <a:prstGeom prst="rect">
                            <a:avLst/>
                          </a:prstGeom>
                        </pic:spPr>
                      </pic:pic>
                    </a:graphicData>
                  </a:graphic>
                </wp:inline>
              </w:drawing>
            </w:r>
          </w:p>
        </w:tc>
      </w:tr>
      <w:tr w:rsidR="004016C0" w:rsidRPr="00122D23" w14:paraId="472B58C5" w14:textId="77777777" w:rsidTr="00BB1F2E">
        <w:trPr>
          <w:trHeight w:val="425"/>
          <w:jc w:val="center"/>
        </w:trPr>
        <w:tc>
          <w:tcPr>
            <w:tcW w:w="1555" w:type="dxa"/>
            <w:shd w:val="clear" w:color="auto" w:fill="FFFFFF"/>
            <w:vAlign w:val="center"/>
          </w:tcPr>
          <w:p w14:paraId="55CD2838" w14:textId="77777777" w:rsidR="004016C0" w:rsidRPr="00122D23" w:rsidRDefault="004016C0" w:rsidP="004016C0">
            <w:pPr>
              <w:rPr>
                <w:rFonts w:ascii="微软雅黑" w:eastAsia="微软雅黑" w:hAnsi="微软雅黑"/>
                <w:lang w:val="en-US" w:eastAsia="zh-CN"/>
              </w:rPr>
            </w:pPr>
            <w:r>
              <w:rPr>
                <w:rFonts w:ascii="微软雅黑" w:eastAsia="微软雅黑" w:hAnsi="微软雅黑" w:hint="eastAsia"/>
                <w:lang w:val="en-US" w:eastAsia="zh-CN"/>
              </w:rPr>
              <w:lastRenderedPageBreak/>
              <w:t>说明</w:t>
            </w:r>
          </w:p>
        </w:tc>
        <w:tc>
          <w:tcPr>
            <w:tcW w:w="6944" w:type="dxa"/>
            <w:shd w:val="clear" w:color="auto" w:fill="FFFFFF"/>
            <w:vAlign w:val="center"/>
          </w:tcPr>
          <w:p w14:paraId="3A8CD099" w14:textId="77777777" w:rsidR="004016C0" w:rsidRPr="00122D23" w:rsidRDefault="004016C0" w:rsidP="004016C0">
            <w:pPr>
              <w:rPr>
                <w:rFonts w:ascii="微软雅黑" w:eastAsia="微软雅黑" w:hAnsi="微软雅黑"/>
                <w:lang w:val="en-US" w:eastAsia="zh-CN"/>
              </w:rPr>
            </w:pPr>
            <w:r>
              <w:rPr>
                <w:rFonts w:ascii="微软雅黑" w:eastAsia="微软雅黑" w:hAnsi="微软雅黑" w:hint="eastAsia"/>
                <w:lang w:val="en-US" w:eastAsia="zh-CN"/>
              </w:rPr>
              <w:t>其他状态根据场景可自定义</w:t>
            </w:r>
          </w:p>
        </w:tc>
      </w:tr>
      <w:tr w:rsidR="004016C0" w:rsidRPr="00122D23" w14:paraId="65B24682" w14:textId="77777777" w:rsidTr="00BB1F2E">
        <w:trPr>
          <w:trHeight w:val="425"/>
          <w:jc w:val="center"/>
        </w:trPr>
        <w:tc>
          <w:tcPr>
            <w:tcW w:w="8499" w:type="dxa"/>
            <w:gridSpan w:val="2"/>
            <w:shd w:val="clear" w:color="auto" w:fill="FFFFFF"/>
            <w:vAlign w:val="center"/>
          </w:tcPr>
          <w:p w14:paraId="64F95994" w14:textId="77777777" w:rsidR="004016C0" w:rsidRDefault="004016C0" w:rsidP="004016C0">
            <w:pPr>
              <w:rPr>
                <w:rFonts w:ascii="微软雅黑" w:eastAsia="微软雅黑" w:hAnsi="微软雅黑"/>
                <w:lang w:val="en-US" w:eastAsia="zh-CN"/>
              </w:rPr>
            </w:pPr>
            <w:r>
              <w:rPr>
                <w:rFonts w:ascii="微软雅黑" w:eastAsia="微软雅黑" w:hAnsi="微软雅黑" w:hint="eastAsia"/>
                <w:lang w:val="en-US" w:eastAsia="zh-CN"/>
              </w:rPr>
              <w:t>结果通用状态：</w:t>
            </w:r>
          </w:p>
          <w:p w14:paraId="4CEE5EB4" w14:textId="77777777" w:rsidR="004016C0" w:rsidRDefault="004016C0" w:rsidP="004016C0">
            <w:pPr>
              <w:rPr>
                <w:rFonts w:ascii="微软雅黑" w:eastAsia="微软雅黑" w:hAnsi="微软雅黑"/>
                <w:lang w:val="en-US" w:eastAsia="zh-CN"/>
              </w:rPr>
            </w:pPr>
            <w:r>
              <w:rPr>
                <w:noProof/>
                <w:lang w:val="en-US" w:eastAsia="zh-CN"/>
              </w:rPr>
              <w:drawing>
                <wp:inline distT="0" distB="0" distL="0" distR="0" wp14:anchorId="6890EF4A" wp14:editId="1B38D495">
                  <wp:extent cx="2523067" cy="134563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263" cy="1356406"/>
                          </a:xfrm>
                          <a:prstGeom prst="rect">
                            <a:avLst/>
                          </a:prstGeom>
                        </pic:spPr>
                      </pic:pic>
                    </a:graphicData>
                  </a:graphic>
                </wp:inline>
              </w:drawing>
            </w:r>
            <w:r w:rsidR="00BB1F2E">
              <w:rPr>
                <w:noProof/>
                <w:lang w:val="en-US" w:eastAsia="zh-CN"/>
              </w:rPr>
              <w:drawing>
                <wp:inline distT="0" distB="0" distL="0" distR="0" wp14:anchorId="6E4024C7" wp14:editId="2DCFDF87">
                  <wp:extent cx="2524500" cy="1346400"/>
                  <wp:effectExtent l="0" t="0" r="952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500" cy="1346400"/>
                          </a:xfrm>
                          <a:prstGeom prst="rect">
                            <a:avLst/>
                          </a:prstGeom>
                        </pic:spPr>
                      </pic:pic>
                    </a:graphicData>
                  </a:graphic>
                </wp:inline>
              </w:drawing>
            </w:r>
          </w:p>
          <w:p w14:paraId="6FB3F45B" w14:textId="77777777" w:rsidR="00BB1F2E" w:rsidRPr="00122D23" w:rsidRDefault="00BB1F2E" w:rsidP="004016C0">
            <w:pPr>
              <w:rPr>
                <w:rFonts w:ascii="微软雅黑" w:eastAsia="微软雅黑" w:hAnsi="微软雅黑"/>
                <w:lang w:val="en-US" w:eastAsia="zh-CN"/>
              </w:rPr>
            </w:pPr>
            <w:r>
              <w:rPr>
                <w:noProof/>
                <w:lang w:val="en-US" w:eastAsia="zh-CN"/>
              </w:rPr>
              <w:drawing>
                <wp:inline distT="0" distB="0" distL="0" distR="0" wp14:anchorId="1ABF13FD" wp14:editId="2F6E9180">
                  <wp:extent cx="2524500" cy="1346400"/>
                  <wp:effectExtent l="0" t="0" r="952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500" cy="1346400"/>
                          </a:xfrm>
                          <a:prstGeom prst="rect">
                            <a:avLst/>
                          </a:prstGeom>
                        </pic:spPr>
                      </pic:pic>
                    </a:graphicData>
                  </a:graphic>
                </wp:inline>
              </w:drawing>
            </w:r>
            <w:r>
              <w:rPr>
                <w:noProof/>
                <w:lang w:val="en-US" w:eastAsia="zh-CN"/>
              </w:rPr>
              <w:drawing>
                <wp:inline distT="0" distB="0" distL="0" distR="0" wp14:anchorId="3FD0A501" wp14:editId="4256F878">
                  <wp:extent cx="2524500" cy="1346400"/>
                  <wp:effectExtent l="0" t="0" r="952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500" cy="1346400"/>
                          </a:xfrm>
                          <a:prstGeom prst="rect">
                            <a:avLst/>
                          </a:prstGeom>
                        </pic:spPr>
                      </pic:pic>
                    </a:graphicData>
                  </a:graphic>
                </wp:inline>
              </w:drawing>
            </w:r>
          </w:p>
        </w:tc>
      </w:tr>
      <w:tr w:rsidR="00BB1F2E" w:rsidRPr="00122D23" w14:paraId="47D93FC6" w14:textId="77777777" w:rsidTr="00BB1F2E">
        <w:trPr>
          <w:trHeight w:val="425"/>
          <w:jc w:val="center"/>
        </w:trPr>
        <w:tc>
          <w:tcPr>
            <w:tcW w:w="1555" w:type="dxa"/>
            <w:shd w:val="clear" w:color="auto" w:fill="FFFFFF"/>
            <w:vAlign w:val="center"/>
          </w:tcPr>
          <w:p w14:paraId="0347E862" w14:textId="77777777" w:rsidR="00BB1F2E" w:rsidRDefault="00BB1F2E" w:rsidP="004016C0">
            <w:pPr>
              <w:rPr>
                <w:rFonts w:ascii="微软雅黑" w:eastAsia="微软雅黑" w:hAnsi="微软雅黑"/>
                <w:lang w:val="en-US" w:eastAsia="zh-CN"/>
              </w:rPr>
            </w:pPr>
            <w:r>
              <w:rPr>
                <w:rFonts w:ascii="微软雅黑" w:eastAsia="微软雅黑" w:hAnsi="微软雅黑" w:hint="eastAsia"/>
                <w:lang w:val="en-US" w:eastAsia="zh-CN"/>
              </w:rPr>
              <w:t>说明</w:t>
            </w:r>
          </w:p>
        </w:tc>
        <w:tc>
          <w:tcPr>
            <w:tcW w:w="6944" w:type="dxa"/>
            <w:shd w:val="clear" w:color="auto" w:fill="FFFFFF"/>
            <w:vAlign w:val="center"/>
          </w:tcPr>
          <w:p w14:paraId="78AAB471" w14:textId="77777777" w:rsidR="00BB1F2E" w:rsidRDefault="00BB1F2E" w:rsidP="004016C0">
            <w:pPr>
              <w:rPr>
                <w:rFonts w:ascii="微软雅黑" w:eastAsia="微软雅黑" w:hAnsi="微软雅黑"/>
                <w:lang w:val="en-US" w:eastAsia="zh-CN"/>
              </w:rPr>
            </w:pPr>
            <w:r>
              <w:rPr>
                <w:rFonts w:ascii="微软雅黑" w:eastAsia="微软雅黑" w:hAnsi="微软雅黑" w:hint="eastAsia"/>
                <w:lang w:val="en-US" w:eastAsia="zh-CN"/>
              </w:rPr>
              <w:t>其他状态根据场景可自定义</w:t>
            </w:r>
          </w:p>
        </w:tc>
      </w:tr>
      <w:tr w:rsidR="009B0EAE" w:rsidRPr="00122D23" w14:paraId="185BD4A3" w14:textId="77777777" w:rsidTr="009B0EAE">
        <w:trPr>
          <w:trHeight w:val="425"/>
          <w:jc w:val="center"/>
        </w:trPr>
        <w:tc>
          <w:tcPr>
            <w:tcW w:w="8499" w:type="dxa"/>
            <w:gridSpan w:val="2"/>
            <w:shd w:val="clear" w:color="auto" w:fill="EDF6F9"/>
            <w:vAlign w:val="center"/>
          </w:tcPr>
          <w:p w14:paraId="74706EE9" w14:textId="77777777" w:rsidR="009B0EAE" w:rsidRDefault="009B0EAE" w:rsidP="004016C0">
            <w:pPr>
              <w:rPr>
                <w:rFonts w:ascii="微软雅黑" w:eastAsia="微软雅黑" w:hAnsi="微软雅黑"/>
                <w:lang w:val="en-US" w:eastAsia="zh-CN"/>
              </w:rPr>
            </w:pPr>
            <w:r>
              <w:rPr>
                <w:rFonts w:ascii="微软雅黑" w:eastAsia="微软雅黑" w:hAnsi="微软雅黑"/>
                <w:lang w:val="en-US" w:eastAsia="zh-CN"/>
              </w:rPr>
              <w:t>Web</w:t>
            </w:r>
            <w:r>
              <w:rPr>
                <w:rFonts w:ascii="微软雅黑" w:eastAsia="微软雅黑" w:hAnsi="微软雅黑" w:hint="eastAsia"/>
                <w:lang w:val="en-US" w:eastAsia="zh-CN"/>
              </w:rPr>
              <w:t>端常见错误提示（仅供参考）</w:t>
            </w:r>
          </w:p>
        </w:tc>
      </w:tr>
      <w:tr w:rsidR="009B0EAE" w:rsidRPr="00122D23" w14:paraId="75CFA6B8" w14:textId="77777777" w:rsidTr="00EB64AE">
        <w:trPr>
          <w:trHeight w:val="425"/>
          <w:jc w:val="center"/>
        </w:trPr>
        <w:tc>
          <w:tcPr>
            <w:tcW w:w="8499" w:type="dxa"/>
            <w:gridSpan w:val="2"/>
            <w:shd w:val="clear" w:color="auto" w:fill="FFFFFF"/>
            <w:vAlign w:val="center"/>
          </w:tcPr>
          <w:p w14:paraId="15F92B96"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400 </w:t>
            </w:r>
          </w:p>
          <w:p w14:paraId="1309E014" w14:textId="77777777" w:rsidR="00422517"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400 </w:t>
            </w:r>
            <w:r w:rsidRPr="009B0EAE">
              <w:rPr>
                <w:rFonts w:ascii="微软雅黑" w:eastAsia="微软雅黑" w:hAnsi="微软雅黑" w:hint="eastAsia"/>
                <w:lang w:val="en-US" w:eastAsia="zh-CN"/>
              </w:rPr>
              <w:t>请求出错</w:t>
            </w:r>
            <w:r w:rsidRPr="009B0EAE">
              <w:rPr>
                <w:rFonts w:ascii="微软雅黑" w:eastAsia="微软雅黑" w:hAnsi="微软雅黑"/>
                <w:lang w:val="en-US" w:eastAsia="zh-CN"/>
              </w:rPr>
              <w:t xml:space="preserve"> </w:t>
            </w:r>
          </w:p>
          <w:p w14:paraId="7CE616C9"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lastRenderedPageBreak/>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401 </w:t>
            </w:r>
          </w:p>
          <w:p w14:paraId="22050DB7"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401.1 </w:t>
            </w:r>
            <w:r w:rsidRPr="009B0EAE">
              <w:rPr>
                <w:rFonts w:ascii="微软雅黑" w:eastAsia="微软雅黑" w:hAnsi="微软雅黑" w:hint="eastAsia"/>
                <w:lang w:val="en-US" w:eastAsia="zh-CN"/>
              </w:rPr>
              <w:t>未授权：登录失败</w:t>
            </w:r>
            <w:r w:rsidRPr="009B0EAE">
              <w:rPr>
                <w:rFonts w:ascii="微软雅黑" w:eastAsia="微软雅黑" w:hAnsi="微软雅黑"/>
                <w:lang w:val="en-US" w:eastAsia="zh-CN"/>
              </w:rPr>
              <w:t xml:space="preserve"> </w:t>
            </w:r>
          </w:p>
          <w:p w14:paraId="36EBE026"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401.2 </w:t>
            </w:r>
            <w:r w:rsidRPr="009B0EAE">
              <w:rPr>
                <w:rFonts w:ascii="微软雅黑" w:eastAsia="微软雅黑" w:hAnsi="微软雅黑" w:hint="eastAsia"/>
                <w:lang w:val="en-US" w:eastAsia="zh-CN"/>
              </w:rPr>
              <w:t>未授权：服务器的配置导致登录失败</w:t>
            </w:r>
            <w:r w:rsidRPr="009B0EAE">
              <w:rPr>
                <w:rFonts w:ascii="微软雅黑" w:eastAsia="微软雅黑" w:hAnsi="微软雅黑"/>
                <w:lang w:val="en-US" w:eastAsia="zh-CN"/>
              </w:rPr>
              <w:t xml:space="preserve"> </w:t>
            </w:r>
          </w:p>
          <w:p w14:paraId="1202F443" w14:textId="77777777" w:rsidR="00422517"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401.3 </w:t>
            </w:r>
            <w:r w:rsidRPr="009B0EAE">
              <w:rPr>
                <w:rFonts w:ascii="微软雅黑" w:eastAsia="微软雅黑" w:hAnsi="微软雅黑" w:hint="eastAsia"/>
                <w:lang w:val="en-US" w:eastAsia="zh-CN"/>
              </w:rPr>
              <w:t>未授权：由于资源中的</w:t>
            </w:r>
            <w:r w:rsidRPr="009B0EAE">
              <w:rPr>
                <w:rFonts w:ascii="微软雅黑" w:eastAsia="微软雅黑" w:hAnsi="微软雅黑"/>
                <w:lang w:val="en-US" w:eastAsia="zh-CN"/>
              </w:rPr>
              <w:t xml:space="preserve"> ACL </w:t>
            </w:r>
            <w:r w:rsidRPr="009B0EAE">
              <w:rPr>
                <w:rFonts w:ascii="微软雅黑" w:eastAsia="微软雅黑" w:hAnsi="微软雅黑" w:hint="eastAsia"/>
                <w:lang w:val="en-US" w:eastAsia="zh-CN"/>
              </w:rPr>
              <w:t>而未授权</w:t>
            </w:r>
            <w:r w:rsidRPr="009B0EAE">
              <w:rPr>
                <w:rFonts w:ascii="微软雅黑" w:eastAsia="微软雅黑" w:hAnsi="微软雅黑"/>
                <w:lang w:val="en-US" w:eastAsia="zh-CN"/>
              </w:rPr>
              <w:t xml:space="preserve"> </w:t>
            </w:r>
          </w:p>
          <w:p w14:paraId="16617BBE"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401.4 </w:t>
            </w:r>
            <w:r w:rsidRPr="009B0EAE">
              <w:rPr>
                <w:rFonts w:ascii="微软雅黑" w:eastAsia="微软雅黑" w:hAnsi="微软雅黑" w:hint="eastAsia"/>
                <w:lang w:val="en-US" w:eastAsia="zh-CN"/>
              </w:rPr>
              <w:t>未授权：授权服务被筛选程序拒绝</w:t>
            </w:r>
            <w:r w:rsidRPr="009B0EAE">
              <w:rPr>
                <w:rFonts w:ascii="微软雅黑" w:eastAsia="微软雅黑" w:hAnsi="微软雅黑"/>
                <w:lang w:val="en-US" w:eastAsia="zh-CN"/>
              </w:rPr>
              <w:t xml:space="preserve"> </w:t>
            </w:r>
          </w:p>
          <w:p w14:paraId="34D4F3DA"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401.5 </w:t>
            </w:r>
            <w:r w:rsidRPr="009B0EAE">
              <w:rPr>
                <w:rFonts w:ascii="微软雅黑" w:eastAsia="微软雅黑" w:hAnsi="微软雅黑" w:hint="eastAsia"/>
                <w:lang w:val="en-US" w:eastAsia="zh-CN"/>
              </w:rPr>
              <w:t>未授权：</w:t>
            </w:r>
            <w:r w:rsidRPr="009B0EAE">
              <w:rPr>
                <w:rFonts w:ascii="微软雅黑" w:eastAsia="微软雅黑" w:hAnsi="微软雅黑"/>
                <w:lang w:val="en-US" w:eastAsia="zh-CN"/>
              </w:rPr>
              <w:t xml:space="preserve">ISAPI/CGI </w:t>
            </w:r>
            <w:r w:rsidRPr="009B0EAE">
              <w:rPr>
                <w:rFonts w:ascii="微软雅黑" w:eastAsia="微软雅黑" w:hAnsi="微软雅黑" w:hint="eastAsia"/>
                <w:lang w:val="en-US" w:eastAsia="zh-CN"/>
              </w:rPr>
              <w:t>应用程序的授权失败</w:t>
            </w:r>
            <w:r w:rsidRPr="009B0EAE">
              <w:rPr>
                <w:rFonts w:ascii="微软雅黑" w:eastAsia="微软雅黑" w:hAnsi="微软雅黑"/>
                <w:lang w:val="en-US" w:eastAsia="zh-CN"/>
              </w:rPr>
              <w:t xml:space="preserve"> </w:t>
            </w:r>
          </w:p>
          <w:p w14:paraId="689BC524" w14:textId="77777777" w:rsidR="009B0EAE"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403 </w:t>
            </w:r>
          </w:p>
          <w:p w14:paraId="3AE6D2D7"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403.1 </w:t>
            </w:r>
            <w:r w:rsidRPr="009B0EAE">
              <w:rPr>
                <w:rFonts w:ascii="微软雅黑" w:eastAsia="微软雅黑" w:hAnsi="微软雅黑" w:hint="eastAsia"/>
                <w:lang w:val="en-US" w:eastAsia="zh-CN"/>
              </w:rPr>
              <w:t>禁止：禁止执行访问</w:t>
            </w:r>
            <w:r w:rsidRPr="009B0EAE">
              <w:rPr>
                <w:rFonts w:ascii="微软雅黑" w:eastAsia="微软雅黑" w:hAnsi="微软雅黑"/>
                <w:lang w:val="en-US" w:eastAsia="zh-CN"/>
              </w:rPr>
              <w:t xml:space="preserve"> </w:t>
            </w:r>
          </w:p>
          <w:p w14:paraId="44335700"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403.2 </w:t>
            </w:r>
            <w:r w:rsidRPr="009B0EAE">
              <w:rPr>
                <w:rFonts w:ascii="微软雅黑" w:eastAsia="微软雅黑" w:hAnsi="微软雅黑" w:hint="eastAsia"/>
                <w:lang w:val="en-US" w:eastAsia="zh-CN"/>
              </w:rPr>
              <w:t>禁止：禁止读取访问</w:t>
            </w:r>
            <w:r w:rsidRPr="009B0EAE">
              <w:rPr>
                <w:rFonts w:ascii="微软雅黑" w:eastAsia="微软雅黑" w:hAnsi="微软雅黑"/>
                <w:lang w:val="en-US" w:eastAsia="zh-CN"/>
              </w:rPr>
              <w:t xml:space="preserve"> </w:t>
            </w:r>
          </w:p>
          <w:p w14:paraId="009D6D20"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403.3 </w:t>
            </w:r>
            <w:r w:rsidRPr="009B0EAE">
              <w:rPr>
                <w:rFonts w:ascii="微软雅黑" w:eastAsia="微软雅黑" w:hAnsi="微软雅黑" w:hint="eastAsia"/>
                <w:lang w:val="en-US" w:eastAsia="zh-CN"/>
              </w:rPr>
              <w:t>禁止：禁止写访问</w:t>
            </w:r>
            <w:r w:rsidRPr="009B0EAE">
              <w:rPr>
                <w:rFonts w:ascii="微软雅黑" w:eastAsia="微软雅黑" w:hAnsi="微软雅黑"/>
                <w:lang w:val="en-US" w:eastAsia="zh-CN"/>
              </w:rPr>
              <w:t xml:space="preserve"> </w:t>
            </w:r>
          </w:p>
          <w:p w14:paraId="32701B19"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hint="eastAsia"/>
                <w:lang w:val="en-US" w:eastAsia="zh-CN"/>
              </w:rPr>
              <w:t xml:space="preserve">403.4 禁止：需要 SSL </w:t>
            </w:r>
          </w:p>
          <w:p w14:paraId="11CC69F3"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hint="eastAsia"/>
                <w:lang w:val="en-US" w:eastAsia="zh-CN"/>
              </w:rPr>
              <w:t xml:space="preserve">403.5 禁止：需要 SSL 128 </w:t>
            </w:r>
          </w:p>
          <w:p w14:paraId="6A09426A"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403.6 </w:t>
            </w:r>
            <w:r w:rsidRPr="009B0EAE">
              <w:rPr>
                <w:rFonts w:ascii="微软雅黑" w:eastAsia="微软雅黑" w:hAnsi="微软雅黑" w:hint="eastAsia"/>
                <w:lang w:val="en-US" w:eastAsia="zh-CN"/>
              </w:rPr>
              <w:t>禁止：拒绝</w:t>
            </w:r>
            <w:r w:rsidRPr="009B0EAE">
              <w:rPr>
                <w:rFonts w:ascii="微软雅黑" w:eastAsia="微软雅黑" w:hAnsi="微软雅黑"/>
                <w:lang w:val="en-US" w:eastAsia="zh-CN"/>
              </w:rPr>
              <w:t xml:space="preserve"> IP </w:t>
            </w:r>
            <w:r w:rsidRPr="009B0EAE">
              <w:rPr>
                <w:rFonts w:ascii="微软雅黑" w:eastAsia="微软雅黑" w:hAnsi="微软雅黑" w:hint="eastAsia"/>
                <w:lang w:val="en-US" w:eastAsia="zh-CN"/>
              </w:rPr>
              <w:t>地址</w:t>
            </w:r>
          </w:p>
          <w:p w14:paraId="0045C85F"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403.7 </w:t>
            </w:r>
            <w:r w:rsidRPr="009B0EAE">
              <w:rPr>
                <w:rFonts w:ascii="微软雅黑" w:eastAsia="微软雅黑" w:hAnsi="微软雅黑" w:hint="eastAsia"/>
                <w:lang w:val="en-US" w:eastAsia="zh-CN"/>
              </w:rPr>
              <w:t>禁止：需要用户证书</w:t>
            </w:r>
            <w:r w:rsidRPr="009B0EAE">
              <w:rPr>
                <w:rFonts w:ascii="微软雅黑" w:eastAsia="微软雅黑" w:hAnsi="微软雅黑"/>
                <w:lang w:val="en-US" w:eastAsia="zh-CN"/>
              </w:rPr>
              <w:t xml:space="preserve"> </w:t>
            </w:r>
          </w:p>
          <w:p w14:paraId="102496DE"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403.8 </w:t>
            </w:r>
            <w:r w:rsidRPr="009B0EAE">
              <w:rPr>
                <w:rFonts w:ascii="微软雅黑" w:eastAsia="微软雅黑" w:hAnsi="微软雅黑" w:hint="eastAsia"/>
                <w:lang w:val="en-US" w:eastAsia="zh-CN"/>
              </w:rPr>
              <w:t>禁止：禁止站点访问</w:t>
            </w:r>
            <w:r w:rsidRPr="009B0EAE">
              <w:rPr>
                <w:rFonts w:ascii="微软雅黑" w:eastAsia="微软雅黑" w:hAnsi="微软雅黑"/>
                <w:lang w:val="en-US" w:eastAsia="zh-CN"/>
              </w:rPr>
              <w:t xml:space="preserve"> </w:t>
            </w:r>
          </w:p>
          <w:p w14:paraId="66BC7885"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403.9 </w:t>
            </w:r>
            <w:r w:rsidRPr="009B0EAE">
              <w:rPr>
                <w:rFonts w:ascii="微软雅黑" w:eastAsia="微软雅黑" w:hAnsi="微软雅黑" w:hint="eastAsia"/>
                <w:lang w:val="en-US" w:eastAsia="zh-CN"/>
              </w:rPr>
              <w:t>禁止访问：所连接的用户太多</w:t>
            </w:r>
            <w:r w:rsidRPr="009B0EAE">
              <w:rPr>
                <w:rFonts w:ascii="微软雅黑" w:eastAsia="微软雅黑" w:hAnsi="微软雅黑"/>
                <w:lang w:val="en-US" w:eastAsia="zh-CN"/>
              </w:rPr>
              <w:t xml:space="preserve"> </w:t>
            </w:r>
          </w:p>
          <w:p w14:paraId="67688586"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403.10 </w:t>
            </w:r>
            <w:r w:rsidRPr="009B0EAE">
              <w:rPr>
                <w:rFonts w:ascii="微软雅黑" w:eastAsia="微软雅黑" w:hAnsi="微软雅黑" w:hint="eastAsia"/>
                <w:lang w:val="en-US" w:eastAsia="zh-CN"/>
              </w:rPr>
              <w:t>禁止访问：配置无效</w:t>
            </w:r>
            <w:r w:rsidRPr="009B0EAE">
              <w:rPr>
                <w:rFonts w:ascii="微软雅黑" w:eastAsia="微软雅黑" w:hAnsi="微软雅黑"/>
                <w:lang w:val="en-US" w:eastAsia="zh-CN"/>
              </w:rPr>
              <w:t xml:space="preserve"> </w:t>
            </w:r>
          </w:p>
          <w:p w14:paraId="2FD757B9"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403.11 </w:t>
            </w:r>
            <w:r w:rsidRPr="009B0EAE">
              <w:rPr>
                <w:rFonts w:ascii="微软雅黑" w:eastAsia="微软雅黑" w:hAnsi="微软雅黑" w:hint="eastAsia"/>
                <w:lang w:val="en-US" w:eastAsia="zh-CN"/>
              </w:rPr>
              <w:t>禁止访问：密码已更改</w:t>
            </w:r>
            <w:r w:rsidRPr="009B0EAE">
              <w:rPr>
                <w:rFonts w:ascii="微软雅黑" w:eastAsia="微软雅黑" w:hAnsi="微软雅黑"/>
                <w:lang w:val="en-US" w:eastAsia="zh-CN"/>
              </w:rPr>
              <w:t xml:space="preserve"> </w:t>
            </w:r>
          </w:p>
          <w:p w14:paraId="734D1937"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403.12 </w:t>
            </w:r>
            <w:r w:rsidRPr="009B0EAE">
              <w:rPr>
                <w:rFonts w:ascii="微软雅黑" w:eastAsia="微软雅黑" w:hAnsi="微软雅黑" w:hint="eastAsia"/>
                <w:lang w:val="en-US" w:eastAsia="zh-CN"/>
              </w:rPr>
              <w:t>禁止访问：映射程序拒绝访问</w:t>
            </w:r>
            <w:r w:rsidRPr="009B0EAE">
              <w:rPr>
                <w:rFonts w:ascii="微软雅黑" w:eastAsia="微软雅黑" w:hAnsi="微软雅黑"/>
                <w:lang w:val="en-US" w:eastAsia="zh-CN"/>
              </w:rPr>
              <w:t xml:space="preserve"> </w:t>
            </w:r>
            <w:r w:rsidRPr="009B0EAE">
              <w:rPr>
                <w:rFonts w:ascii="微软雅黑" w:eastAsia="微软雅黑" w:hAnsi="微软雅黑" w:hint="eastAsia"/>
                <w:lang w:val="en-US" w:eastAsia="zh-CN"/>
              </w:rPr>
              <w:t>拒绝用户证书试图访问此</w:t>
            </w:r>
            <w:r w:rsidRPr="009B0EAE">
              <w:rPr>
                <w:rFonts w:ascii="微软雅黑" w:eastAsia="微软雅黑" w:hAnsi="微软雅黑"/>
                <w:lang w:val="en-US" w:eastAsia="zh-CN"/>
              </w:rPr>
              <w:t xml:space="preserve"> Web </w:t>
            </w:r>
            <w:r w:rsidRPr="009B0EAE">
              <w:rPr>
                <w:rFonts w:ascii="微软雅黑" w:eastAsia="微软雅黑" w:hAnsi="微软雅黑" w:hint="eastAsia"/>
                <w:lang w:val="en-US" w:eastAsia="zh-CN"/>
              </w:rPr>
              <w:t>站点。</w:t>
            </w:r>
            <w:r w:rsidRPr="009B0EAE">
              <w:rPr>
                <w:rFonts w:ascii="微软雅黑" w:eastAsia="微软雅黑" w:hAnsi="微软雅黑"/>
                <w:lang w:val="en-US" w:eastAsia="zh-CN"/>
              </w:rPr>
              <w:t xml:space="preserve"> </w:t>
            </w:r>
          </w:p>
          <w:p w14:paraId="6FCD37FB" w14:textId="77777777" w:rsidR="00422517" w:rsidRDefault="00422517" w:rsidP="009B0EAE">
            <w:pPr>
              <w:rPr>
                <w:rFonts w:ascii="微软雅黑" w:eastAsia="微软雅黑" w:hAnsi="微软雅黑"/>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w:t>
            </w:r>
            <w:r w:rsidRPr="00422517">
              <w:rPr>
                <w:rFonts w:ascii="微软雅黑" w:eastAsia="微软雅黑" w:hAnsi="微软雅黑" w:hint="eastAsia"/>
                <w:lang w:val="en-US" w:eastAsia="zh-CN"/>
              </w:rPr>
              <w:t>误</w:t>
            </w:r>
            <w:r w:rsidRPr="00422517">
              <w:rPr>
                <w:rFonts w:ascii="微软雅黑" w:eastAsia="微软雅黑" w:hAnsi="微软雅黑"/>
                <w:lang w:val="en-US" w:eastAsia="zh-CN"/>
              </w:rPr>
              <w:t xml:space="preserve"> </w:t>
            </w:r>
            <w:r w:rsidR="009B0EAE" w:rsidRPr="00422517">
              <w:rPr>
                <w:rFonts w:ascii="微软雅黑" w:eastAsia="微软雅黑" w:hAnsi="微软雅黑" w:hint="eastAsia"/>
                <w:lang w:val="en-US" w:eastAsia="zh-CN"/>
              </w:rPr>
              <w:t xml:space="preserve">404 </w:t>
            </w:r>
          </w:p>
          <w:p w14:paraId="2EE992B1"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hint="eastAsia"/>
                <w:lang w:val="en-US" w:eastAsia="zh-CN"/>
              </w:rPr>
              <w:t xml:space="preserve">404 找不到 </w:t>
            </w:r>
          </w:p>
          <w:p w14:paraId="51AD698A"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405 </w:t>
            </w:r>
          </w:p>
          <w:p w14:paraId="04B6B9CA"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405 </w:t>
            </w:r>
            <w:r w:rsidRPr="009B0EAE">
              <w:rPr>
                <w:rFonts w:ascii="微软雅黑" w:eastAsia="微软雅黑" w:hAnsi="微软雅黑" w:hint="eastAsia"/>
                <w:lang w:val="en-US" w:eastAsia="zh-CN"/>
              </w:rPr>
              <w:t>不允许此方法</w:t>
            </w:r>
            <w:r w:rsidRPr="009B0EAE">
              <w:rPr>
                <w:rFonts w:ascii="微软雅黑" w:eastAsia="微软雅黑" w:hAnsi="微软雅黑"/>
                <w:lang w:val="en-US" w:eastAsia="zh-CN"/>
              </w:rPr>
              <w:t xml:space="preserve"> </w:t>
            </w:r>
          </w:p>
          <w:p w14:paraId="71022803"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406 </w:t>
            </w:r>
          </w:p>
          <w:p w14:paraId="7AC5ECAE"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406 </w:t>
            </w:r>
            <w:r w:rsidRPr="009B0EAE">
              <w:rPr>
                <w:rFonts w:ascii="微软雅黑" w:eastAsia="微软雅黑" w:hAnsi="微软雅黑" w:hint="eastAsia"/>
                <w:lang w:val="en-US" w:eastAsia="zh-CN"/>
              </w:rPr>
              <w:t>不可接受</w:t>
            </w:r>
            <w:r w:rsidRPr="009B0EAE">
              <w:rPr>
                <w:rFonts w:ascii="微软雅黑" w:eastAsia="微软雅黑" w:hAnsi="微软雅黑"/>
                <w:lang w:val="en-US" w:eastAsia="zh-CN"/>
              </w:rPr>
              <w:t xml:space="preserve"> </w:t>
            </w:r>
          </w:p>
          <w:p w14:paraId="1615B724" w14:textId="77777777" w:rsidR="009B0EAE"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407 </w:t>
            </w:r>
          </w:p>
          <w:p w14:paraId="5A1F9128"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407 </w:t>
            </w:r>
            <w:r w:rsidRPr="009B0EAE">
              <w:rPr>
                <w:rFonts w:ascii="微软雅黑" w:eastAsia="微软雅黑" w:hAnsi="微软雅黑" w:hint="eastAsia"/>
                <w:lang w:val="en-US" w:eastAsia="zh-CN"/>
              </w:rPr>
              <w:t>需要代理身份验证</w:t>
            </w:r>
            <w:r w:rsidRPr="009B0EAE">
              <w:rPr>
                <w:rFonts w:ascii="微软雅黑" w:eastAsia="微软雅黑" w:hAnsi="微软雅黑"/>
                <w:lang w:val="en-US" w:eastAsia="zh-CN"/>
              </w:rPr>
              <w:t xml:space="preserve"> </w:t>
            </w:r>
          </w:p>
          <w:p w14:paraId="08108466"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412 </w:t>
            </w:r>
          </w:p>
          <w:p w14:paraId="7CB400DD"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412 </w:t>
            </w:r>
            <w:r w:rsidRPr="009B0EAE">
              <w:rPr>
                <w:rFonts w:ascii="微软雅黑" w:eastAsia="微软雅黑" w:hAnsi="微软雅黑" w:hint="eastAsia"/>
                <w:lang w:val="en-US" w:eastAsia="zh-CN"/>
              </w:rPr>
              <w:t>前提条件失败</w:t>
            </w:r>
            <w:r w:rsidRPr="009B0EAE">
              <w:rPr>
                <w:rFonts w:ascii="微软雅黑" w:eastAsia="微软雅黑" w:hAnsi="微软雅黑"/>
                <w:lang w:val="en-US" w:eastAsia="zh-CN"/>
              </w:rPr>
              <w:t xml:space="preserve"> </w:t>
            </w:r>
          </w:p>
          <w:p w14:paraId="209206E3" w14:textId="77777777" w:rsidR="009B0EAE"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414 </w:t>
            </w:r>
          </w:p>
          <w:p w14:paraId="1D1EFBD2" w14:textId="77777777" w:rsidR="009B0EAE" w:rsidRPr="009B0EAE" w:rsidRDefault="009B0EAE" w:rsidP="009B0EAE">
            <w:pPr>
              <w:rPr>
                <w:rFonts w:ascii="微软雅黑" w:eastAsia="微软雅黑" w:hAnsi="微软雅黑"/>
                <w:lang w:val="en-US" w:eastAsia="zh-CN"/>
              </w:rPr>
            </w:pPr>
            <w:r w:rsidRPr="009B0EAE">
              <w:rPr>
                <w:rFonts w:ascii="微软雅黑" w:eastAsia="微软雅黑" w:hAnsi="微软雅黑"/>
                <w:lang w:val="en-US" w:eastAsia="zh-CN"/>
              </w:rPr>
              <w:t xml:space="preserve">414 Request-URI </w:t>
            </w:r>
            <w:r w:rsidRPr="009B0EAE">
              <w:rPr>
                <w:rFonts w:ascii="微软雅黑" w:eastAsia="微软雅黑" w:hAnsi="微软雅黑" w:hint="eastAsia"/>
                <w:lang w:val="en-US" w:eastAsia="zh-CN"/>
              </w:rPr>
              <w:t>太长</w:t>
            </w:r>
            <w:r w:rsidRPr="009B0EAE">
              <w:rPr>
                <w:rFonts w:ascii="微软雅黑" w:eastAsia="微软雅黑" w:hAnsi="微软雅黑"/>
                <w:lang w:val="en-US" w:eastAsia="zh-CN"/>
              </w:rPr>
              <w:t xml:space="preserve"> </w:t>
            </w:r>
          </w:p>
          <w:p w14:paraId="48AF7A76" w14:textId="77777777" w:rsidR="009B0EAE"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500 </w:t>
            </w:r>
          </w:p>
          <w:p w14:paraId="0EF9CC2C" w14:textId="77777777" w:rsidR="009B0EAE" w:rsidRPr="00422517" w:rsidRDefault="009B0EAE" w:rsidP="009B0EAE">
            <w:pPr>
              <w:rPr>
                <w:rFonts w:ascii="微软雅黑" w:eastAsia="微软雅黑" w:hAnsi="微软雅黑"/>
                <w:lang w:val="en-US" w:eastAsia="zh-CN"/>
              </w:rPr>
            </w:pPr>
            <w:r w:rsidRPr="00422517">
              <w:rPr>
                <w:rFonts w:ascii="微软雅黑" w:eastAsia="微软雅黑" w:hAnsi="微软雅黑"/>
                <w:lang w:val="en-US" w:eastAsia="zh-CN"/>
              </w:rPr>
              <w:t xml:space="preserve">500 </w:t>
            </w:r>
            <w:r w:rsidRPr="00422517">
              <w:rPr>
                <w:rFonts w:ascii="微软雅黑" w:eastAsia="微软雅黑" w:hAnsi="微软雅黑" w:hint="eastAsia"/>
                <w:lang w:val="en-US" w:eastAsia="zh-CN"/>
              </w:rPr>
              <w:t>服务器的内部错误</w:t>
            </w:r>
            <w:r w:rsidRPr="00422517">
              <w:rPr>
                <w:rFonts w:ascii="微软雅黑" w:eastAsia="微软雅黑" w:hAnsi="微软雅黑"/>
                <w:lang w:val="en-US" w:eastAsia="zh-CN"/>
              </w:rPr>
              <w:t xml:space="preserve"> </w:t>
            </w:r>
          </w:p>
          <w:p w14:paraId="201A7C84"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501 </w:t>
            </w:r>
          </w:p>
          <w:p w14:paraId="3327A733" w14:textId="77777777" w:rsidR="009B0EAE" w:rsidRPr="00422517" w:rsidRDefault="009B0EAE" w:rsidP="009B0EAE">
            <w:pPr>
              <w:rPr>
                <w:rFonts w:ascii="微软雅黑" w:eastAsia="微软雅黑" w:hAnsi="微软雅黑"/>
                <w:lang w:val="en-US" w:eastAsia="zh-CN"/>
              </w:rPr>
            </w:pPr>
            <w:r w:rsidRPr="00422517">
              <w:rPr>
                <w:rFonts w:ascii="微软雅黑" w:eastAsia="微软雅黑" w:hAnsi="微软雅黑"/>
                <w:lang w:val="en-US" w:eastAsia="zh-CN"/>
              </w:rPr>
              <w:t xml:space="preserve">501 </w:t>
            </w:r>
            <w:r w:rsidRPr="00422517">
              <w:rPr>
                <w:rFonts w:ascii="微软雅黑" w:eastAsia="微软雅黑" w:hAnsi="微软雅黑" w:hint="eastAsia"/>
                <w:lang w:val="en-US" w:eastAsia="zh-CN"/>
              </w:rPr>
              <w:t>未实现</w:t>
            </w:r>
            <w:r w:rsidRPr="00422517">
              <w:rPr>
                <w:rFonts w:ascii="微软雅黑" w:eastAsia="微软雅黑" w:hAnsi="微软雅黑"/>
                <w:lang w:val="en-US" w:eastAsia="zh-CN"/>
              </w:rPr>
              <w:t xml:space="preserve"> </w:t>
            </w:r>
          </w:p>
          <w:p w14:paraId="134621CD" w14:textId="77777777" w:rsidR="00422517" w:rsidRPr="00422517" w:rsidRDefault="009B0EAE" w:rsidP="009B0EAE">
            <w:pPr>
              <w:rPr>
                <w:rFonts w:ascii="微软雅黑" w:eastAsia="微软雅黑" w:hAnsi="微软雅黑"/>
                <w:b/>
                <w:lang w:val="en-US" w:eastAsia="zh-CN"/>
              </w:rPr>
            </w:pPr>
            <w:r w:rsidRPr="00422517">
              <w:rPr>
                <w:rFonts w:ascii="微软雅黑" w:eastAsia="微软雅黑" w:hAnsi="微软雅黑"/>
                <w:b/>
                <w:lang w:val="en-US" w:eastAsia="zh-CN"/>
              </w:rPr>
              <w:t xml:space="preserve">HTTP </w:t>
            </w:r>
            <w:r w:rsidRPr="00422517">
              <w:rPr>
                <w:rFonts w:ascii="微软雅黑" w:eastAsia="微软雅黑" w:hAnsi="微软雅黑" w:hint="eastAsia"/>
                <w:b/>
                <w:lang w:val="en-US" w:eastAsia="zh-CN"/>
              </w:rPr>
              <w:t>错误</w:t>
            </w:r>
            <w:r w:rsidRPr="00422517">
              <w:rPr>
                <w:rFonts w:ascii="微软雅黑" w:eastAsia="微软雅黑" w:hAnsi="微软雅黑"/>
                <w:b/>
                <w:lang w:val="en-US" w:eastAsia="zh-CN"/>
              </w:rPr>
              <w:t xml:space="preserve"> 502 </w:t>
            </w:r>
          </w:p>
          <w:p w14:paraId="048B79E3" w14:textId="77777777" w:rsidR="009B0EAE" w:rsidRPr="00422517" w:rsidRDefault="009B0EAE" w:rsidP="009B0EAE">
            <w:pPr>
              <w:rPr>
                <w:rFonts w:ascii="微软雅黑" w:eastAsia="微软雅黑" w:hAnsi="微软雅黑"/>
                <w:lang w:val="en-US" w:eastAsia="zh-CN"/>
              </w:rPr>
            </w:pPr>
            <w:r w:rsidRPr="00422517">
              <w:rPr>
                <w:rFonts w:ascii="微软雅黑" w:eastAsia="微软雅黑" w:hAnsi="微软雅黑"/>
                <w:lang w:val="en-US" w:eastAsia="zh-CN"/>
              </w:rPr>
              <w:t xml:space="preserve">502 </w:t>
            </w:r>
            <w:r w:rsidRPr="00422517">
              <w:rPr>
                <w:rFonts w:ascii="微软雅黑" w:eastAsia="微软雅黑" w:hAnsi="微软雅黑" w:hint="eastAsia"/>
                <w:lang w:val="en-US" w:eastAsia="zh-CN"/>
              </w:rPr>
              <w:t>网关出错</w:t>
            </w:r>
            <w:r w:rsidRPr="00422517">
              <w:rPr>
                <w:rFonts w:ascii="微软雅黑" w:eastAsia="微软雅黑" w:hAnsi="微软雅黑"/>
                <w:lang w:val="en-US" w:eastAsia="zh-CN"/>
              </w:rPr>
              <w:t xml:space="preserve"> </w:t>
            </w:r>
          </w:p>
        </w:tc>
      </w:tr>
      <w:tr w:rsidR="00422517" w:rsidRPr="00122D23" w14:paraId="273FC35A" w14:textId="77777777" w:rsidTr="00EB64AE">
        <w:trPr>
          <w:trHeight w:val="425"/>
          <w:jc w:val="center"/>
        </w:trPr>
        <w:tc>
          <w:tcPr>
            <w:tcW w:w="8499" w:type="dxa"/>
            <w:gridSpan w:val="2"/>
            <w:shd w:val="clear" w:color="auto" w:fill="FFFFFF"/>
            <w:vAlign w:val="center"/>
          </w:tcPr>
          <w:p w14:paraId="3A3BD5F5" w14:textId="77777777" w:rsidR="00422517" w:rsidRDefault="00422517" w:rsidP="009B0EAE">
            <w:pPr>
              <w:rPr>
                <w:rFonts w:ascii="微软雅黑" w:eastAsia="微软雅黑" w:hAnsi="微软雅黑"/>
                <w:b/>
                <w:lang w:val="en-US" w:eastAsia="zh-CN"/>
              </w:rPr>
            </w:pPr>
            <w:r>
              <w:rPr>
                <w:rFonts w:ascii="微软雅黑" w:eastAsia="微软雅黑" w:hAnsi="微软雅黑" w:hint="eastAsia"/>
                <w:b/>
                <w:lang w:val="en-US" w:eastAsia="zh-CN"/>
              </w:rPr>
              <w:lastRenderedPageBreak/>
              <w:t>示例图：</w:t>
            </w:r>
          </w:p>
          <w:p w14:paraId="248BEE40" w14:textId="77777777" w:rsidR="00422517" w:rsidRPr="00422517" w:rsidRDefault="00422517" w:rsidP="009B0EAE">
            <w:pPr>
              <w:rPr>
                <w:rFonts w:ascii="微软雅黑" w:eastAsia="微软雅黑" w:hAnsi="微软雅黑"/>
                <w:b/>
                <w:lang w:val="en-US" w:eastAsia="zh-CN"/>
              </w:rPr>
            </w:pPr>
            <w:r>
              <w:rPr>
                <w:noProof/>
                <w:lang w:val="en-US" w:eastAsia="zh-CN"/>
              </w:rPr>
              <w:lastRenderedPageBreak/>
              <w:drawing>
                <wp:inline distT="0" distB="0" distL="0" distR="0" wp14:anchorId="1D86FD05" wp14:editId="5EA57218">
                  <wp:extent cx="5259705" cy="43757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9705" cy="4375785"/>
                          </a:xfrm>
                          <a:prstGeom prst="rect">
                            <a:avLst/>
                          </a:prstGeom>
                        </pic:spPr>
                      </pic:pic>
                    </a:graphicData>
                  </a:graphic>
                </wp:inline>
              </w:drawing>
            </w:r>
          </w:p>
        </w:tc>
      </w:tr>
    </w:tbl>
    <w:p w14:paraId="54360CB7" w14:textId="77777777" w:rsidR="005F66EE" w:rsidRPr="005F66EE" w:rsidRDefault="005F66EE" w:rsidP="005F66EE">
      <w:pPr>
        <w:rPr>
          <w:rFonts w:ascii="微软雅黑" w:eastAsia="微软雅黑" w:hAnsi="微软雅黑"/>
        </w:rPr>
      </w:pPr>
    </w:p>
    <w:p w14:paraId="3892AB16" w14:textId="77777777" w:rsidR="005F66EE" w:rsidRPr="004016C0" w:rsidRDefault="005F66EE" w:rsidP="005F66EE">
      <w:pPr>
        <w:rPr>
          <w:rFonts w:ascii="微软雅黑" w:hAnsi="微软雅黑"/>
        </w:rPr>
        <w:sectPr w:rsidR="005F66EE" w:rsidRPr="004016C0">
          <w:footerReference w:type="default" r:id="rId20"/>
          <w:pgSz w:w="11907" w:h="16840"/>
          <w:pgMar w:top="1085" w:right="1418" w:bottom="1134" w:left="1134" w:header="176" w:footer="0" w:gutter="0"/>
          <w:cols w:space="720"/>
        </w:sectPr>
      </w:pPr>
    </w:p>
    <w:p w14:paraId="6DBA4654" w14:textId="77777777" w:rsidR="00E96B5F" w:rsidRPr="00122D23" w:rsidRDefault="00211ABF">
      <w:pPr>
        <w:widowControl w:val="0"/>
        <w:numPr>
          <w:ilvl w:val="0"/>
          <w:numId w:val="13"/>
        </w:numPr>
        <w:spacing w:line="720" w:lineRule="auto"/>
        <w:jc w:val="both"/>
        <w:outlineLvl w:val="0"/>
        <w:rPr>
          <w:rFonts w:ascii="微软雅黑" w:eastAsia="微软雅黑" w:hAnsi="微软雅黑"/>
          <w:b/>
          <w:sz w:val="28"/>
          <w:szCs w:val="28"/>
        </w:rPr>
      </w:pPr>
      <w:bookmarkStart w:id="16" w:name="_Toc514236078"/>
      <w:bookmarkStart w:id="17" w:name="_Toc197673462"/>
      <w:bookmarkStart w:id="18" w:name="_Toc528854872"/>
      <w:bookmarkEnd w:id="1"/>
      <w:bookmarkEnd w:id="14"/>
      <w:r w:rsidRPr="00122D23">
        <w:rPr>
          <w:rFonts w:ascii="微软雅黑" w:eastAsia="微软雅黑" w:hAnsi="微软雅黑" w:hint="eastAsia"/>
          <w:b/>
          <w:sz w:val="28"/>
          <w:szCs w:val="28"/>
        </w:rPr>
        <w:lastRenderedPageBreak/>
        <w:t>UC部分</w:t>
      </w:r>
      <w:bookmarkEnd w:id="16"/>
      <w:bookmarkEnd w:id="17"/>
      <w:bookmarkEnd w:id="18"/>
    </w:p>
    <w:p w14:paraId="1E28EE77" w14:textId="77777777" w:rsidR="005C0C18" w:rsidRPr="00437C76"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rPr>
      </w:pPr>
      <w:bookmarkStart w:id="19" w:name="_Toc514236079"/>
      <w:bookmarkStart w:id="20" w:name="_Toc528854873"/>
      <w:r>
        <w:rPr>
          <w:rFonts w:ascii="微软雅黑" w:eastAsia="微软雅黑" w:hAnsi="微软雅黑" w:hint="eastAsia"/>
          <w:b/>
          <w:sz w:val="24"/>
          <w:lang w:eastAsia="zh-CN"/>
        </w:rPr>
        <w:t>2.1.</w:t>
      </w:r>
      <w:r w:rsidRPr="00122D23">
        <w:rPr>
          <w:rFonts w:ascii="微软雅黑" w:eastAsia="微软雅黑" w:hAnsi="微软雅黑" w:hint="eastAsia"/>
          <w:b/>
          <w:sz w:val="24"/>
          <w:lang w:eastAsia="zh-CN"/>
        </w:rPr>
        <w:t>入口</w:t>
      </w:r>
      <w:r w:rsidRPr="00122D23">
        <w:rPr>
          <w:rFonts w:ascii="微软雅黑" w:eastAsia="微软雅黑" w:hAnsi="微软雅黑"/>
          <w:b/>
          <w:sz w:val="24"/>
          <w:lang w:eastAsia="zh-CN"/>
        </w:rPr>
        <w:t>配置</w:t>
      </w:r>
      <w:bookmarkStart w:id="21" w:name="_Toc197673464"/>
      <w:bookmarkEnd w:id="19"/>
      <w:bookmarkEnd w:id="20"/>
    </w:p>
    <w:p w14:paraId="23511F14" w14:textId="77777777" w:rsidR="005C0C18" w:rsidRPr="00122D23"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rPr>
      </w:pPr>
      <w:bookmarkStart w:id="22" w:name="数据采集字段"/>
      <w:bookmarkStart w:id="23" w:name="_Toc514236081"/>
      <w:bookmarkStart w:id="24" w:name="_Toc528854874"/>
      <w:r>
        <w:rPr>
          <w:rFonts w:ascii="微软雅黑" w:eastAsia="微软雅黑" w:hAnsi="微软雅黑" w:hint="eastAsia"/>
          <w:b/>
          <w:sz w:val="24"/>
          <w:lang w:eastAsia="zh-CN"/>
        </w:rPr>
        <w:t>2.2.</w:t>
      </w:r>
      <w:r w:rsidRPr="00122D23">
        <w:rPr>
          <w:rFonts w:ascii="微软雅黑" w:eastAsia="微软雅黑" w:hAnsi="微软雅黑" w:hint="eastAsia"/>
          <w:b/>
          <w:sz w:val="24"/>
          <w:lang w:eastAsia="zh-CN"/>
        </w:rPr>
        <w:t>投保过程</w:t>
      </w:r>
      <w:r w:rsidRPr="00122D23">
        <w:rPr>
          <w:rFonts w:ascii="微软雅黑" w:eastAsia="微软雅黑" w:hAnsi="微软雅黑"/>
          <w:b/>
          <w:sz w:val="24"/>
          <w:lang w:eastAsia="zh-CN"/>
        </w:rPr>
        <w:t>中</w:t>
      </w:r>
      <w:r w:rsidRPr="00122D23">
        <w:rPr>
          <w:rFonts w:ascii="微软雅黑" w:eastAsia="微软雅黑" w:hAnsi="微软雅黑" w:hint="eastAsia"/>
          <w:b/>
          <w:sz w:val="24"/>
          <w:lang w:eastAsia="zh-CN"/>
        </w:rPr>
        <w:t>相关</w:t>
      </w:r>
      <w:r w:rsidRPr="00122D23">
        <w:rPr>
          <w:rFonts w:ascii="微软雅黑" w:eastAsia="微软雅黑" w:hAnsi="微软雅黑"/>
          <w:b/>
          <w:sz w:val="24"/>
        </w:rPr>
        <w:t>数据</w:t>
      </w:r>
      <w:r w:rsidRPr="00122D23">
        <w:rPr>
          <w:rFonts w:ascii="微软雅黑" w:eastAsia="微软雅黑" w:hAnsi="微软雅黑" w:hint="eastAsia"/>
          <w:b/>
          <w:sz w:val="24"/>
          <w:lang w:eastAsia="zh-CN"/>
        </w:rPr>
        <w:t>说明</w:t>
      </w:r>
      <w:bookmarkEnd w:id="22"/>
      <w:bookmarkEnd w:id="23"/>
      <w:bookmarkEnd w:id="24"/>
    </w:p>
    <w:tbl>
      <w:tblPr>
        <w:tblW w:w="8505" w:type="dxa"/>
        <w:jc w:val="center"/>
        <w:tblLayout w:type="fixed"/>
        <w:tblLook w:val="04A0" w:firstRow="1" w:lastRow="0" w:firstColumn="1" w:lastColumn="0" w:noHBand="0" w:noVBand="1"/>
      </w:tblPr>
      <w:tblGrid>
        <w:gridCol w:w="1560"/>
        <w:gridCol w:w="1587"/>
        <w:gridCol w:w="5358"/>
      </w:tblGrid>
      <w:tr w:rsidR="005C0C18" w:rsidRPr="00122D23" w14:paraId="647D62BE" w14:textId="77777777" w:rsidTr="00A96C8E">
        <w:trPr>
          <w:trHeight w:val="414"/>
          <w:jc w:val="center"/>
        </w:trPr>
        <w:tc>
          <w:tcPr>
            <w:tcW w:w="156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bottom"/>
          </w:tcPr>
          <w:p w14:paraId="7A21FF8E" w14:textId="77777777" w:rsidR="005C0C18" w:rsidRPr="00122D23" w:rsidRDefault="005C0C18">
            <w:pPr>
              <w:rPr>
                <w:rFonts w:ascii="微软雅黑" w:eastAsia="微软雅黑" w:hAnsi="微软雅黑" w:cs="Arial Unicode MS"/>
                <w:b/>
                <w:sz w:val="22"/>
                <w:szCs w:val="22"/>
                <w:lang w:val="en-US" w:eastAsia="zh-CN"/>
              </w:rPr>
            </w:pPr>
            <w:r w:rsidRPr="00122D23">
              <w:rPr>
                <w:rFonts w:ascii="微软雅黑" w:eastAsia="微软雅黑" w:hAnsi="微软雅黑" w:cs="Arial Unicode MS"/>
                <w:b/>
                <w:sz w:val="22"/>
                <w:szCs w:val="22"/>
                <w:lang w:val="en-US" w:eastAsia="zh-CN"/>
              </w:rPr>
              <w:t>字段名称</w:t>
            </w:r>
          </w:p>
        </w:tc>
        <w:tc>
          <w:tcPr>
            <w:tcW w:w="1587"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0555DAC2" w14:textId="77777777" w:rsidR="005C0C18" w:rsidRPr="00122D23" w:rsidRDefault="005C0C18">
            <w:pPr>
              <w:rPr>
                <w:rFonts w:ascii="微软雅黑" w:eastAsia="微软雅黑" w:hAnsi="微软雅黑" w:cs="Arial Unicode MS"/>
                <w:b/>
                <w:sz w:val="22"/>
                <w:szCs w:val="22"/>
                <w:lang w:val="en-US" w:eastAsia="zh-CN"/>
              </w:rPr>
            </w:pPr>
            <w:r w:rsidRPr="00122D23">
              <w:rPr>
                <w:rFonts w:ascii="微软雅黑" w:eastAsia="微软雅黑" w:hAnsi="微软雅黑" w:cs="Arial Unicode MS"/>
                <w:b/>
                <w:sz w:val="22"/>
                <w:szCs w:val="22"/>
                <w:lang w:val="en-US" w:eastAsia="zh-CN"/>
              </w:rPr>
              <w:t>字段英文名称</w:t>
            </w:r>
          </w:p>
        </w:tc>
        <w:tc>
          <w:tcPr>
            <w:tcW w:w="5358" w:type="dxa"/>
            <w:tcBorders>
              <w:top w:val="single" w:sz="4" w:space="0" w:color="auto"/>
              <w:left w:val="nil"/>
              <w:bottom w:val="single" w:sz="4" w:space="0" w:color="auto"/>
              <w:right w:val="single" w:sz="4" w:space="0" w:color="auto"/>
            </w:tcBorders>
            <w:shd w:val="clear" w:color="auto" w:fill="DEEAF6" w:themeFill="accent1" w:themeFillTint="33"/>
            <w:vAlign w:val="bottom"/>
          </w:tcPr>
          <w:p w14:paraId="49B5F4CE" w14:textId="77777777" w:rsidR="005C0C18" w:rsidRPr="00122D23" w:rsidRDefault="005C0C18">
            <w:pPr>
              <w:rPr>
                <w:rFonts w:ascii="微软雅黑" w:eastAsia="微软雅黑" w:hAnsi="微软雅黑" w:cs="Arial Unicode MS"/>
                <w:b/>
                <w:sz w:val="22"/>
                <w:szCs w:val="22"/>
                <w:lang w:val="en-US" w:eastAsia="zh-CN"/>
              </w:rPr>
            </w:pPr>
            <w:r w:rsidRPr="00122D23">
              <w:rPr>
                <w:rFonts w:ascii="微软雅黑" w:eastAsia="微软雅黑" w:hAnsi="微软雅黑" w:cs="Arial Unicode MS"/>
                <w:b/>
                <w:sz w:val="22"/>
                <w:szCs w:val="22"/>
                <w:lang w:val="en-US" w:eastAsia="zh-CN"/>
              </w:rPr>
              <w:t>说明</w:t>
            </w:r>
          </w:p>
        </w:tc>
      </w:tr>
      <w:tr w:rsidR="005C0C18" w:rsidRPr="00122D23" w14:paraId="57FAB7D3"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3942000B"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车牌照</w:t>
            </w:r>
            <w:r w:rsidRPr="00122D23">
              <w:rPr>
                <w:rFonts w:ascii="微软雅黑" w:eastAsia="微软雅黑" w:hAnsi="微软雅黑" w:cs="Arial Unicode MS"/>
                <w:sz w:val="22"/>
                <w:szCs w:val="22"/>
                <w:lang w:val="en-US" w:eastAsia="zh-CN"/>
              </w:rPr>
              <w:t>号</w:t>
            </w:r>
          </w:p>
        </w:tc>
        <w:tc>
          <w:tcPr>
            <w:tcW w:w="1587" w:type="dxa"/>
            <w:tcBorders>
              <w:top w:val="nil"/>
              <w:left w:val="nil"/>
              <w:bottom w:val="single" w:sz="4" w:space="0" w:color="auto"/>
              <w:right w:val="single" w:sz="4" w:space="0" w:color="auto"/>
            </w:tcBorders>
            <w:shd w:val="clear" w:color="auto" w:fill="auto"/>
            <w:vAlign w:val="bottom"/>
          </w:tcPr>
          <w:p w14:paraId="34088ADA"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46C39367"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车辆登记</w:t>
            </w:r>
            <w:r w:rsidRPr="00122D23">
              <w:rPr>
                <w:rFonts w:ascii="微软雅黑" w:eastAsia="微软雅黑" w:hAnsi="微软雅黑" w:cs="Arial Unicode MS"/>
                <w:sz w:val="22"/>
                <w:szCs w:val="22"/>
                <w:lang w:val="en-US" w:eastAsia="zh-CN"/>
              </w:rPr>
              <w:t>的车牌照号码（</w:t>
            </w:r>
            <w:r w:rsidRPr="00122D23">
              <w:rPr>
                <w:rFonts w:ascii="微软雅黑" w:eastAsia="微软雅黑" w:hAnsi="微软雅黑" w:cs="Arial Unicode MS" w:hint="eastAsia"/>
                <w:sz w:val="22"/>
                <w:szCs w:val="22"/>
                <w:lang w:val="en-US" w:eastAsia="zh-CN"/>
              </w:rPr>
              <w:t>新车</w:t>
            </w:r>
            <w:r w:rsidRPr="00122D23">
              <w:rPr>
                <w:rFonts w:ascii="微软雅黑" w:eastAsia="微软雅黑" w:hAnsi="微软雅黑" w:cs="Arial Unicode MS"/>
                <w:sz w:val="22"/>
                <w:szCs w:val="22"/>
                <w:lang w:val="en-US" w:eastAsia="zh-CN"/>
              </w:rPr>
              <w:t>可为空）</w:t>
            </w:r>
          </w:p>
        </w:tc>
      </w:tr>
      <w:tr w:rsidR="005C0C18" w:rsidRPr="00122D23" w14:paraId="479DBAD9"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486AF896"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车架号</w:t>
            </w:r>
          </w:p>
        </w:tc>
        <w:tc>
          <w:tcPr>
            <w:tcW w:w="1587" w:type="dxa"/>
            <w:tcBorders>
              <w:top w:val="nil"/>
              <w:left w:val="nil"/>
              <w:bottom w:val="single" w:sz="4" w:space="0" w:color="auto"/>
              <w:right w:val="single" w:sz="4" w:space="0" w:color="auto"/>
            </w:tcBorders>
            <w:shd w:val="clear" w:color="auto" w:fill="auto"/>
            <w:vAlign w:val="bottom"/>
          </w:tcPr>
          <w:p w14:paraId="4ACF71A7"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1347E15F"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宋体"/>
                <w:sz w:val="22"/>
                <w:szCs w:val="22"/>
                <w:lang w:val="en-US" w:eastAsia="zh-CN"/>
              </w:rPr>
              <w:t>车辆</w:t>
            </w:r>
            <w:r w:rsidRPr="00122D23">
              <w:rPr>
                <w:rFonts w:ascii="微软雅黑" w:eastAsia="微软雅黑" w:hAnsi="微软雅黑" w:cs="MS Mincho"/>
                <w:sz w:val="22"/>
                <w:szCs w:val="22"/>
                <w:lang w:val="en-US" w:eastAsia="zh-CN"/>
              </w:rPr>
              <w:t>的唯一</w:t>
            </w:r>
            <w:r w:rsidRPr="00122D23">
              <w:rPr>
                <w:rFonts w:ascii="微软雅黑" w:eastAsia="微软雅黑" w:hAnsi="微软雅黑" w:cs="宋体"/>
                <w:sz w:val="22"/>
                <w:szCs w:val="22"/>
                <w:lang w:val="en-US" w:eastAsia="zh-CN"/>
              </w:rPr>
              <w:t>标识</w:t>
            </w:r>
          </w:p>
        </w:tc>
      </w:tr>
      <w:tr w:rsidR="005C0C18" w:rsidRPr="00122D23" w14:paraId="2903F784"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0915FFA9" w14:textId="77777777" w:rsidR="005C0C18" w:rsidRPr="00122D23" w:rsidRDefault="005C0C18">
            <w:pPr>
              <w:rPr>
                <w:rFonts w:ascii="微软雅黑" w:eastAsia="微软雅黑" w:hAnsi="微软雅黑" w:cs="Arial"/>
                <w:sz w:val="22"/>
                <w:szCs w:val="22"/>
                <w:lang w:val="en-US" w:eastAsia="zh-CN"/>
              </w:rPr>
            </w:pPr>
            <w:r w:rsidRPr="00122D23">
              <w:rPr>
                <w:rFonts w:ascii="微软雅黑" w:eastAsia="微软雅黑" w:hAnsi="微软雅黑" w:cs="Arial"/>
                <w:sz w:val="22"/>
                <w:szCs w:val="22"/>
                <w:lang w:val="en-US" w:eastAsia="zh-CN"/>
              </w:rPr>
              <w:t>发动机号</w:t>
            </w:r>
          </w:p>
        </w:tc>
        <w:tc>
          <w:tcPr>
            <w:tcW w:w="1587" w:type="dxa"/>
            <w:tcBorders>
              <w:top w:val="nil"/>
              <w:left w:val="nil"/>
              <w:bottom w:val="single" w:sz="4" w:space="0" w:color="auto"/>
              <w:right w:val="single" w:sz="4" w:space="0" w:color="auto"/>
            </w:tcBorders>
            <w:shd w:val="clear" w:color="auto" w:fill="auto"/>
            <w:vAlign w:val="bottom"/>
          </w:tcPr>
          <w:p w14:paraId="2BFDAE4B" w14:textId="77777777" w:rsidR="005C0C18" w:rsidRPr="00122D23" w:rsidRDefault="005C0C18">
            <w:pPr>
              <w:rPr>
                <w:rFonts w:ascii="微软雅黑" w:eastAsia="微软雅黑" w:hAnsi="微软雅黑" w:cs="Arial"/>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3E143A0E" w14:textId="77777777" w:rsidR="005C0C18" w:rsidRPr="00122D23" w:rsidRDefault="005C0C18">
            <w:pPr>
              <w:rPr>
                <w:rFonts w:ascii="微软雅黑" w:eastAsia="微软雅黑" w:hAnsi="微软雅黑" w:cs="Arial"/>
                <w:sz w:val="22"/>
                <w:szCs w:val="22"/>
                <w:lang w:val="en-US" w:eastAsia="zh-CN"/>
              </w:rPr>
            </w:pPr>
            <w:r w:rsidRPr="00122D23">
              <w:rPr>
                <w:rFonts w:ascii="微软雅黑" w:eastAsia="微软雅黑" w:hAnsi="微软雅黑" w:cs="Arial"/>
                <w:sz w:val="22"/>
                <w:szCs w:val="22"/>
                <w:lang w:val="en-US" w:eastAsia="zh-CN"/>
              </w:rPr>
              <w:t>车辆发动机的唯一标识</w:t>
            </w:r>
          </w:p>
        </w:tc>
      </w:tr>
      <w:tr w:rsidR="005C0C18" w:rsidRPr="00122D23" w14:paraId="64411822"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183B40EC"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w:t>
            </w:r>
            <w:r w:rsidRPr="00122D23">
              <w:rPr>
                <w:rFonts w:ascii="微软雅黑" w:eastAsia="微软雅黑" w:hAnsi="微软雅黑" w:cs="Arial Unicode MS"/>
                <w:sz w:val="22"/>
                <w:szCs w:val="22"/>
                <w:lang w:val="en-US" w:eastAsia="zh-CN"/>
              </w:rPr>
              <w:t>品牌</w:t>
            </w:r>
          </w:p>
        </w:tc>
        <w:tc>
          <w:tcPr>
            <w:tcW w:w="1587" w:type="dxa"/>
            <w:tcBorders>
              <w:top w:val="nil"/>
              <w:left w:val="nil"/>
              <w:bottom w:val="single" w:sz="4" w:space="0" w:color="auto"/>
              <w:right w:val="single" w:sz="4" w:space="0" w:color="auto"/>
            </w:tcBorders>
            <w:shd w:val="clear" w:color="auto" w:fill="auto"/>
            <w:vAlign w:val="bottom"/>
          </w:tcPr>
          <w:p w14:paraId="34365987"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241567F0"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w:t>
            </w:r>
            <w:r w:rsidRPr="00122D23">
              <w:rPr>
                <w:rFonts w:ascii="微软雅黑" w:eastAsia="微软雅黑" w:hAnsi="微软雅黑" w:cs="Arial Unicode MS"/>
                <w:sz w:val="22"/>
                <w:szCs w:val="22"/>
                <w:lang w:val="en-US" w:eastAsia="zh-CN"/>
              </w:rPr>
              <w:t>的品牌</w:t>
            </w:r>
          </w:p>
        </w:tc>
      </w:tr>
      <w:tr w:rsidR="005C0C18" w:rsidRPr="00122D23" w14:paraId="7E2A27A9"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3047C82A"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车辆型号</w:t>
            </w:r>
          </w:p>
        </w:tc>
        <w:tc>
          <w:tcPr>
            <w:tcW w:w="1587" w:type="dxa"/>
            <w:tcBorders>
              <w:top w:val="nil"/>
              <w:left w:val="nil"/>
              <w:bottom w:val="single" w:sz="4" w:space="0" w:color="auto"/>
              <w:right w:val="single" w:sz="4" w:space="0" w:color="auto"/>
            </w:tcBorders>
            <w:shd w:val="clear" w:color="auto" w:fill="auto"/>
            <w:vAlign w:val="bottom"/>
          </w:tcPr>
          <w:p w14:paraId="4CD6B7BE"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6453CE9C"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w:t>
            </w:r>
            <w:r w:rsidRPr="00122D23">
              <w:rPr>
                <w:rFonts w:ascii="微软雅黑" w:eastAsia="微软雅黑" w:hAnsi="微软雅黑" w:cs="Arial Unicode MS"/>
                <w:sz w:val="22"/>
                <w:szCs w:val="22"/>
                <w:lang w:val="en-US" w:eastAsia="zh-CN"/>
              </w:rPr>
              <w:t>额车型号代码</w:t>
            </w:r>
          </w:p>
        </w:tc>
      </w:tr>
      <w:tr w:rsidR="005C0C18" w:rsidRPr="00122D23" w14:paraId="159ADDB6" w14:textId="77777777" w:rsidTr="009E0BB5">
        <w:trPr>
          <w:trHeight w:val="354"/>
          <w:jc w:val="center"/>
        </w:trPr>
        <w:tc>
          <w:tcPr>
            <w:tcW w:w="1560" w:type="dxa"/>
            <w:tcBorders>
              <w:top w:val="nil"/>
              <w:left w:val="single" w:sz="4" w:space="0" w:color="auto"/>
              <w:bottom w:val="single" w:sz="4" w:space="0" w:color="auto"/>
              <w:right w:val="single" w:sz="4" w:space="0" w:color="auto"/>
            </w:tcBorders>
            <w:shd w:val="clear" w:color="auto" w:fill="auto"/>
            <w:vAlign w:val="center"/>
          </w:tcPr>
          <w:p w14:paraId="32407B4D"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初登</w:t>
            </w:r>
            <w:r w:rsidRPr="00122D23">
              <w:rPr>
                <w:rFonts w:ascii="微软雅黑" w:eastAsia="微软雅黑" w:hAnsi="微软雅黑" w:cs="Arial Unicode MS"/>
                <w:sz w:val="22"/>
                <w:szCs w:val="22"/>
                <w:lang w:val="en-US" w:eastAsia="zh-CN"/>
              </w:rPr>
              <w:t>日期</w:t>
            </w:r>
          </w:p>
        </w:tc>
        <w:tc>
          <w:tcPr>
            <w:tcW w:w="1587" w:type="dxa"/>
            <w:tcBorders>
              <w:top w:val="nil"/>
              <w:left w:val="nil"/>
              <w:bottom w:val="single" w:sz="4" w:space="0" w:color="auto"/>
              <w:right w:val="single" w:sz="4" w:space="0" w:color="auto"/>
            </w:tcBorders>
            <w:shd w:val="clear" w:color="auto" w:fill="auto"/>
            <w:vAlign w:val="center"/>
          </w:tcPr>
          <w:p w14:paraId="6EC70B04"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64FE94AF"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车辆</w:t>
            </w:r>
            <w:r w:rsidRPr="00122D23">
              <w:rPr>
                <w:rFonts w:ascii="微软雅黑" w:eastAsia="微软雅黑" w:hAnsi="微软雅黑" w:cs="Arial Unicode MS"/>
                <w:sz w:val="22"/>
                <w:szCs w:val="22"/>
                <w:lang w:val="en-US" w:eastAsia="zh-CN"/>
              </w:rPr>
              <w:t>第一次被登记（</w:t>
            </w:r>
            <w:r w:rsidRPr="00122D23">
              <w:rPr>
                <w:rFonts w:ascii="微软雅黑" w:eastAsia="微软雅黑" w:hAnsi="微软雅黑" w:cs="Arial Unicode MS" w:hint="eastAsia"/>
                <w:sz w:val="22"/>
                <w:szCs w:val="22"/>
                <w:lang w:val="en-US" w:eastAsia="zh-CN"/>
              </w:rPr>
              <w:t>机动车</w:t>
            </w:r>
            <w:r w:rsidRPr="00122D23">
              <w:rPr>
                <w:rFonts w:ascii="微软雅黑" w:eastAsia="微软雅黑" w:hAnsi="微软雅黑" w:cs="Arial Unicode MS"/>
                <w:sz w:val="22"/>
                <w:szCs w:val="22"/>
                <w:lang w:val="en-US" w:eastAsia="zh-CN"/>
              </w:rPr>
              <w:t>登记证书）</w:t>
            </w:r>
            <w:r w:rsidRPr="00122D23">
              <w:rPr>
                <w:rFonts w:ascii="微软雅黑" w:eastAsia="微软雅黑" w:hAnsi="微软雅黑" w:cs="Arial Unicode MS" w:hint="eastAsia"/>
                <w:sz w:val="22"/>
                <w:szCs w:val="22"/>
                <w:lang w:val="en-US" w:eastAsia="zh-CN"/>
              </w:rPr>
              <w:t>的</w:t>
            </w:r>
            <w:r w:rsidRPr="00122D23">
              <w:rPr>
                <w:rFonts w:ascii="微软雅黑" w:eastAsia="微软雅黑" w:hAnsi="微软雅黑" w:cs="Arial Unicode MS"/>
                <w:sz w:val="22"/>
                <w:szCs w:val="22"/>
                <w:lang w:val="en-US" w:eastAsia="zh-CN"/>
              </w:rPr>
              <w:t>日期</w:t>
            </w:r>
          </w:p>
        </w:tc>
      </w:tr>
      <w:tr w:rsidR="005C0C18" w:rsidRPr="00122D23" w14:paraId="4F735D1A"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71384450"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发证</w:t>
            </w:r>
            <w:r w:rsidRPr="00122D23">
              <w:rPr>
                <w:rFonts w:ascii="微软雅黑" w:eastAsia="微软雅黑" w:hAnsi="微软雅黑" w:cs="Arial Unicode MS"/>
                <w:sz w:val="22"/>
                <w:szCs w:val="22"/>
                <w:lang w:val="en-US" w:eastAsia="zh-CN"/>
              </w:rPr>
              <w:t>日期</w:t>
            </w:r>
          </w:p>
        </w:tc>
        <w:tc>
          <w:tcPr>
            <w:tcW w:w="1587" w:type="dxa"/>
            <w:tcBorders>
              <w:top w:val="nil"/>
              <w:left w:val="nil"/>
              <w:bottom w:val="single" w:sz="4" w:space="0" w:color="auto"/>
              <w:right w:val="single" w:sz="4" w:space="0" w:color="auto"/>
            </w:tcBorders>
            <w:shd w:val="clear" w:color="auto" w:fill="auto"/>
            <w:vAlign w:val="bottom"/>
          </w:tcPr>
          <w:p w14:paraId="16A1AFEB"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53E691C7"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当前有效</w:t>
            </w:r>
            <w:r w:rsidRPr="00122D23">
              <w:rPr>
                <w:rFonts w:ascii="微软雅黑" w:eastAsia="微软雅黑" w:hAnsi="微软雅黑" w:cs="Arial Unicode MS"/>
                <w:sz w:val="22"/>
                <w:szCs w:val="22"/>
                <w:lang w:val="en-US" w:eastAsia="zh-CN"/>
              </w:rPr>
              <w:t>行驶证</w:t>
            </w:r>
            <w:r w:rsidRPr="00122D23">
              <w:rPr>
                <w:rFonts w:ascii="微软雅黑" w:eastAsia="微软雅黑" w:hAnsi="微软雅黑" w:cs="Arial Unicode MS" w:hint="eastAsia"/>
                <w:sz w:val="22"/>
                <w:szCs w:val="22"/>
                <w:lang w:val="en-US" w:eastAsia="zh-CN"/>
              </w:rPr>
              <w:t>的</w:t>
            </w:r>
            <w:r w:rsidRPr="00122D23">
              <w:rPr>
                <w:rFonts w:ascii="微软雅黑" w:eastAsia="微软雅黑" w:hAnsi="微软雅黑" w:cs="Arial Unicode MS"/>
                <w:sz w:val="22"/>
                <w:szCs w:val="22"/>
                <w:lang w:val="en-US" w:eastAsia="zh-CN"/>
              </w:rPr>
              <w:t>发证日期</w:t>
            </w:r>
          </w:p>
        </w:tc>
      </w:tr>
      <w:tr w:rsidR="005C0C18" w:rsidRPr="00122D23" w14:paraId="2AE95804"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17C7982C"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车主姓名</w:t>
            </w:r>
          </w:p>
        </w:tc>
        <w:tc>
          <w:tcPr>
            <w:tcW w:w="1587" w:type="dxa"/>
            <w:tcBorders>
              <w:top w:val="nil"/>
              <w:left w:val="nil"/>
              <w:bottom w:val="single" w:sz="4" w:space="0" w:color="auto"/>
              <w:right w:val="single" w:sz="4" w:space="0" w:color="auto"/>
            </w:tcBorders>
            <w:shd w:val="clear" w:color="auto" w:fill="auto"/>
            <w:vAlign w:val="bottom"/>
          </w:tcPr>
          <w:p w14:paraId="5F258EC6"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3EE32403" w14:textId="77777777" w:rsidR="005C0C18" w:rsidRPr="00122D23" w:rsidRDefault="005C0C18">
            <w:pPr>
              <w:rPr>
                <w:rFonts w:ascii="微软雅黑" w:eastAsia="微软雅黑" w:hAnsi="微软雅黑" w:cs="Arial Unicode MS"/>
                <w:sz w:val="22"/>
                <w:szCs w:val="22"/>
                <w:lang w:val="en-US" w:eastAsia="zh-CN"/>
              </w:rPr>
            </w:pPr>
          </w:p>
        </w:tc>
      </w:tr>
      <w:tr w:rsidR="005C0C18" w:rsidRPr="00122D23" w14:paraId="5ED81617"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54E24B86"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车主</w:t>
            </w:r>
            <w:r w:rsidRPr="00122D23">
              <w:rPr>
                <w:rFonts w:ascii="微软雅黑" w:eastAsia="微软雅黑" w:hAnsi="微软雅黑" w:cs="Arial Unicode MS"/>
                <w:sz w:val="22"/>
                <w:szCs w:val="22"/>
                <w:lang w:val="en-US" w:eastAsia="zh-CN"/>
              </w:rPr>
              <w:t>身份证号</w:t>
            </w:r>
          </w:p>
        </w:tc>
        <w:tc>
          <w:tcPr>
            <w:tcW w:w="1587" w:type="dxa"/>
            <w:tcBorders>
              <w:top w:val="nil"/>
              <w:left w:val="nil"/>
              <w:bottom w:val="single" w:sz="4" w:space="0" w:color="auto"/>
              <w:right w:val="single" w:sz="4" w:space="0" w:color="auto"/>
            </w:tcBorders>
            <w:shd w:val="clear" w:color="auto" w:fill="auto"/>
            <w:vAlign w:val="bottom"/>
          </w:tcPr>
          <w:p w14:paraId="087824C1"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0426C820" w14:textId="77777777" w:rsidR="005C0C18" w:rsidRPr="00122D23" w:rsidRDefault="005C0C18">
            <w:pPr>
              <w:rPr>
                <w:rFonts w:ascii="微软雅黑" w:eastAsia="微软雅黑" w:hAnsi="微软雅黑" w:cs="Arial Unicode MS"/>
                <w:sz w:val="22"/>
                <w:szCs w:val="22"/>
                <w:lang w:val="en-US" w:eastAsia="zh-CN"/>
              </w:rPr>
            </w:pPr>
          </w:p>
        </w:tc>
      </w:tr>
      <w:tr w:rsidR="005C0C18" w:rsidRPr="00122D23" w14:paraId="0628B82B" w14:textId="77777777" w:rsidTr="009E0BB5">
        <w:trPr>
          <w:trHeight w:val="340"/>
          <w:jc w:val="center"/>
        </w:trPr>
        <w:tc>
          <w:tcPr>
            <w:tcW w:w="1560" w:type="dxa"/>
            <w:tcBorders>
              <w:top w:val="nil"/>
              <w:left w:val="single" w:sz="4" w:space="0" w:color="auto"/>
              <w:bottom w:val="single" w:sz="4" w:space="0" w:color="auto"/>
              <w:right w:val="single" w:sz="4" w:space="0" w:color="auto"/>
            </w:tcBorders>
            <w:shd w:val="clear" w:color="auto" w:fill="auto"/>
            <w:vAlign w:val="bottom"/>
          </w:tcPr>
          <w:p w14:paraId="22D45F7A"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车主</w:t>
            </w:r>
            <w:r w:rsidRPr="00122D23">
              <w:rPr>
                <w:rFonts w:ascii="微软雅黑" w:eastAsia="微软雅黑" w:hAnsi="微软雅黑" w:cs="Arial Unicode MS"/>
                <w:sz w:val="22"/>
                <w:szCs w:val="22"/>
                <w:lang w:val="en-US" w:eastAsia="zh-CN"/>
              </w:rPr>
              <w:t>联系方式</w:t>
            </w:r>
          </w:p>
        </w:tc>
        <w:tc>
          <w:tcPr>
            <w:tcW w:w="1587" w:type="dxa"/>
            <w:tcBorders>
              <w:top w:val="nil"/>
              <w:left w:val="nil"/>
              <w:bottom w:val="single" w:sz="4" w:space="0" w:color="auto"/>
              <w:right w:val="single" w:sz="4" w:space="0" w:color="auto"/>
            </w:tcBorders>
            <w:shd w:val="clear" w:color="auto" w:fill="auto"/>
            <w:vAlign w:val="bottom"/>
          </w:tcPr>
          <w:p w14:paraId="485F8D1B" w14:textId="77777777" w:rsidR="005C0C18" w:rsidRPr="00122D23" w:rsidRDefault="005C0C18">
            <w:pPr>
              <w:rPr>
                <w:rFonts w:ascii="微软雅黑" w:eastAsia="微软雅黑" w:hAnsi="微软雅黑" w:cs="Arial Unicode MS"/>
                <w:sz w:val="22"/>
                <w:szCs w:val="22"/>
                <w:lang w:val="en-US" w:eastAsia="zh-CN"/>
              </w:rPr>
            </w:pPr>
          </w:p>
        </w:tc>
        <w:tc>
          <w:tcPr>
            <w:tcW w:w="5358" w:type="dxa"/>
            <w:tcBorders>
              <w:top w:val="nil"/>
              <w:left w:val="nil"/>
              <w:bottom w:val="single" w:sz="4" w:space="0" w:color="auto"/>
              <w:right w:val="single" w:sz="4" w:space="0" w:color="auto"/>
            </w:tcBorders>
            <w:shd w:val="clear" w:color="auto" w:fill="auto"/>
            <w:vAlign w:val="bottom"/>
          </w:tcPr>
          <w:p w14:paraId="14B53115" w14:textId="77777777" w:rsidR="005C0C18" w:rsidRPr="00122D23" w:rsidRDefault="005C0C18">
            <w:pPr>
              <w:rPr>
                <w:rFonts w:ascii="微软雅黑" w:eastAsia="微软雅黑" w:hAnsi="微软雅黑" w:cs="Arial Unicode MS"/>
                <w:sz w:val="22"/>
                <w:szCs w:val="22"/>
                <w:lang w:val="en-US" w:eastAsia="zh-CN"/>
              </w:rPr>
            </w:pPr>
            <w:r w:rsidRPr="00122D23">
              <w:rPr>
                <w:rFonts w:ascii="微软雅黑" w:eastAsia="微软雅黑" w:hAnsi="微软雅黑" w:cs="Arial Unicode MS" w:hint="eastAsia"/>
                <w:sz w:val="22"/>
                <w:szCs w:val="22"/>
                <w:lang w:val="en-US" w:eastAsia="zh-CN"/>
              </w:rPr>
              <w:t>车主</w:t>
            </w:r>
            <w:r w:rsidRPr="00122D23">
              <w:rPr>
                <w:rFonts w:ascii="微软雅黑" w:eastAsia="微软雅黑" w:hAnsi="微软雅黑" w:cs="Arial Unicode MS"/>
                <w:sz w:val="22"/>
                <w:szCs w:val="22"/>
                <w:lang w:val="en-US" w:eastAsia="zh-CN"/>
              </w:rPr>
              <w:t>手机号码</w:t>
            </w:r>
          </w:p>
        </w:tc>
      </w:tr>
    </w:tbl>
    <w:p w14:paraId="632DEC50" w14:textId="77777777" w:rsidR="005C0C18" w:rsidRPr="00122D23" w:rsidRDefault="005C0C18">
      <w:pPr>
        <w:rPr>
          <w:rFonts w:ascii="微软雅黑" w:hAnsi="微软雅黑"/>
        </w:rPr>
      </w:pPr>
    </w:p>
    <w:p w14:paraId="73CF96B8" w14:textId="77777777" w:rsidR="00993E8E" w:rsidRPr="005C0C18" w:rsidRDefault="005C0C18" w:rsidP="005C0C18">
      <w:pPr>
        <w:widowControl w:val="0"/>
        <w:tabs>
          <w:tab w:val="left" w:pos="425"/>
          <w:tab w:val="left" w:pos="567"/>
        </w:tabs>
        <w:spacing w:line="480" w:lineRule="auto"/>
        <w:ind w:left="567"/>
        <w:jc w:val="both"/>
        <w:outlineLvl w:val="1"/>
        <w:rPr>
          <w:rFonts w:ascii="微软雅黑" w:eastAsia="微软雅黑" w:hAnsi="微软雅黑"/>
          <w:b/>
          <w:sz w:val="24"/>
          <w:lang w:eastAsia="zh-CN"/>
        </w:rPr>
      </w:pPr>
      <w:bookmarkStart w:id="25" w:name="_Toc514236083"/>
      <w:bookmarkStart w:id="26" w:name="_Toc528854875"/>
      <w:bookmarkEnd w:id="21"/>
      <w:r w:rsidRPr="005C0C18">
        <w:rPr>
          <w:rFonts w:ascii="微软雅黑" w:eastAsia="微软雅黑" w:hAnsi="微软雅黑" w:hint="eastAsia"/>
          <w:b/>
          <w:sz w:val="24"/>
          <w:lang w:eastAsia="zh-CN"/>
        </w:rPr>
        <w:t>2.3.应用界面</w:t>
      </w:r>
      <w:bookmarkEnd w:id="25"/>
      <w:bookmarkEnd w:id="26"/>
    </w:p>
    <w:p w14:paraId="7DD612FE" w14:textId="77777777" w:rsidR="005C0C18" w:rsidRDefault="005C0C18" w:rsidP="005C0C18">
      <w:pPr>
        <w:widowControl w:val="0"/>
        <w:tabs>
          <w:tab w:val="left" w:pos="425"/>
          <w:tab w:val="left" w:pos="709"/>
        </w:tabs>
        <w:spacing w:line="480" w:lineRule="auto"/>
        <w:ind w:left="709"/>
        <w:jc w:val="both"/>
        <w:outlineLvl w:val="1"/>
        <w:rPr>
          <w:rFonts w:ascii="微软雅黑" w:hAnsi="微软雅黑"/>
          <w:b/>
          <w:sz w:val="24"/>
        </w:rPr>
      </w:pPr>
      <w:bookmarkStart w:id="27" w:name="_Toc514236084"/>
      <w:bookmarkStart w:id="28" w:name="_Toc528854876"/>
      <w:r>
        <w:rPr>
          <w:rFonts w:ascii="微软雅黑" w:eastAsia="微软雅黑" w:hAnsi="微软雅黑" w:hint="eastAsia"/>
          <w:b/>
          <w:sz w:val="24"/>
          <w:lang w:eastAsia="zh-CN"/>
        </w:rPr>
        <w:t>2.3.1</w:t>
      </w:r>
      <w:r w:rsidRPr="00122D23">
        <w:rPr>
          <w:rFonts w:ascii="微软雅黑" w:eastAsia="微软雅黑" w:hAnsi="微软雅黑" w:hint="eastAsia"/>
          <w:b/>
          <w:sz w:val="24"/>
          <w:lang w:eastAsia="zh-CN"/>
        </w:rPr>
        <w:t>登录</w:t>
      </w:r>
      <w:r w:rsidRPr="00122D23">
        <w:rPr>
          <w:rFonts w:ascii="微软雅黑" w:eastAsia="微软雅黑" w:hAnsi="微软雅黑" w:hint="eastAsia"/>
          <w:b/>
          <w:sz w:val="24"/>
        </w:rPr>
        <w:t>首页</w:t>
      </w:r>
      <w:bookmarkEnd w:id="27"/>
      <w:bookmarkEnd w:id="28"/>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664"/>
        <w:gridCol w:w="316"/>
        <w:gridCol w:w="6525"/>
      </w:tblGrid>
      <w:tr w:rsidR="00993E8E" w:rsidRPr="00122D23" w14:paraId="549B6C66" w14:textId="77777777" w:rsidTr="000B6802">
        <w:trPr>
          <w:jc w:val="center"/>
        </w:trPr>
        <w:tc>
          <w:tcPr>
            <w:tcW w:w="8505" w:type="dxa"/>
            <w:gridSpan w:val="3"/>
            <w:shd w:val="clear" w:color="auto" w:fill="F2730A"/>
          </w:tcPr>
          <w:p w14:paraId="18A387BF" w14:textId="77777777" w:rsidR="00993E8E" w:rsidRPr="00122D23" w:rsidRDefault="00993E8E" w:rsidP="000B6802">
            <w:pPr>
              <w:jc w:val="cente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登录首页</w:t>
            </w:r>
            <w:r w:rsidRPr="00122D23">
              <w:rPr>
                <w:rFonts w:ascii="微软雅黑" w:eastAsia="微软雅黑" w:hAnsi="微软雅黑"/>
                <w:bCs/>
                <w:sz w:val="32"/>
                <w:szCs w:val="32"/>
                <w:lang w:eastAsia="zh-CN"/>
              </w:rPr>
              <w:t>（</w:t>
            </w:r>
            <w:r w:rsidRPr="00122D23">
              <w:rPr>
                <w:rFonts w:ascii="微软雅黑" w:eastAsia="微软雅黑" w:hAnsi="微软雅黑" w:hint="eastAsia"/>
                <w:bCs/>
                <w:sz w:val="32"/>
                <w:szCs w:val="32"/>
                <w:lang w:eastAsia="zh-CN"/>
              </w:rPr>
              <w:t>正常</w:t>
            </w:r>
            <w:r w:rsidRPr="00122D23">
              <w:rPr>
                <w:rFonts w:ascii="微软雅黑" w:eastAsia="微软雅黑" w:hAnsi="微软雅黑"/>
                <w:bCs/>
                <w:sz w:val="32"/>
                <w:szCs w:val="32"/>
                <w:lang w:eastAsia="zh-CN"/>
              </w:rPr>
              <w:t>）</w:t>
            </w:r>
          </w:p>
        </w:tc>
      </w:tr>
      <w:tr w:rsidR="00993E8E" w:rsidRPr="00122D23" w14:paraId="625CA72E" w14:textId="77777777" w:rsidTr="000B6802">
        <w:trPr>
          <w:jc w:val="center"/>
        </w:trPr>
        <w:tc>
          <w:tcPr>
            <w:tcW w:w="8505" w:type="dxa"/>
            <w:gridSpan w:val="3"/>
            <w:tcBorders>
              <w:bottom w:val="single" w:sz="4" w:space="0" w:color="365F91"/>
            </w:tcBorders>
            <w:shd w:val="clear" w:color="auto" w:fill="DAEEF3"/>
          </w:tcPr>
          <w:p w14:paraId="699A5FDE" w14:textId="77777777" w:rsidR="00993E8E" w:rsidRPr="00122D23" w:rsidRDefault="00993E8E" w:rsidP="000B6802">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用例概述</w:t>
            </w:r>
          </w:p>
        </w:tc>
      </w:tr>
      <w:tr w:rsidR="00993E8E" w:rsidRPr="00122D23" w14:paraId="10D4DA74" w14:textId="77777777" w:rsidTr="000B6802">
        <w:trPr>
          <w:trHeight w:val="407"/>
          <w:jc w:val="center"/>
        </w:trPr>
        <w:tc>
          <w:tcPr>
            <w:tcW w:w="1664" w:type="dxa"/>
            <w:shd w:val="clear" w:color="auto" w:fill="FFFFFF"/>
            <w:vAlign w:val="center"/>
          </w:tcPr>
          <w:p w14:paraId="17868042" w14:textId="77777777" w:rsidR="00993E8E" w:rsidRPr="00122D23" w:rsidRDefault="00993E8E" w:rsidP="000B6802">
            <w:pPr>
              <w:jc w:val="center"/>
              <w:rPr>
                <w:rFonts w:ascii="微软雅黑" w:eastAsia="微软雅黑" w:hAnsi="微软雅黑"/>
                <w:bCs/>
              </w:rPr>
            </w:pPr>
            <w:r w:rsidRPr="00122D23">
              <w:rPr>
                <w:rFonts w:ascii="微软雅黑" w:eastAsia="微软雅黑" w:hAnsi="微软雅黑" w:hint="eastAsia"/>
                <w:bCs/>
              </w:rPr>
              <w:t>需求描述</w:t>
            </w:r>
          </w:p>
        </w:tc>
        <w:tc>
          <w:tcPr>
            <w:tcW w:w="6841" w:type="dxa"/>
            <w:gridSpan w:val="2"/>
            <w:shd w:val="clear" w:color="auto" w:fill="FFFFFF"/>
            <w:vAlign w:val="center"/>
          </w:tcPr>
          <w:p w14:paraId="1DF310B6" w14:textId="2A02AE11" w:rsidR="00993E8E" w:rsidRPr="00122D23" w:rsidRDefault="007A78A3" w:rsidP="000B6802">
            <w:pPr>
              <w:rPr>
                <w:rFonts w:ascii="微软雅黑" w:eastAsia="微软雅黑" w:hAnsi="微软雅黑"/>
                <w:bCs/>
                <w:lang w:eastAsia="zh-CN"/>
              </w:rPr>
            </w:pPr>
            <w:r>
              <w:rPr>
                <w:rFonts w:ascii="微软雅黑" w:eastAsia="微软雅黑" w:hAnsi="微软雅黑" w:hint="eastAsia"/>
                <w:bCs/>
                <w:lang w:eastAsia="zh-CN"/>
              </w:rPr>
              <w:t>论坛普通会员浏览、发帖、交易，管理员管理</w:t>
            </w:r>
            <w:r w:rsidR="00993E8E" w:rsidRPr="00122D23">
              <w:rPr>
                <w:rFonts w:ascii="微软雅黑" w:eastAsia="微软雅黑" w:hAnsi="微软雅黑"/>
                <w:bCs/>
                <w:lang w:eastAsia="zh-CN"/>
              </w:rPr>
              <w:t>的标准入口</w:t>
            </w:r>
          </w:p>
        </w:tc>
      </w:tr>
      <w:tr w:rsidR="00993E8E" w:rsidRPr="00122D23" w14:paraId="162E6932" w14:textId="77777777" w:rsidTr="000B6802">
        <w:trPr>
          <w:trHeight w:val="413"/>
          <w:jc w:val="center"/>
        </w:trPr>
        <w:tc>
          <w:tcPr>
            <w:tcW w:w="1664" w:type="dxa"/>
            <w:shd w:val="clear" w:color="auto" w:fill="FFFFFF"/>
            <w:vAlign w:val="center"/>
          </w:tcPr>
          <w:p w14:paraId="50CD60CB" w14:textId="77777777" w:rsidR="00993E8E" w:rsidRPr="00122D23" w:rsidRDefault="00993E8E" w:rsidP="000B6802">
            <w:pPr>
              <w:jc w:val="cente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6841" w:type="dxa"/>
            <w:gridSpan w:val="2"/>
            <w:shd w:val="clear" w:color="auto" w:fill="FFFFFF"/>
            <w:vAlign w:val="center"/>
          </w:tcPr>
          <w:p w14:paraId="72071E9D" w14:textId="4DDD54F3" w:rsidR="00993E8E" w:rsidRPr="00122D23" w:rsidRDefault="00080C2B" w:rsidP="000B6802">
            <w:pPr>
              <w:rPr>
                <w:rFonts w:ascii="微软雅黑" w:eastAsia="微软雅黑" w:hAnsi="微软雅黑"/>
                <w:bCs/>
                <w:lang w:eastAsia="zh-CN"/>
              </w:rPr>
            </w:pPr>
            <w:r>
              <w:rPr>
                <w:rFonts w:ascii="微软雅黑" w:eastAsia="微软雅黑" w:hAnsi="微软雅黑" w:hint="eastAsia"/>
                <w:bCs/>
                <w:lang w:eastAsia="zh-CN"/>
              </w:rPr>
              <w:t>会员、管理员</w:t>
            </w:r>
          </w:p>
        </w:tc>
      </w:tr>
      <w:tr w:rsidR="00993E8E" w:rsidRPr="00122D23" w14:paraId="2BE184BC" w14:textId="77777777" w:rsidTr="000B6802">
        <w:trPr>
          <w:trHeight w:val="417"/>
          <w:jc w:val="center"/>
        </w:trPr>
        <w:tc>
          <w:tcPr>
            <w:tcW w:w="1664" w:type="dxa"/>
            <w:tcBorders>
              <w:bottom w:val="single" w:sz="4" w:space="0" w:color="365F91"/>
            </w:tcBorders>
            <w:shd w:val="clear" w:color="auto" w:fill="FFFFFF"/>
            <w:vAlign w:val="center"/>
          </w:tcPr>
          <w:p w14:paraId="0D8655E5" w14:textId="77777777" w:rsidR="00993E8E" w:rsidRPr="00122D23" w:rsidRDefault="00993E8E" w:rsidP="000B6802">
            <w:pPr>
              <w:jc w:val="center"/>
              <w:rPr>
                <w:rFonts w:ascii="微软雅黑" w:eastAsia="微软雅黑" w:hAnsi="微软雅黑"/>
                <w:bCs/>
              </w:rPr>
            </w:pPr>
            <w:r w:rsidRPr="00122D23">
              <w:rPr>
                <w:rFonts w:ascii="微软雅黑" w:eastAsia="微软雅黑" w:hAnsi="微软雅黑" w:hint="eastAsia"/>
                <w:bCs/>
              </w:rPr>
              <w:t>其他</w:t>
            </w:r>
            <w:r w:rsidRPr="00122D23">
              <w:rPr>
                <w:rFonts w:ascii="微软雅黑" w:eastAsia="微软雅黑" w:hAnsi="微软雅黑" w:cs="微软雅黑" w:hint="eastAsia"/>
                <w:bCs/>
              </w:rPr>
              <w:t>说</w:t>
            </w:r>
            <w:r w:rsidRPr="00122D23">
              <w:rPr>
                <w:rFonts w:ascii="微软雅黑" w:eastAsia="微软雅黑" w:hAnsi="微软雅黑" w:cs="MS Mincho" w:hint="eastAsia"/>
                <w:bCs/>
              </w:rPr>
              <w:t>明</w:t>
            </w:r>
          </w:p>
        </w:tc>
        <w:tc>
          <w:tcPr>
            <w:tcW w:w="6841" w:type="dxa"/>
            <w:gridSpan w:val="2"/>
            <w:tcBorders>
              <w:bottom w:val="single" w:sz="4" w:space="0" w:color="365F91"/>
            </w:tcBorders>
            <w:shd w:val="clear" w:color="auto" w:fill="auto"/>
            <w:vAlign w:val="center"/>
          </w:tcPr>
          <w:p w14:paraId="7599E48A" w14:textId="77777777" w:rsidR="00993E8E" w:rsidRPr="003960AF" w:rsidRDefault="00993E8E" w:rsidP="000B6802">
            <w:pPr>
              <w:rPr>
                <w:rFonts w:ascii="微软雅黑" w:eastAsia="微软雅黑" w:hAnsi="微软雅黑"/>
              </w:rPr>
            </w:pPr>
            <w:r w:rsidRPr="003960AF">
              <w:rPr>
                <w:rFonts w:ascii="微软雅黑" w:eastAsia="微软雅黑" w:hAnsi="微软雅黑" w:hint="eastAsia"/>
              </w:rPr>
              <w:t>所有可填写</w:t>
            </w:r>
            <w:r w:rsidRPr="003960AF">
              <w:rPr>
                <w:rFonts w:ascii="微软雅黑" w:eastAsia="微软雅黑" w:hAnsi="微软雅黑" w:cs="微软雅黑" w:hint="eastAsia"/>
              </w:rPr>
              <w:t>项</w:t>
            </w:r>
            <w:r w:rsidRPr="003960AF">
              <w:rPr>
                <w:rFonts w:ascii="微软雅黑" w:eastAsia="微软雅黑" w:hAnsi="微软雅黑" w:cs="MS Mincho" w:hint="eastAsia"/>
              </w:rPr>
              <w:t>校</w:t>
            </w:r>
            <w:r w:rsidRPr="003960AF">
              <w:rPr>
                <w:rFonts w:ascii="微软雅黑" w:eastAsia="微软雅黑" w:hAnsi="微软雅黑" w:cs="微软雅黑" w:hint="eastAsia"/>
              </w:rPr>
              <w:t>验</w:t>
            </w:r>
            <w:r w:rsidRPr="003960AF">
              <w:rPr>
                <w:rFonts w:ascii="微软雅黑" w:eastAsia="微软雅黑" w:hAnsi="微软雅黑" w:cs="MS Mincho" w:hint="eastAsia"/>
              </w:rPr>
              <w:t>不通</w:t>
            </w:r>
            <w:r w:rsidRPr="003960AF">
              <w:rPr>
                <w:rFonts w:ascii="微软雅黑" w:eastAsia="微软雅黑" w:hAnsi="微软雅黑" w:cs="微软雅黑" w:hint="eastAsia"/>
              </w:rPr>
              <w:t>过时</w:t>
            </w:r>
            <w:r w:rsidRPr="003960AF">
              <w:rPr>
                <w:rFonts w:ascii="微软雅黑" w:eastAsia="微软雅黑" w:hAnsi="微软雅黑" w:hint="eastAsia"/>
              </w:rPr>
              <w:t>，</w:t>
            </w:r>
            <w:r w:rsidRPr="003960AF">
              <w:rPr>
                <w:rFonts w:ascii="微软雅黑" w:eastAsia="微软雅黑" w:hAnsi="微软雅黑"/>
              </w:rPr>
              <w:t>所有的</w:t>
            </w:r>
            <w:r w:rsidRPr="003960AF">
              <w:rPr>
                <w:rFonts w:ascii="微软雅黑" w:eastAsia="微软雅黑" w:hAnsi="微软雅黑" w:cs="微软雅黑" w:hint="eastAsia"/>
              </w:rPr>
              <w:t>错误</w:t>
            </w:r>
            <w:r w:rsidRPr="003960AF">
              <w:rPr>
                <w:rFonts w:ascii="微软雅黑" w:eastAsia="微软雅黑" w:hAnsi="微软雅黑" w:cs="MS Mincho" w:hint="eastAsia"/>
              </w:rPr>
              <w:t>提示</w:t>
            </w:r>
            <w:r w:rsidRPr="003960AF">
              <w:rPr>
                <w:rFonts w:ascii="微软雅黑" w:eastAsia="微软雅黑" w:hAnsi="微软雅黑" w:hint="eastAsia"/>
              </w:rPr>
              <w:t>方式：文本框的左</w:t>
            </w:r>
            <w:r w:rsidRPr="003960AF">
              <w:rPr>
                <w:rFonts w:ascii="微软雅黑" w:eastAsia="微软雅黑" w:hAnsi="微软雅黑" w:cs="微软雅黑" w:hint="eastAsia"/>
              </w:rPr>
              <w:t>侧</w:t>
            </w:r>
            <w:r w:rsidRPr="003960AF">
              <w:rPr>
                <w:rFonts w:ascii="微软雅黑" w:eastAsia="微软雅黑" w:hAnsi="微软雅黑" w:hint="eastAsia"/>
              </w:rPr>
              <w:t>或底部，根据需要来定</w:t>
            </w:r>
            <w:r w:rsidRPr="003960AF">
              <w:rPr>
                <w:rFonts w:ascii="微软雅黑" w:eastAsia="微软雅黑" w:hAnsi="微软雅黑" w:cs="微软雅黑" w:hint="eastAsia"/>
              </w:rPr>
              <w:t>义</w:t>
            </w:r>
          </w:p>
        </w:tc>
      </w:tr>
      <w:tr w:rsidR="00993E8E" w:rsidRPr="00122D23" w14:paraId="7C177CC4" w14:textId="77777777" w:rsidTr="000B6802">
        <w:trPr>
          <w:jc w:val="center"/>
        </w:trPr>
        <w:tc>
          <w:tcPr>
            <w:tcW w:w="8505" w:type="dxa"/>
            <w:gridSpan w:val="3"/>
            <w:shd w:val="clear" w:color="auto" w:fill="DAEEF3"/>
          </w:tcPr>
          <w:p w14:paraId="05ADEADB" w14:textId="77777777" w:rsidR="00993E8E" w:rsidRPr="00122D23" w:rsidRDefault="00993E8E" w:rsidP="000B6802">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993E8E" w:rsidRPr="00122D23" w14:paraId="0C078CFF" w14:textId="77777777" w:rsidTr="000B6802">
        <w:trPr>
          <w:trHeight w:val="489"/>
          <w:jc w:val="center"/>
        </w:trPr>
        <w:tc>
          <w:tcPr>
            <w:tcW w:w="8505" w:type="dxa"/>
            <w:gridSpan w:val="3"/>
            <w:tcBorders>
              <w:bottom w:val="single" w:sz="4" w:space="0" w:color="365F91"/>
            </w:tcBorders>
            <w:shd w:val="clear" w:color="auto" w:fill="EDF6F9"/>
            <w:vAlign w:val="center"/>
          </w:tcPr>
          <w:p w14:paraId="2C1A67A9" w14:textId="77777777" w:rsidR="00993E8E" w:rsidRPr="00122D23" w:rsidRDefault="00993E8E" w:rsidP="000B6802">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hint="eastAsia"/>
                <w:b/>
                <w:bCs/>
                <w:lang w:eastAsia="zh-CN"/>
              </w:rPr>
              <w:t>登陆页</w:t>
            </w:r>
            <w:r w:rsidRPr="00122D23">
              <w:rPr>
                <w:rFonts w:ascii="微软雅黑" w:eastAsia="微软雅黑" w:hAnsi="微软雅黑" w:hint="eastAsia"/>
                <w:b/>
                <w:bCs/>
                <w:lang w:val="en-US" w:eastAsia="zh-CN"/>
              </w:rPr>
              <w:t>-正常登录</w:t>
            </w:r>
            <w:r w:rsidRPr="00122D23">
              <w:rPr>
                <w:rFonts w:ascii="微软雅黑" w:eastAsia="微软雅黑" w:hAnsi="微软雅黑" w:hint="eastAsia"/>
                <w:b/>
                <w:bCs/>
              </w:rPr>
              <w:t>&gt;</w:t>
            </w:r>
          </w:p>
        </w:tc>
      </w:tr>
      <w:tr w:rsidR="00993E8E" w:rsidRPr="00122D23" w14:paraId="06B15463" w14:textId="77777777" w:rsidTr="000B6802">
        <w:trPr>
          <w:trHeight w:val="425"/>
          <w:jc w:val="center"/>
        </w:trPr>
        <w:tc>
          <w:tcPr>
            <w:tcW w:w="8505" w:type="dxa"/>
            <w:gridSpan w:val="3"/>
            <w:shd w:val="clear" w:color="auto" w:fill="FFFFFF"/>
            <w:vAlign w:val="center"/>
          </w:tcPr>
          <w:p w14:paraId="18B8DADF"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bCs/>
                <w:lang w:eastAsia="zh-CN"/>
              </w:rPr>
              <w:t>B</w:t>
            </w:r>
            <w:r w:rsidRPr="00122D23">
              <w:rPr>
                <w:rFonts w:ascii="微软雅黑" w:eastAsia="微软雅黑" w:hAnsi="微软雅黑" w:hint="eastAsia"/>
                <w:bCs/>
                <w:lang w:eastAsia="zh-CN"/>
              </w:rPr>
              <w:t>端用户登录页面</w:t>
            </w:r>
            <w:r w:rsidRPr="00122D23">
              <w:rPr>
                <w:rFonts w:ascii="微软雅黑" w:eastAsia="微软雅黑" w:hAnsi="微软雅黑"/>
                <w:bCs/>
                <w:lang w:eastAsia="zh-CN"/>
              </w:rPr>
              <w:t>。</w:t>
            </w:r>
            <w:r w:rsidRPr="00122D23">
              <w:rPr>
                <w:rFonts w:ascii="微软雅黑" w:eastAsia="微软雅黑" w:hAnsi="微软雅黑" w:hint="eastAsia"/>
                <w:bCs/>
                <w:lang w:eastAsia="zh-CN"/>
              </w:rPr>
              <w:t>（正常）</w:t>
            </w:r>
          </w:p>
        </w:tc>
      </w:tr>
      <w:tr w:rsidR="00993E8E" w:rsidRPr="00122D23" w14:paraId="64098A55" w14:textId="77777777" w:rsidTr="000B6802">
        <w:trPr>
          <w:trHeight w:val="425"/>
          <w:jc w:val="center"/>
        </w:trPr>
        <w:tc>
          <w:tcPr>
            <w:tcW w:w="8505" w:type="dxa"/>
            <w:gridSpan w:val="3"/>
            <w:shd w:val="clear" w:color="auto" w:fill="FFFFFF"/>
            <w:vAlign w:val="center"/>
          </w:tcPr>
          <w:p w14:paraId="5BFF165B" w14:textId="235F5EB6" w:rsidR="00993E8E" w:rsidRPr="00122D23" w:rsidRDefault="00A71824" w:rsidP="000B6802">
            <w:pPr>
              <w:jc w:val="center"/>
              <w:rPr>
                <w:rFonts w:ascii="微软雅黑" w:eastAsia="微软雅黑" w:hAnsi="微软雅黑"/>
                <w:lang w:val="en-US" w:eastAsia="zh-CN"/>
              </w:rPr>
            </w:pPr>
            <w:r>
              <w:rPr>
                <w:rFonts w:ascii="微软雅黑" w:eastAsia="微软雅黑" w:hAnsi="微软雅黑" w:hint="eastAsia"/>
                <w:noProof/>
                <w:lang w:val="en-US" w:eastAsia="zh-CN"/>
              </w:rPr>
              <w:lastRenderedPageBreak/>
              <w:drawing>
                <wp:inline distT="0" distB="0" distL="0" distR="0" wp14:anchorId="27A1D7AA" wp14:editId="4CD5064C">
                  <wp:extent cx="5262880" cy="4603750"/>
                  <wp:effectExtent l="0" t="0" r="0" b="0"/>
                  <wp:docPr id="78" name="图片 78" descr="屏幕快照%202019-08-04%20下午6.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8-04%20下午6.39.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4603750"/>
                          </a:xfrm>
                          <a:prstGeom prst="rect">
                            <a:avLst/>
                          </a:prstGeom>
                          <a:noFill/>
                          <a:ln>
                            <a:noFill/>
                          </a:ln>
                        </pic:spPr>
                      </pic:pic>
                    </a:graphicData>
                  </a:graphic>
                </wp:inline>
              </w:drawing>
            </w:r>
            <w:r w:rsidR="00993E8E" w:rsidRPr="00122D23">
              <w:rPr>
                <w:rFonts w:ascii="微软雅黑" w:eastAsia="微软雅黑" w:hAnsi="微软雅黑" w:hint="eastAsia"/>
                <w:lang w:val="en-US" w:eastAsia="zh-CN"/>
              </w:rPr>
              <w:t xml:space="preserve">  </w:t>
            </w:r>
          </w:p>
        </w:tc>
      </w:tr>
      <w:tr w:rsidR="00993E8E" w:rsidRPr="004F28EF" w14:paraId="4D450EF0" w14:textId="77777777" w:rsidTr="000B6802">
        <w:trPr>
          <w:trHeight w:val="427"/>
          <w:jc w:val="center"/>
        </w:trPr>
        <w:tc>
          <w:tcPr>
            <w:tcW w:w="8505" w:type="dxa"/>
            <w:gridSpan w:val="3"/>
            <w:tcBorders>
              <w:bottom w:val="single" w:sz="4" w:space="0" w:color="365F91"/>
            </w:tcBorders>
            <w:shd w:val="clear" w:color="auto" w:fill="EDF6F9"/>
            <w:vAlign w:val="center"/>
          </w:tcPr>
          <w:p w14:paraId="5D0CC095" w14:textId="77777777" w:rsidR="00993E8E" w:rsidRPr="00122D23" w:rsidRDefault="00993E8E" w:rsidP="000B6802">
            <w:pPr>
              <w:rPr>
                <w:rFonts w:ascii="微软雅黑" w:eastAsia="微软雅黑" w:hAnsi="微软雅黑"/>
                <w:b/>
                <w:bCs/>
                <w:lang w:val="en-US"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val="en-US" w:eastAsia="zh-CN"/>
              </w:rPr>
              <w:t>正常登录输入区域</w:t>
            </w:r>
          </w:p>
        </w:tc>
      </w:tr>
      <w:tr w:rsidR="00993E8E" w:rsidRPr="00122D23" w14:paraId="21017ABD" w14:textId="77777777" w:rsidTr="009E0BB5">
        <w:trPr>
          <w:trHeight w:val="405"/>
          <w:jc w:val="center"/>
        </w:trPr>
        <w:tc>
          <w:tcPr>
            <w:tcW w:w="1980" w:type="dxa"/>
            <w:gridSpan w:val="2"/>
            <w:shd w:val="clear" w:color="auto" w:fill="FFFFFF"/>
            <w:vAlign w:val="center"/>
          </w:tcPr>
          <w:p w14:paraId="6D5ADBDC" w14:textId="77777777" w:rsidR="00993E8E" w:rsidRPr="00122D23" w:rsidRDefault="00993E8E" w:rsidP="009E0BB5">
            <w:pPr>
              <w:rPr>
                <w:rFonts w:ascii="微软雅黑" w:eastAsia="微软雅黑" w:hAnsi="微软雅黑"/>
                <w:bCs/>
              </w:rPr>
            </w:pPr>
            <w:r w:rsidRPr="00122D23">
              <w:rPr>
                <w:rFonts w:ascii="微软雅黑" w:eastAsia="微软雅黑" w:hAnsi="微软雅黑" w:hint="eastAsia"/>
                <w:bCs/>
              </w:rPr>
              <w:t>名称</w:t>
            </w:r>
          </w:p>
        </w:tc>
        <w:tc>
          <w:tcPr>
            <w:tcW w:w="6525" w:type="dxa"/>
            <w:shd w:val="clear" w:color="auto" w:fill="FFFFFF"/>
            <w:vAlign w:val="center"/>
          </w:tcPr>
          <w:p w14:paraId="51B17C7C" w14:textId="77777777" w:rsidR="00993E8E" w:rsidRPr="00122D23" w:rsidRDefault="00993E8E" w:rsidP="000B6802">
            <w:pPr>
              <w:jc w:val="center"/>
              <w:rPr>
                <w:rFonts w:ascii="微软雅黑" w:eastAsia="微软雅黑" w:hAnsi="微软雅黑"/>
                <w:bCs/>
              </w:rPr>
            </w:pPr>
            <w:r w:rsidRPr="00122D23">
              <w:rPr>
                <w:rFonts w:ascii="微软雅黑" w:eastAsia="微软雅黑" w:hAnsi="微软雅黑" w:cs="微软雅黑" w:hint="eastAsia"/>
                <w:bCs/>
              </w:rPr>
              <w:t>规则</w:t>
            </w:r>
          </w:p>
        </w:tc>
      </w:tr>
      <w:tr w:rsidR="00993E8E" w:rsidRPr="00122D23" w14:paraId="57FADC14" w14:textId="77777777" w:rsidTr="009E0BB5">
        <w:trPr>
          <w:trHeight w:val="405"/>
          <w:jc w:val="center"/>
        </w:trPr>
        <w:tc>
          <w:tcPr>
            <w:tcW w:w="1980" w:type="dxa"/>
            <w:gridSpan w:val="2"/>
            <w:shd w:val="clear" w:color="auto" w:fill="FFFFFF"/>
            <w:vAlign w:val="center"/>
          </w:tcPr>
          <w:p w14:paraId="50CE6865" w14:textId="77777777" w:rsidR="00993E8E" w:rsidRPr="00122D23" w:rsidRDefault="00993E8E" w:rsidP="009E0BB5">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用户名</w:t>
            </w:r>
          </w:p>
        </w:tc>
        <w:tc>
          <w:tcPr>
            <w:tcW w:w="6525" w:type="dxa"/>
            <w:shd w:val="clear" w:color="auto" w:fill="FFFFFF"/>
            <w:vAlign w:val="center"/>
          </w:tcPr>
          <w:p w14:paraId="1987CC53"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图例：</w:t>
            </w:r>
          </w:p>
          <w:p w14:paraId="09B659A2"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noProof/>
                <w:lang w:val="en-US" w:eastAsia="zh-CN"/>
              </w:rPr>
              <w:drawing>
                <wp:inline distT="0" distB="0" distL="0" distR="0" wp14:anchorId="3512CC12" wp14:editId="2D2BA54F">
                  <wp:extent cx="2390775" cy="390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775" cy="390525"/>
                          </a:xfrm>
                          <a:prstGeom prst="rect">
                            <a:avLst/>
                          </a:prstGeom>
                        </pic:spPr>
                      </pic:pic>
                    </a:graphicData>
                  </a:graphic>
                </wp:inline>
              </w:drawing>
            </w:r>
          </w:p>
          <w:p w14:paraId="33994849" w14:textId="77777777" w:rsidR="00993E8E" w:rsidRPr="00122D23" w:rsidRDefault="00993E8E" w:rsidP="000B6802">
            <w:pPr>
              <w:rPr>
                <w:rFonts w:ascii="微软雅黑" w:eastAsia="微软雅黑" w:hAnsi="微软雅黑" w:cs="Arial"/>
                <w:bCs/>
                <w:lang w:eastAsia="zh-CN"/>
              </w:rPr>
            </w:pPr>
            <w:r w:rsidRPr="00122D23">
              <w:rPr>
                <w:rFonts w:ascii="微软雅黑" w:eastAsia="微软雅黑" w:hAnsi="微软雅黑" w:cs="Arial" w:hint="eastAsia"/>
                <w:bCs/>
                <w:lang w:eastAsia="zh-CN"/>
              </w:rPr>
              <w:t>默认状态</w:t>
            </w:r>
            <w:r w:rsidRPr="00122D23">
              <w:rPr>
                <w:rFonts w:ascii="微软雅黑" w:eastAsia="微软雅黑" w:hAnsi="微软雅黑"/>
                <w:bCs/>
                <w:lang w:eastAsia="zh-CN"/>
              </w:rPr>
              <w:t>：</w:t>
            </w:r>
            <w:r w:rsidRPr="00122D23">
              <w:rPr>
                <w:rFonts w:ascii="微软雅黑" w:eastAsia="微软雅黑" w:hAnsi="微软雅黑" w:hint="eastAsia"/>
                <w:bCs/>
                <w:lang w:eastAsia="zh-CN"/>
              </w:rPr>
              <w:t>“请输入手机帐号”</w:t>
            </w:r>
          </w:p>
          <w:p w14:paraId="1A76E759" w14:textId="77777777" w:rsidR="00993E8E" w:rsidRPr="00122D23" w:rsidRDefault="00993E8E" w:rsidP="000B6802">
            <w:pPr>
              <w:rPr>
                <w:rFonts w:ascii="微软雅黑" w:eastAsia="微软雅黑" w:hAnsi="微软雅黑" w:cs="Arial"/>
                <w:bCs/>
                <w:lang w:eastAsia="zh-CN"/>
              </w:rPr>
            </w:pPr>
            <w:r w:rsidRPr="00122D23">
              <w:rPr>
                <w:rFonts w:ascii="微软雅黑" w:eastAsia="微软雅黑" w:hAnsi="微软雅黑" w:cs="Arial"/>
                <w:bCs/>
                <w:lang w:eastAsia="zh-CN"/>
              </w:rPr>
              <w:t>校验规则：</w:t>
            </w:r>
          </w:p>
          <w:p w14:paraId="5E95F81A" w14:textId="77777777" w:rsidR="00993E8E" w:rsidRPr="00122D23" w:rsidRDefault="00993E8E" w:rsidP="000B6802">
            <w:pPr>
              <w:pStyle w:val="afff3"/>
              <w:numPr>
                <w:ilvl w:val="0"/>
                <w:numId w:val="25"/>
              </w:numPr>
              <w:ind w:firstLineChars="0"/>
              <w:rPr>
                <w:rFonts w:ascii="微软雅黑" w:eastAsia="微软雅黑" w:hAnsi="微软雅黑" w:cs="Arial"/>
                <w:bCs/>
              </w:rPr>
            </w:pPr>
            <w:r w:rsidRPr="00122D23">
              <w:rPr>
                <w:rFonts w:ascii="微软雅黑" w:eastAsia="微软雅黑" w:hAnsi="微软雅黑" w:cs="Arial"/>
                <w:bCs/>
              </w:rPr>
              <w:t>手机号必</w:t>
            </w:r>
            <w:r w:rsidRPr="00122D23">
              <w:rPr>
                <w:rFonts w:ascii="微软雅黑" w:eastAsia="微软雅黑" w:hAnsi="微软雅黑" w:cs="Arial" w:hint="eastAsia"/>
                <w:bCs/>
              </w:rPr>
              <w:t>须为</w:t>
            </w:r>
            <w:r w:rsidRPr="00122D23">
              <w:rPr>
                <w:rFonts w:ascii="微软雅黑" w:eastAsia="微软雅黑" w:hAnsi="微软雅黑" w:cs="Arial"/>
                <w:bCs/>
              </w:rPr>
              <w:t>11位，数据格式</w:t>
            </w:r>
            <w:r w:rsidRPr="00122D23">
              <w:rPr>
                <w:rFonts w:ascii="微软雅黑" w:eastAsia="微软雅黑" w:hAnsi="微软雅黑" w:cs="Arial" w:hint="eastAsia"/>
                <w:bCs/>
              </w:rPr>
              <w:t>为字符串，数据区间为</w:t>
            </w:r>
            <w:r w:rsidRPr="00122D23">
              <w:rPr>
                <w:rFonts w:ascii="微软雅黑" w:eastAsia="微软雅黑" w:hAnsi="微软雅黑" w:cs="Arial"/>
                <w:bCs/>
              </w:rPr>
              <w:t>字符0~9</w:t>
            </w:r>
            <w:r>
              <w:rPr>
                <w:rFonts w:ascii="微软雅黑" w:eastAsia="微软雅黑" w:hAnsi="微软雅黑" w:cs="Arial" w:hint="eastAsia"/>
                <w:bCs/>
              </w:rPr>
              <w:t>；</w:t>
            </w:r>
          </w:p>
          <w:p w14:paraId="3A5BF52E" w14:textId="77777777" w:rsidR="00993E8E" w:rsidRPr="00122D23" w:rsidRDefault="00993E8E" w:rsidP="000B6802">
            <w:pPr>
              <w:pStyle w:val="afff3"/>
              <w:numPr>
                <w:ilvl w:val="0"/>
                <w:numId w:val="25"/>
              </w:numPr>
              <w:ind w:firstLineChars="0"/>
              <w:rPr>
                <w:rFonts w:ascii="微软雅黑" w:eastAsia="微软雅黑" w:hAnsi="微软雅黑" w:cs="Arial"/>
                <w:bCs/>
              </w:rPr>
            </w:pPr>
            <w:r w:rsidRPr="00122D23">
              <w:rPr>
                <w:rFonts w:ascii="微软雅黑" w:eastAsia="微软雅黑" w:hAnsi="微软雅黑" w:cs="Arial"/>
                <w:bCs/>
              </w:rPr>
              <w:t>第1位必须为1</w:t>
            </w:r>
          </w:p>
          <w:p w14:paraId="74D9C996" w14:textId="77777777" w:rsidR="00993E8E" w:rsidRDefault="00993E8E" w:rsidP="000B6802">
            <w:pPr>
              <w:rPr>
                <w:rFonts w:ascii="微软雅黑" w:eastAsia="微软雅黑" w:hAnsi="微软雅黑"/>
                <w:bCs/>
                <w:lang w:eastAsia="zh-CN"/>
              </w:rPr>
            </w:pPr>
            <w:r>
              <w:rPr>
                <w:rFonts w:ascii="微软雅黑" w:eastAsia="微软雅黑" w:hAnsi="微软雅黑" w:hint="eastAsia"/>
                <w:bCs/>
                <w:lang w:eastAsia="zh-CN"/>
              </w:rPr>
              <w:t>校验提示</w:t>
            </w:r>
            <w:r w:rsidR="000D6897">
              <w:rPr>
                <w:rFonts w:ascii="微软雅黑" w:eastAsia="微软雅黑" w:hAnsi="微软雅黑" w:hint="eastAsia"/>
                <w:bCs/>
                <w:lang w:eastAsia="zh-CN"/>
              </w:rPr>
              <w:t>：</w:t>
            </w:r>
          </w:p>
          <w:p w14:paraId="62178490" w14:textId="77777777" w:rsidR="00993E8E" w:rsidRPr="00122D23" w:rsidRDefault="00993E8E" w:rsidP="000B6802">
            <w:pPr>
              <w:pStyle w:val="afff3"/>
              <w:numPr>
                <w:ilvl w:val="0"/>
                <w:numId w:val="26"/>
              </w:numPr>
              <w:ind w:firstLineChars="0"/>
              <w:rPr>
                <w:rFonts w:ascii="微软雅黑" w:eastAsia="微软雅黑" w:hAnsi="微软雅黑"/>
                <w:bCs/>
              </w:rPr>
            </w:pPr>
            <w:r w:rsidRPr="00122D23">
              <w:rPr>
                <w:rFonts w:ascii="微软雅黑" w:eastAsia="微软雅黑" w:hAnsi="微软雅黑" w:hint="eastAsia"/>
                <w:bCs/>
              </w:rPr>
              <w:t>用户名或密码不正确；</w:t>
            </w:r>
          </w:p>
          <w:p w14:paraId="3B4578EE" w14:textId="77777777" w:rsidR="00993E8E" w:rsidRDefault="00993E8E" w:rsidP="000B6802">
            <w:pPr>
              <w:pStyle w:val="afff3"/>
              <w:numPr>
                <w:ilvl w:val="0"/>
                <w:numId w:val="26"/>
              </w:numPr>
              <w:ind w:firstLineChars="0"/>
              <w:rPr>
                <w:rFonts w:ascii="微软雅黑" w:eastAsia="微软雅黑" w:hAnsi="微软雅黑"/>
                <w:bCs/>
              </w:rPr>
            </w:pPr>
            <w:r>
              <w:rPr>
                <w:rFonts w:ascii="微软雅黑" w:eastAsia="微软雅黑" w:hAnsi="微软雅黑" w:hint="eastAsia"/>
                <w:bCs/>
              </w:rPr>
              <w:t>请输入用户名；</w:t>
            </w:r>
          </w:p>
          <w:p w14:paraId="733D1C86" w14:textId="77777777" w:rsidR="00993E8E" w:rsidRDefault="00993E8E" w:rsidP="000B6802">
            <w:pPr>
              <w:rPr>
                <w:rFonts w:ascii="微软雅黑" w:eastAsia="微软雅黑" w:hAnsi="微软雅黑"/>
                <w:bCs/>
                <w:lang w:eastAsia="zh-CN"/>
              </w:rPr>
            </w:pPr>
            <w:r w:rsidRPr="00AC7DF7">
              <w:rPr>
                <w:rFonts w:ascii="微软雅黑" w:eastAsia="微软雅黑" w:hAnsi="微软雅黑" w:hint="eastAsia"/>
                <w:bCs/>
                <w:lang w:eastAsia="zh-CN"/>
              </w:rPr>
              <w:t>手机号正则表达式</w:t>
            </w:r>
            <w:r>
              <w:rPr>
                <w:rFonts w:ascii="微软雅黑" w:eastAsia="微软雅黑" w:hAnsi="微软雅黑" w:hint="eastAsia"/>
                <w:bCs/>
                <w:lang w:eastAsia="zh-CN"/>
              </w:rPr>
              <w:t>（仅供参考）：</w:t>
            </w:r>
          </w:p>
          <w:p w14:paraId="0A7C2743" w14:textId="77777777" w:rsidR="00993E8E" w:rsidRPr="00AC7DF7" w:rsidRDefault="00993E8E" w:rsidP="000B6802">
            <w:pPr>
              <w:rPr>
                <w:rFonts w:ascii="微软雅黑" w:eastAsia="微软雅黑" w:hAnsi="微软雅黑"/>
                <w:bCs/>
              </w:rPr>
            </w:pPr>
            <w:r w:rsidRPr="00AC7DF7">
              <w:rPr>
                <w:rStyle w:val="afff5"/>
                <w:rFonts w:ascii="微软雅黑" w:eastAsia="微软雅黑" w:hAnsi="微软雅黑" w:cs="Arial"/>
                <w:color w:val="FF0000"/>
                <w:shd w:val="clear" w:color="auto" w:fill="FFFFFF"/>
              </w:rPr>
              <w:t>^((+86)?(13\d|14[5-9]|15[0-35-9]|166|17[0-8]|18\d|19[8-9])\d{8})$</w:t>
            </w:r>
            <w:r w:rsidRPr="00AC7DF7">
              <w:rPr>
                <w:rFonts w:ascii="微软雅黑" w:eastAsia="微软雅黑" w:hAnsi="微软雅黑" w:cs="Arial"/>
                <w:color w:val="4F4F4F"/>
                <w:shd w:val="clear" w:color="auto" w:fill="FFFFFF"/>
              </w:rPr>
              <w:t> </w:t>
            </w:r>
          </w:p>
        </w:tc>
      </w:tr>
      <w:tr w:rsidR="00993E8E" w:rsidRPr="00122D23" w14:paraId="23A86CB3" w14:textId="77777777" w:rsidTr="009E0BB5">
        <w:trPr>
          <w:trHeight w:val="405"/>
          <w:jc w:val="center"/>
        </w:trPr>
        <w:tc>
          <w:tcPr>
            <w:tcW w:w="1980" w:type="dxa"/>
            <w:gridSpan w:val="2"/>
            <w:shd w:val="clear" w:color="auto" w:fill="FFFFFF"/>
            <w:vAlign w:val="center"/>
          </w:tcPr>
          <w:p w14:paraId="4DD9C195" w14:textId="77777777" w:rsidR="00993E8E" w:rsidRPr="00122D23" w:rsidRDefault="00993E8E" w:rsidP="009E0BB5">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登录密码</w:t>
            </w:r>
          </w:p>
        </w:tc>
        <w:tc>
          <w:tcPr>
            <w:tcW w:w="6525" w:type="dxa"/>
            <w:shd w:val="clear" w:color="auto" w:fill="FFFFFF"/>
            <w:vAlign w:val="center"/>
          </w:tcPr>
          <w:p w14:paraId="35E4548F"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图例：</w:t>
            </w:r>
            <w:r>
              <w:rPr>
                <w:noProof/>
                <w:lang w:val="en-US" w:eastAsia="zh-CN"/>
              </w:rPr>
              <w:drawing>
                <wp:inline distT="0" distB="0" distL="0" distR="0" wp14:anchorId="7E718836" wp14:editId="64836884">
                  <wp:extent cx="2409825" cy="400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9825" cy="400050"/>
                          </a:xfrm>
                          <a:prstGeom prst="rect">
                            <a:avLst/>
                          </a:prstGeom>
                        </pic:spPr>
                      </pic:pic>
                    </a:graphicData>
                  </a:graphic>
                </wp:inline>
              </w:drawing>
            </w:r>
          </w:p>
          <w:p w14:paraId="138CCD37"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默认状态</w:t>
            </w:r>
            <w:r w:rsidRPr="00122D23">
              <w:rPr>
                <w:rFonts w:ascii="微软雅黑" w:eastAsia="微软雅黑" w:hAnsi="微软雅黑"/>
                <w:bCs/>
                <w:lang w:eastAsia="zh-CN"/>
              </w:rPr>
              <w:t>：</w:t>
            </w:r>
            <w:r w:rsidRPr="00122D23">
              <w:rPr>
                <w:rFonts w:ascii="微软雅黑" w:eastAsia="微软雅黑" w:hAnsi="微软雅黑" w:hint="eastAsia"/>
                <w:bCs/>
                <w:lang w:eastAsia="zh-CN"/>
              </w:rPr>
              <w:t>“请输入登录密码”</w:t>
            </w:r>
          </w:p>
          <w:p w14:paraId="1BA9739A" w14:textId="77777777" w:rsidR="00993E8E"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校验规则</w:t>
            </w:r>
            <w:r w:rsidRPr="00122D23">
              <w:rPr>
                <w:rFonts w:ascii="微软雅黑" w:eastAsia="微软雅黑" w:hAnsi="微软雅黑"/>
                <w:bCs/>
                <w:lang w:eastAsia="zh-CN"/>
              </w:rPr>
              <w:t>：</w:t>
            </w:r>
          </w:p>
          <w:p w14:paraId="4EC48C66" w14:textId="77777777" w:rsidR="00993E8E" w:rsidRPr="00122D23" w:rsidRDefault="00993E8E" w:rsidP="000B6802">
            <w:pPr>
              <w:rPr>
                <w:rFonts w:ascii="微软雅黑" w:eastAsia="微软雅黑" w:hAnsi="微软雅黑"/>
                <w:bCs/>
                <w:lang w:eastAsia="zh-CN"/>
              </w:rPr>
            </w:pPr>
            <w:r>
              <w:rPr>
                <w:rFonts w:ascii="微软雅黑" w:eastAsia="微软雅黑" w:hAnsi="微软雅黑" w:hint="eastAsia"/>
                <w:bCs/>
                <w:lang w:eastAsia="zh-CN"/>
              </w:rPr>
              <w:lastRenderedPageBreak/>
              <w:t>1、</w:t>
            </w:r>
            <w:r w:rsidRPr="00A53BB6">
              <w:rPr>
                <w:rFonts w:ascii="微软雅黑" w:eastAsia="微软雅黑" w:hAnsi="微软雅黑"/>
                <w:bCs/>
                <w:lang w:eastAsia="zh-CN"/>
              </w:rPr>
              <w:t>密码位数建议6~18位，数据格式为字符串，数据区间为0~9、A~Z、a~z以及其他特殊字符，不支持空格</w:t>
            </w:r>
          </w:p>
          <w:p w14:paraId="654AFA65" w14:textId="77777777" w:rsidR="00993E8E" w:rsidRPr="00122D23" w:rsidRDefault="00993E8E" w:rsidP="000B6802">
            <w:pPr>
              <w:rPr>
                <w:rFonts w:ascii="微软雅黑" w:eastAsia="微软雅黑" w:hAnsi="微软雅黑" w:cs="Arial"/>
                <w:bCs/>
              </w:rPr>
            </w:pPr>
            <w:r>
              <w:rPr>
                <w:rFonts w:ascii="微软雅黑" w:eastAsia="微软雅黑" w:hAnsi="微软雅黑" w:cs="Arial" w:hint="eastAsia"/>
                <w:bCs/>
                <w:lang w:eastAsia="zh-CN"/>
              </w:rPr>
              <w:t>2、</w:t>
            </w:r>
            <w:r w:rsidRPr="00122D23">
              <w:rPr>
                <w:rFonts w:ascii="微软雅黑" w:eastAsia="微软雅黑" w:hAnsi="微软雅黑" w:cs="Arial" w:hint="eastAsia"/>
                <w:bCs/>
              </w:rPr>
              <w:t>密码需要与账号相对应</w:t>
            </w:r>
            <w:r>
              <w:rPr>
                <w:rFonts w:ascii="微软雅黑" w:eastAsia="微软雅黑" w:hAnsi="微软雅黑" w:cs="Arial" w:hint="eastAsia"/>
                <w:bCs/>
                <w:lang w:eastAsia="zh-CN"/>
              </w:rPr>
              <w:t>；</w:t>
            </w:r>
          </w:p>
          <w:p w14:paraId="0874F0A0" w14:textId="77777777" w:rsidR="00993E8E" w:rsidRPr="00122D23" w:rsidRDefault="00993E8E" w:rsidP="000B6802">
            <w:pPr>
              <w:rPr>
                <w:rFonts w:ascii="微软雅黑" w:hAnsi="微软雅黑" w:cs="Arial"/>
                <w:bCs/>
              </w:rPr>
            </w:pPr>
            <w:r>
              <w:rPr>
                <w:rFonts w:ascii="微软雅黑" w:eastAsia="微软雅黑" w:hAnsi="微软雅黑" w:cs="Arial" w:hint="eastAsia"/>
                <w:bCs/>
                <w:lang w:eastAsia="zh-CN"/>
              </w:rPr>
              <w:t>3</w:t>
            </w:r>
            <w:r w:rsidRPr="00122D23">
              <w:rPr>
                <w:rFonts w:ascii="微软雅黑" w:eastAsia="微软雅黑" w:hAnsi="微软雅黑" w:cs="Arial" w:hint="eastAsia"/>
                <w:bCs/>
              </w:rPr>
              <w:t>、密码不为空</w:t>
            </w:r>
            <w:r>
              <w:rPr>
                <w:rFonts w:ascii="微软雅黑" w:eastAsia="微软雅黑" w:hAnsi="微软雅黑" w:cs="Arial" w:hint="eastAsia"/>
                <w:bCs/>
                <w:lang w:eastAsia="zh-CN"/>
              </w:rPr>
              <w:t>。</w:t>
            </w:r>
          </w:p>
          <w:p w14:paraId="093FEE3D" w14:textId="77777777" w:rsidR="00993E8E" w:rsidRDefault="00993E8E" w:rsidP="000B6802">
            <w:pPr>
              <w:rPr>
                <w:rFonts w:ascii="微软雅黑" w:eastAsia="微软雅黑" w:hAnsi="微软雅黑"/>
                <w:bCs/>
                <w:lang w:eastAsia="zh-CN"/>
              </w:rPr>
            </w:pPr>
            <w:r>
              <w:rPr>
                <w:rFonts w:ascii="微软雅黑" w:eastAsia="微软雅黑" w:hAnsi="微软雅黑" w:hint="eastAsia"/>
                <w:bCs/>
                <w:lang w:eastAsia="zh-CN"/>
              </w:rPr>
              <w:t>校验提示：</w:t>
            </w:r>
          </w:p>
          <w:p w14:paraId="74A351E7" w14:textId="77777777" w:rsidR="00993E8E" w:rsidRPr="001A5D0D" w:rsidRDefault="00993E8E" w:rsidP="000B6802">
            <w:pPr>
              <w:pStyle w:val="afff3"/>
              <w:numPr>
                <w:ilvl w:val="0"/>
                <w:numId w:val="27"/>
              </w:numPr>
              <w:ind w:firstLineChars="0"/>
              <w:rPr>
                <w:rFonts w:ascii="微软雅黑" w:eastAsia="微软雅黑" w:hAnsi="微软雅黑"/>
                <w:bCs/>
              </w:rPr>
            </w:pPr>
            <w:r w:rsidRPr="001A5D0D">
              <w:rPr>
                <w:rFonts w:ascii="微软雅黑" w:eastAsia="微软雅黑" w:hAnsi="微软雅黑" w:hint="eastAsia"/>
                <w:bCs/>
              </w:rPr>
              <w:t>用</w:t>
            </w:r>
            <w:r w:rsidRPr="001A5D0D">
              <w:rPr>
                <w:rFonts w:ascii="微软雅黑" w:eastAsia="微软雅黑" w:hAnsi="微软雅黑" w:cs="微软雅黑" w:hint="eastAsia"/>
                <w:bCs/>
              </w:rPr>
              <w:t>户</w:t>
            </w:r>
            <w:r w:rsidRPr="001A5D0D">
              <w:rPr>
                <w:rFonts w:ascii="微软雅黑" w:eastAsia="微软雅黑" w:hAnsi="微软雅黑" w:cs="MS Mincho" w:hint="eastAsia"/>
                <w:bCs/>
              </w:rPr>
              <w:t>名</w:t>
            </w:r>
            <w:r w:rsidRPr="001A5D0D">
              <w:rPr>
                <w:rFonts w:ascii="微软雅黑" w:eastAsia="微软雅黑" w:hAnsi="微软雅黑" w:hint="eastAsia"/>
                <w:bCs/>
              </w:rPr>
              <w:t>或密码不正确；</w:t>
            </w:r>
          </w:p>
          <w:p w14:paraId="388A1084" w14:textId="77777777" w:rsidR="004C30A5" w:rsidRPr="004C30A5" w:rsidRDefault="00993E8E" w:rsidP="004C30A5">
            <w:pPr>
              <w:pStyle w:val="afff3"/>
              <w:numPr>
                <w:ilvl w:val="0"/>
                <w:numId w:val="27"/>
              </w:numPr>
              <w:ind w:firstLineChars="0"/>
              <w:rPr>
                <w:rFonts w:ascii="微软雅黑" w:hAnsi="微软雅黑"/>
                <w:bCs/>
              </w:rPr>
            </w:pPr>
            <w:r w:rsidRPr="004C30A5">
              <w:rPr>
                <w:rFonts w:ascii="微软雅黑" w:eastAsia="微软雅黑" w:hAnsi="微软雅黑" w:hint="eastAsia"/>
                <w:bCs/>
              </w:rPr>
              <w:t>请输入登录密码；</w:t>
            </w:r>
          </w:p>
        </w:tc>
      </w:tr>
      <w:tr w:rsidR="00DF5615" w:rsidRPr="00122D23" w14:paraId="0F69BEC8" w14:textId="77777777" w:rsidTr="009E0BB5">
        <w:trPr>
          <w:trHeight w:val="405"/>
          <w:jc w:val="center"/>
        </w:trPr>
        <w:tc>
          <w:tcPr>
            <w:tcW w:w="1980" w:type="dxa"/>
            <w:gridSpan w:val="2"/>
            <w:shd w:val="clear" w:color="auto" w:fill="FFFFFF"/>
            <w:vAlign w:val="center"/>
          </w:tcPr>
          <w:p w14:paraId="0F5ED337" w14:textId="77777777" w:rsidR="00DF5615" w:rsidRPr="00122D23" w:rsidRDefault="00DF5615" w:rsidP="009E0BB5">
            <w:pPr>
              <w:rPr>
                <w:rFonts w:ascii="微软雅黑" w:eastAsia="微软雅黑" w:hAnsi="微软雅黑" w:cs="微软雅黑"/>
                <w:bCs/>
                <w:lang w:eastAsia="zh-CN"/>
              </w:rPr>
            </w:pPr>
            <w:r>
              <w:rPr>
                <w:rFonts w:ascii="微软雅黑" w:eastAsia="微软雅黑" w:hAnsi="微软雅黑" w:cs="微软雅黑" w:hint="eastAsia"/>
                <w:bCs/>
                <w:lang w:eastAsia="zh-CN"/>
              </w:rPr>
              <w:lastRenderedPageBreak/>
              <w:t>记住密码</w:t>
            </w:r>
          </w:p>
        </w:tc>
        <w:tc>
          <w:tcPr>
            <w:tcW w:w="6525" w:type="dxa"/>
            <w:shd w:val="clear" w:color="auto" w:fill="FFFFFF"/>
            <w:vAlign w:val="center"/>
          </w:tcPr>
          <w:p w14:paraId="43D9A3B2" w14:textId="77777777" w:rsidR="00DF5615" w:rsidRPr="00122D23" w:rsidRDefault="00826C0B" w:rsidP="000B6802">
            <w:pPr>
              <w:rPr>
                <w:rFonts w:ascii="微软雅黑" w:eastAsia="微软雅黑" w:hAnsi="微软雅黑"/>
                <w:bCs/>
                <w:lang w:eastAsia="zh-CN"/>
              </w:rPr>
            </w:pPr>
            <w:r>
              <w:rPr>
                <w:rFonts w:ascii="微软雅黑" w:eastAsia="微软雅黑" w:hAnsi="微软雅黑" w:hint="eastAsia"/>
                <w:bCs/>
                <w:lang w:eastAsia="zh-CN"/>
              </w:rPr>
              <w:t>系统自动记住密码，用户不点击【退出】</w:t>
            </w:r>
            <w:r w:rsidR="00F03971">
              <w:rPr>
                <w:rFonts w:ascii="微软雅黑" w:eastAsia="微软雅黑" w:hAnsi="微软雅黑" w:hint="eastAsia"/>
                <w:bCs/>
                <w:lang w:eastAsia="zh-CN"/>
              </w:rPr>
              <w:t>，再次进入无需再次输入密码</w:t>
            </w:r>
          </w:p>
        </w:tc>
      </w:tr>
      <w:tr w:rsidR="00993E8E" w:rsidRPr="00122D23" w14:paraId="3BAE9C4D" w14:textId="77777777" w:rsidTr="000B6802">
        <w:trPr>
          <w:trHeight w:val="417"/>
          <w:jc w:val="center"/>
        </w:trPr>
        <w:tc>
          <w:tcPr>
            <w:tcW w:w="8505" w:type="dxa"/>
            <w:gridSpan w:val="3"/>
            <w:tcBorders>
              <w:bottom w:val="single" w:sz="4" w:space="0" w:color="365F91"/>
            </w:tcBorders>
            <w:shd w:val="clear" w:color="auto" w:fill="EDF6F9"/>
            <w:vAlign w:val="center"/>
          </w:tcPr>
          <w:p w14:paraId="66C8AD56" w14:textId="77777777" w:rsidR="00993E8E" w:rsidRPr="00122D23" w:rsidRDefault="00993E8E" w:rsidP="000B6802">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MS Mincho"/>
                <w:b/>
                <w:bCs/>
              </w:rPr>
              <w:t>按</w:t>
            </w:r>
            <w:r w:rsidRPr="00122D23">
              <w:rPr>
                <w:rFonts w:ascii="微软雅黑" w:eastAsia="微软雅黑" w:hAnsi="微软雅黑" w:cs="微软雅黑" w:hint="eastAsia"/>
                <w:b/>
                <w:bCs/>
              </w:rPr>
              <w:t>钮</w:t>
            </w:r>
          </w:p>
        </w:tc>
      </w:tr>
      <w:tr w:rsidR="00993E8E" w:rsidRPr="00122D23" w14:paraId="26E392D7" w14:textId="77777777" w:rsidTr="009E0BB5">
        <w:trPr>
          <w:trHeight w:val="409"/>
          <w:jc w:val="center"/>
        </w:trPr>
        <w:tc>
          <w:tcPr>
            <w:tcW w:w="1980" w:type="dxa"/>
            <w:gridSpan w:val="2"/>
            <w:shd w:val="clear" w:color="auto" w:fill="FFFFFF"/>
            <w:vAlign w:val="center"/>
          </w:tcPr>
          <w:p w14:paraId="34AF0A91" w14:textId="77777777" w:rsidR="00993E8E" w:rsidRPr="00122D23" w:rsidRDefault="00993E8E" w:rsidP="009E0BB5">
            <w:pPr>
              <w:rPr>
                <w:rFonts w:ascii="微软雅黑" w:eastAsia="微软雅黑" w:hAnsi="微软雅黑"/>
                <w:bCs/>
              </w:rPr>
            </w:pPr>
            <w:r w:rsidRPr="00122D23">
              <w:rPr>
                <w:rFonts w:ascii="微软雅黑" w:eastAsia="微软雅黑" w:hAnsi="微软雅黑" w:hint="eastAsia"/>
                <w:bCs/>
              </w:rPr>
              <w:t>名称</w:t>
            </w:r>
          </w:p>
        </w:tc>
        <w:tc>
          <w:tcPr>
            <w:tcW w:w="6525" w:type="dxa"/>
            <w:shd w:val="clear" w:color="auto" w:fill="FFFFFF"/>
            <w:vAlign w:val="center"/>
          </w:tcPr>
          <w:p w14:paraId="3A35394A" w14:textId="77777777" w:rsidR="00993E8E" w:rsidRPr="00122D23" w:rsidRDefault="00993E8E" w:rsidP="000B6802">
            <w:pPr>
              <w:jc w:val="center"/>
              <w:rPr>
                <w:rFonts w:ascii="微软雅黑" w:eastAsia="微软雅黑" w:hAnsi="微软雅黑"/>
                <w:bCs/>
                <w:lang w:eastAsia="zh-CN"/>
              </w:rPr>
            </w:pPr>
            <w:r w:rsidRPr="00122D23">
              <w:rPr>
                <w:rFonts w:ascii="微软雅黑" w:eastAsia="微软雅黑" w:hAnsi="微软雅黑" w:cs="微软雅黑" w:hint="eastAsia"/>
                <w:bCs/>
              </w:rPr>
              <w:t>规则</w:t>
            </w:r>
          </w:p>
        </w:tc>
      </w:tr>
      <w:tr w:rsidR="00993E8E" w:rsidRPr="00122D23" w14:paraId="63E460ED" w14:textId="77777777" w:rsidTr="009E0BB5">
        <w:trPr>
          <w:trHeight w:val="409"/>
          <w:jc w:val="center"/>
        </w:trPr>
        <w:tc>
          <w:tcPr>
            <w:tcW w:w="1980" w:type="dxa"/>
            <w:gridSpan w:val="2"/>
            <w:shd w:val="clear" w:color="auto" w:fill="FFFFFF"/>
            <w:vAlign w:val="center"/>
          </w:tcPr>
          <w:p w14:paraId="03851C79" w14:textId="77777777" w:rsidR="00993E8E" w:rsidRPr="001A5D0D" w:rsidRDefault="00993E8E" w:rsidP="009E0BB5">
            <w:pPr>
              <w:rPr>
                <w:rFonts w:ascii="微软雅黑" w:eastAsia="微软雅黑" w:hAnsi="微软雅黑" w:cs="微软雅黑"/>
                <w:bCs/>
                <w:lang w:eastAsia="zh-CN"/>
              </w:rPr>
            </w:pPr>
            <w:r w:rsidRPr="001A5D0D">
              <w:rPr>
                <w:rFonts w:ascii="微软雅黑" w:eastAsia="微软雅黑" w:hAnsi="微软雅黑" w:cs="微软雅黑" w:hint="eastAsia"/>
                <w:bCs/>
                <w:lang w:eastAsia="zh-CN"/>
              </w:rPr>
              <w:t>登录</w:t>
            </w:r>
          </w:p>
        </w:tc>
        <w:tc>
          <w:tcPr>
            <w:tcW w:w="6525" w:type="dxa"/>
            <w:shd w:val="clear" w:color="auto" w:fill="FFFFFF"/>
            <w:vAlign w:val="center"/>
          </w:tcPr>
          <w:p w14:paraId="24A203AF" w14:textId="77777777" w:rsidR="00993E8E" w:rsidRPr="001A5D0D" w:rsidRDefault="00993E8E" w:rsidP="000B6802">
            <w:pPr>
              <w:rPr>
                <w:rFonts w:ascii="微软雅黑" w:eastAsia="微软雅黑" w:hAnsi="微软雅黑"/>
                <w:bCs/>
                <w:lang w:eastAsia="zh-CN"/>
              </w:rPr>
            </w:pPr>
            <w:r w:rsidRPr="001A5D0D">
              <w:rPr>
                <w:rFonts w:ascii="微软雅黑" w:eastAsia="微软雅黑" w:hAnsi="微软雅黑" w:hint="eastAsia"/>
                <w:bCs/>
                <w:lang w:eastAsia="zh-CN"/>
              </w:rPr>
              <w:t>按钮功能：</w:t>
            </w:r>
          </w:p>
          <w:p w14:paraId="76740D1D" w14:textId="77777777" w:rsidR="00993E8E" w:rsidRPr="001A5D0D" w:rsidRDefault="00993E8E" w:rsidP="000B6802">
            <w:pPr>
              <w:pStyle w:val="afff3"/>
              <w:ind w:firstLineChars="0" w:firstLine="0"/>
              <w:rPr>
                <w:rFonts w:ascii="微软雅黑" w:eastAsia="微软雅黑" w:hAnsi="微软雅黑"/>
                <w:bCs/>
              </w:rPr>
            </w:pPr>
            <w:r w:rsidRPr="001A5D0D">
              <w:rPr>
                <w:rFonts w:ascii="微软雅黑" w:eastAsia="微软雅黑" w:hAnsi="微软雅黑" w:hint="eastAsia"/>
                <w:bCs/>
              </w:rPr>
              <w:t>校验用户名和密码的一致性，判断是否填写用户名或密码；</w:t>
            </w:r>
          </w:p>
          <w:p w14:paraId="5D2808BF" w14:textId="77777777" w:rsidR="00993E8E" w:rsidRPr="001A5D0D" w:rsidRDefault="00993E8E" w:rsidP="000B6802">
            <w:pPr>
              <w:pStyle w:val="afff3"/>
              <w:ind w:firstLineChars="0" w:firstLine="0"/>
              <w:rPr>
                <w:rFonts w:ascii="微软雅黑" w:eastAsia="微软雅黑" w:hAnsi="微软雅黑"/>
                <w:bCs/>
              </w:rPr>
            </w:pPr>
            <w:r w:rsidRPr="001A5D0D">
              <w:rPr>
                <w:rFonts w:ascii="微软雅黑" w:eastAsia="微软雅黑" w:hAnsi="微软雅黑" w:hint="eastAsia"/>
                <w:bCs/>
              </w:rPr>
              <w:t>若正确，跳转“首页”；若不正确，进行错误提示</w:t>
            </w:r>
          </w:p>
        </w:tc>
      </w:tr>
      <w:tr w:rsidR="00993E8E" w:rsidRPr="00122D23" w14:paraId="2AA2A793" w14:textId="77777777" w:rsidTr="009E0BB5">
        <w:trPr>
          <w:trHeight w:val="414"/>
          <w:jc w:val="center"/>
        </w:trPr>
        <w:tc>
          <w:tcPr>
            <w:tcW w:w="1980" w:type="dxa"/>
            <w:gridSpan w:val="2"/>
            <w:shd w:val="clear" w:color="auto" w:fill="FFFFFF"/>
            <w:vAlign w:val="center"/>
          </w:tcPr>
          <w:p w14:paraId="4B674042"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r w:rsidRPr="00122D23">
              <w:rPr>
                <w:rFonts w:ascii="微软雅黑" w:eastAsia="微软雅黑" w:hAnsi="微软雅黑" w:hint="eastAsia"/>
                <w:bCs/>
                <w:lang w:eastAsia="zh-CN"/>
              </w:rPr>
              <w:t>忘记密码</w:t>
            </w:r>
          </w:p>
        </w:tc>
        <w:tc>
          <w:tcPr>
            <w:tcW w:w="6525" w:type="dxa"/>
            <w:shd w:val="clear" w:color="auto" w:fill="FFFFFF"/>
            <w:vAlign w:val="center"/>
          </w:tcPr>
          <w:p w14:paraId="53190DD9"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按钮</w:t>
            </w:r>
            <w:r w:rsidRPr="00122D23">
              <w:rPr>
                <w:rFonts w:ascii="微软雅黑" w:eastAsia="微软雅黑" w:hAnsi="微软雅黑"/>
                <w:bCs/>
                <w:lang w:eastAsia="zh-CN"/>
              </w:rPr>
              <w:t>文案：</w:t>
            </w:r>
            <w:r w:rsidRPr="00122D23">
              <w:rPr>
                <w:rFonts w:ascii="微软雅黑" w:eastAsia="微软雅黑" w:hAnsi="微软雅黑" w:hint="eastAsia"/>
                <w:bCs/>
                <w:lang w:eastAsia="zh-CN"/>
              </w:rPr>
              <w:t>忘记密码</w:t>
            </w:r>
          </w:p>
          <w:p w14:paraId="033530ED"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按钮功能：点击后进入“忘记密码”页面</w:t>
            </w:r>
          </w:p>
        </w:tc>
      </w:tr>
      <w:tr w:rsidR="00993E8E" w:rsidRPr="00122D23" w14:paraId="43E0D1C5" w14:textId="77777777" w:rsidTr="009E0BB5">
        <w:trPr>
          <w:trHeight w:val="414"/>
          <w:jc w:val="center"/>
        </w:trPr>
        <w:tc>
          <w:tcPr>
            <w:tcW w:w="1980" w:type="dxa"/>
            <w:gridSpan w:val="2"/>
            <w:shd w:val="clear" w:color="auto" w:fill="FFFFFF"/>
            <w:vAlign w:val="center"/>
          </w:tcPr>
          <w:p w14:paraId="3D038414" w14:textId="3D1E7FC1" w:rsidR="00993E8E" w:rsidRPr="00122D23" w:rsidRDefault="00A71824" w:rsidP="000B6802">
            <w:pPr>
              <w:rPr>
                <w:rFonts w:ascii="微软雅黑" w:eastAsia="微软雅黑" w:hAnsi="微软雅黑" w:hint="eastAsia"/>
                <w:bCs/>
                <w:lang w:eastAsia="zh-CN"/>
              </w:rPr>
            </w:pPr>
            <w:r>
              <w:rPr>
                <w:rFonts w:ascii="微软雅黑" w:eastAsia="微软雅黑" w:hAnsi="微软雅黑" w:hint="eastAsia"/>
                <w:bCs/>
                <w:lang w:eastAsia="zh-CN"/>
              </w:rPr>
              <w:t>第三方登陆</w:t>
            </w:r>
          </w:p>
        </w:tc>
        <w:tc>
          <w:tcPr>
            <w:tcW w:w="6525" w:type="dxa"/>
            <w:shd w:val="clear" w:color="auto" w:fill="FFFFFF"/>
            <w:vAlign w:val="center"/>
          </w:tcPr>
          <w:p w14:paraId="4AEEBD4B" w14:textId="05A19DEE" w:rsidR="00993E8E" w:rsidRPr="00122D23" w:rsidRDefault="00A71824" w:rsidP="000B6802">
            <w:pPr>
              <w:rPr>
                <w:rFonts w:ascii="微软雅黑" w:eastAsia="微软雅黑" w:hAnsi="微软雅黑" w:hint="eastAsia"/>
                <w:bCs/>
                <w:lang w:eastAsia="zh-CN"/>
              </w:rPr>
            </w:pPr>
            <w:r>
              <w:rPr>
                <w:rFonts w:ascii="微软雅黑" w:eastAsia="微软雅黑" w:hAnsi="微软雅黑" w:hint="eastAsia"/>
                <w:bCs/>
                <w:lang w:eastAsia="zh-CN"/>
              </w:rPr>
              <w:t>对接第三方如阿里 微信，用于登陆</w:t>
            </w:r>
          </w:p>
        </w:tc>
      </w:tr>
      <w:tr w:rsidR="00993E8E" w:rsidRPr="00122D23" w14:paraId="766F3A57" w14:textId="77777777" w:rsidTr="000B6802">
        <w:trPr>
          <w:trHeight w:val="427"/>
          <w:jc w:val="center"/>
        </w:trPr>
        <w:tc>
          <w:tcPr>
            <w:tcW w:w="8505" w:type="dxa"/>
            <w:gridSpan w:val="3"/>
            <w:tcBorders>
              <w:bottom w:val="single" w:sz="4" w:space="0" w:color="365F91"/>
            </w:tcBorders>
            <w:shd w:val="clear" w:color="auto" w:fill="EDF6F9"/>
            <w:vAlign w:val="center"/>
          </w:tcPr>
          <w:p w14:paraId="22DC3F25" w14:textId="77777777" w:rsidR="00993E8E" w:rsidRPr="001A5D0D" w:rsidRDefault="00993E8E" w:rsidP="000B6802">
            <w:pPr>
              <w:rPr>
                <w:rFonts w:ascii="微软雅黑" w:eastAsia="微软雅黑" w:hAnsi="微软雅黑"/>
              </w:rPr>
            </w:pPr>
            <w:r w:rsidRPr="001A5D0D">
              <w:rPr>
                <w:rFonts w:ascii="微软雅黑" w:eastAsia="微软雅黑" w:hAnsi="微软雅黑" w:hint="eastAsia"/>
              </w:rPr>
              <w:t>界元素-</w:t>
            </w:r>
            <w:r w:rsidRPr="001A5D0D">
              <w:rPr>
                <w:rFonts w:ascii="微软雅黑" w:eastAsia="微软雅黑" w:hAnsi="微软雅黑" w:cs="微软雅黑" w:hint="eastAsia"/>
              </w:rPr>
              <w:t>输</w:t>
            </w:r>
            <w:r w:rsidRPr="001A5D0D">
              <w:rPr>
                <w:rFonts w:ascii="微软雅黑" w:eastAsia="微软雅黑" w:hAnsi="微软雅黑" w:hint="eastAsia"/>
              </w:rPr>
              <w:t>入</w:t>
            </w:r>
            <w:r w:rsidRPr="001A5D0D">
              <w:rPr>
                <w:rFonts w:ascii="微软雅黑" w:eastAsia="微软雅黑" w:hAnsi="微软雅黑" w:cs="微软雅黑" w:hint="eastAsia"/>
              </w:rPr>
              <w:t>错误</w:t>
            </w:r>
            <w:r w:rsidRPr="001A5D0D">
              <w:rPr>
                <w:rFonts w:ascii="微软雅黑" w:eastAsia="微软雅黑" w:hAnsi="微软雅黑" w:cs="MS Mincho" w:hint="eastAsia"/>
              </w:rPr>
              <w:t>提示</w:t>
            </w:r>
          </w:p>
        </w:tc>
      </w:tr>
      <w:tr w:rsidR="00993E8E" w:rsidRPr="00122D23" w14:paraId="24B79F4B" w14:textId="77777777" w:rsidTr="009E0BB5">
        <w:trPr>
          <w:trHeight w:val="405"/>
          <w:jc w:val="center"/>
        </w:trPr>
        <w:tc>
          <w:tcPr>
            <w:tcW w:w="1980" w:type="dxa"/>
            <w:gridSpan w:val="2"/>
            <w:shd w:val="clear" w:color="auto" w:fill="FFFFFF"/>
            <w:vAlign w:val="center"/>
          </w:tcPr>
          <w:p w14:paraId="241E1BE2" w14:textId="77777777" w:rsidR="00993E8E" w:rsidRPr="00122D23" w:rsidRDefault="00993E8E" w:rsidP="009E0BB5">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错误提示</w:t>
            </w:r>
          </w:p>
        </w:tc>
        <w:tc>
          <w:tcPr>
            <w:tcW w:w="6525" w:type="dxa"/>
            <w:shd w:val="clear" w:color="auto" w:fill="FFFFFF"/>
            <w:vAlign w:val="center"/>
          </w:tcPr>
          <w:p w14:paraId="322085BE" w14:textId="77777777" w:rsidR="00993E8E" w:rsidRPr="00122D23" w:rsidRDefault="00993E8E" w:rsidP="000B6802">
            <w:pPr>
              <w:jc w:val="cente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规则</w:t>
            </w:r>
          </w:p>
        </w:tc>
      </w:tr>
      <w:tr w:rsidR="00993E8E" w:rsidRPr="00122D23" w14:paraId="27BFFA8D" w14:textId="77777777" w:rsidTr="009E0BB5">
        <w:trPr>
          <w:trHeight w:val="405"/>
          <w:jc w:val="center"/>
        </w:trPr>
        <w:tc>
          <w:tcPr>
            <w:tcW w:w="1980" w:type="dxa"/>
            <w:gridSpan w:val="2"/>
            <w:shd w:val="clear" w:color="auto" w:fill="FFFFFF"/>
            <w:vAlign w:val="center"/>
          </w:tcPr>
          <w:p w14:paraId="3366CED9" w14:textId="77777777" w:rsidR="00993E8E" w:rsidRPr="00122D23" w:rsidRDefault="00993E8E" w:rsidP="000B680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请输入用户名</w:t>
            </w:r>
          </w:p>
        </w:tc>
        <w:tc>
          <w:tcPr>
            <w:tcW w:w="6525" w:type="dxa"/>
            <w:shd w:val="clear" w:color="auto" w:fill="FFFFFF"/>
            <w:vAlign w:val="center"/>
          </w:tcPr>
          <w:p w14:paraId="0A1A2311" w14:textId="77777777" w:rsidR="00993E8E" w:rsidRPr="00122D23" w:rsidRDefault="00993E8E" w:rsidP="000B6802">
            <w:pPr>
              <w:rPr>
                <w:rFonts w:ascii="微软雅黑" w:eastAsia="微软雅黑" w:hAnsi="微软雅黑"/>
                <w:bCs/>
                <w:lang w:eastAsia="zh-CN"/>
              </w:rPr>
            </w:pPr>
            <w:r>
              <w:rPr>
                <w:rFonts w:ascii="微软雅黑" w:eastAsia="微软雅黑" w:hAnsi="微软雅黑" w:hint="eastAsia"/>
                <w:bCs/>
                <w:lang w:eastAsia="zh-CN"/>
              </w:rPr>
              <w:t>评价管理员协助</w:t>
            </w:r>
            <w:r w:rsidRPr="00122D23">
              <w:rPr>
                <w:rFonts w:ascii="微软雅黑" w:eastAsia="微软雅黑" w:hAnsi="微软雅黑" w:hint="eastAsia"/>
                <w:bCs/>
                <w:lang w:eastAsia="zh-CN"/>
              </w:rPr>
              <w:t>注册时的手机号码</w:t>
            </w:r>
            <w:r>
              <w:rPr>
                <w:rFonts w:ascii="微软雅黑" w:eastAsia="微软雅黑" w:hAnsi="微软雅黑" w:hint="eastAsia"/>
                <w:bCs/>
                <w:lang w:eastAsia="zh-CN"/>
              </w:rPr>
              <w:t>或者名称（例，渠道：公司名称、评驾：员工名称）</w:t>
            </w:r>
          </w:p>
        </w:tc>
      </w:tr>
      <w:tr w:rsidR="00993E8E" w:rsidRPr="00122D23" w14:paraId="60C4CF67" w14:textId="77777777" w:rsidTr="009E0BB5">
        <w:trPr>
          <w:trHeight w:val="405"/>
          <w:jc w:val="center"/>
        </w:trPr>
        <w:tc>
          <w:tcPr>
            <w:tcW w:w="1980" w:type="dxa"/>
            <w:gridSpan w:val="2"/>
            <w:shd w:val="clear" w:color="auto" w:fill="FFFFFF"/>
            <w:vAlign w:val="center"/>
          </w:tcPr>
          <w:p w14:paraId="0AFBAF9E" w14:textId="77777777" w:rsidR="00993E8E" w:rsidRPr="00122D23" w:rsidRDefault="00993E8E" w:rsidP="000B680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请输入密码</w:t>
            </w:r>
          </w:p>
        </w:tc>
        <w:tc>
          <w:tcPr>
            <w:tcW w:w="6525" w:type="dxa"/>
            <w:shd w:val="clear" w:color="auto" w:fill="FFFFFF"/>
            <w:vAlign w:val="center"/>
          </w:tcPr>
          <w:p w14:paraId="748D034E" w14:textId="77777777" w:rsidR="00993E8E" w:rsidRPr="00122D23" w:rsidRDefault="00993E8E" w:rsidP="000B6802">
            <w:pPr>
              <w:rPr>
                <w:rFonts w:ascii="微软雅黑" w:eastAsia="微软雅黑" w:hAnsi="微软雅黑"/>
                <w:bCs/>
                <w:lang w:eastAsia="zh-CN"/>
              </w:rPr>
            </w:pPr>
            <w:r w:rsidRPr="001A5D0D">
              <w:rPr>
                <w:rFonts w:ascii="微软雅黑" w:eastAsia="微软雅黑" w:hAnsi="微软雅黑"/>
                <w:bCs/>
                <w:lang w:eastAsia="zh-CN"/>
              </w:rPr>
              <w:t>密码位数建议6~18位，数据格式为字符串，数据区间为0~9、A~Z、a~z以及其他特殊字符，不支持空格</w:t>
            </w:r>
          </w:p>
        </w:tc>
      </w:tr>
      <w:tr w:rsidR="00993E8E" w:rsidRPr="00122D23" w14:paraId="3EF3D6BC" w14:textId="77777777" w:rsidTr="009E0BB5">
        <w:trPr>
          <w:trHeight w:val="405"/>
          <w:jc w:val="center"/>
        </w:trPr>
        <w:tc>
          <w:tcPr>
            <w:tcW w:w="1980" w:type="dxa"/>
            <w:gridSpan w:val="2"/>
            <w:shd w:val="clear" w:color="auto" w:fill="FFFFFF"/>
            <w:vAlign w:val="center"/>
          </w:tcPr>
          <w:p w14:paraId="79559D39" w14:textId="77777777" w:rsidR="00993E8E" w:rsidRPr="00122D23" w:rsidRDefault="00993E8E" w:rsidP="000B680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用户名</w:t>
            </w:r>
            <w:r>
              <w:rPr>
                <w:rFonts w:ascii="微软雅黑" w:eastAsia="微软雅黑" w:hAnsi="微软雅黑" w:cs="微软雅黑" w:hint="eastAsia"/>
                <w:bCs/>
                <w:lang w:eastAsia="zh-CN"/>
              </w:rPr>
              <w:t>或密码不正确</w:t>
            </w:r>
          </w:p>
        </w:tc>
        <w:tc>
          <w:tcPr>
            <w:tcW w:w="6525" w:type="dxa"/>
            <w:shd w:val="clear" w:color="auto" w:fill="FFFFFF"/>
            <w:vAlign w:val="center"/>
          </w:tcPr>
          <w:p w14:paraId="647D88BE" w14:textId="77777777" w:rsidR="00993E8E" w:rsidRPr="00122D23" w:rsidRDefault="00993E8E" w:rsidP="000B6802">
            <w:pPr>
              <w:rPr>
                <w:rFonts w:ascii="微软雅黑" w:eastAsia="微软雅黑" w:hAnsi="微软雅黑"/>
                <w:bCs/>
                <w:lang w:eastAsia="zh-CN"/>
              </w:rPr>
            </w:pPr>
            <w:r w:rsidRPr="00122D23">
              <w:rPr>
                <w:rFonts w:ascii="微软雅黑" w:eastAsia="微软雅黑" w:hAnsi="微软雅黑" w:hint="eastAsia"/>
                <w:bCs/>
                <w:lang w:eastAsia="zh-CN"/>
              </w:rPr>
              <w:t>用户不存在</w:t>
            </w:r>
            <w:r>
              <w:rPr>
                <w:rFonts w:ascii="微软雅黑" w:eastAsia="微软雅黑" w:hAnsi="微软雅黑" w:hint="eastAsia"/>
                <w:bCs/>
                <w:lang w:eastAsia="zh-CN"/>
              </w:rPr>
              <w:t>、手机号不正确、密码与账号不匹配</w:t>
            </w:r>
          </w:p>
        </w:tc>
      </w:tr>
      <w:tr w:rsidR="00993E8E" w:rsidRPr="00122D23" w14:paraId="25F81559" w14:textId="77777777" w:rsidTr="009E0BB5">
        <w:trPr>
          <w:trHeight w:val="405"/>
          <w:jc w:val="center"/>
        </w:trPr>
        <w:tc>
          <w:tcPr>
            <w:tcW w:w="1980" w:type="dxa"/>
            <w:gridSpan w:val="2"/>
            <w:shd w:val="clear" w:color="auto" w:fill="FFFFFF"/>
            <w:vAlign w:val="center"/>
          </w:tcPr>
          <w:p w14:paraId="2B81D1D9" w14:textId="77777777" w:rsidR="00993E8E" w:rsidRPr="00122D23" w:rsidRDefault="00993E8E" w:rsidP="000B6802">
            <w:pPr>
              <w:rPr>
                <w:rFonts w:ascii="微软雅黑" w:eastAsia="微软雅黑" w:hAnsi="微软雅黑" w:cs="微软雅黑"/>
                <w:bCs/>
                <w:lang w:eastAsia="zh-CN"/>
              </w:rPr>
            </w:pPr>
          </w:p>
        </w:tc>
        <w:tc>
          <w:tcPr>
            <w:tcW w:w="6525" w:type="dxa"/>
            <w:shd w:val="clear" w:color="auto" w:fill="FFFFFF"/>
            <w:vAlign w:val="center"/>
          </w:tcPr>
          <w:p w14:paraId="2E5C4CB9" w14:textId="77777777" w:rsidR="00993E8E" w:rsidRPr="00122D23" w:rsidRDefault="00993E8E" w:rsidP="000B6802">
            <w:pPr>
              <w:rPr>
                <w:rFonts w:ascii="微软雅黑" w:eastAsia="微软雅黑" w:hAnsi="微软雅黑"/>
                <w:bCs/>
                <w:lang w:eastAsia="zh-CN"/>
              </w:rPr>
            </w:pPr>
          </w:p>
        </w:tc>
      </w:tr>
    </w:tbl>
    <w:p w14:paraId="3957BD64" w14:textId="77777777" w:rsidR="00E96B5F" w:rsidRPr="00122D23" w:rsidRDefault="005C0C18" w:rsidP="005C0C18">
      <w:pPr>
        <w:widowControl w:val="0"/>
        <w:tabs>
          <w:tab w:val="left" w:pos="425"/>
          <w:tab w:val="left" w:pos="709"/>
        </w:tabs>
        <w:spacing w:line="480" w:lineRule="auto"/>
        <w:ind w:left="709"/>
        <w:jc w:val="both"/>
        <w:outlineLvl w:val="1"/>
        <w:rPr>
          <w:rFonts w:ascii="微软雅黑" w:eastAsia="微软雅黑" w:hAnsi="微软雅黑"/>
          <w:b/>
          <w:sz w:val="24"/>
          <w:lang w:eastAsia="zh-CN"/>
        </w:rPr>
      </w:pPr>
      <w:bookmarkStart w:id="29" w:name="_Toc514236085"/>
      <w:bookmarkStart w:id="30" w:name="_Toc528854877"/>
      <w:r>
        <w:rPr>
          <w:rFonts w:ascii="微软雅黑" w:eastAsia="微软雅黑" w:hAnsi="微软雅黑" w:hint="eastAsia"/>
          <w:b/>
          <w:sz w:val="24"/>
          <w:lang w:eastAsia="zh-CN"/>
        </w:rPr>
        <w:t>2.3.2.忘记密码</w:t>
      </w:r>
      <w:bookmarkEnd w:id="29"/>
      <w:bookmarkEnd w:id="30"/>
      <w:r w:rsidR="00211ABF" w:rsidRPr="00122D23">
        <w:rPr>
          <w:rFonts w:ascii="微软雅黑" w:eastAsia="微软雅黑" w:hAnsi="微软雅黑"/>
          <w:b/>
          <w:sz w:val="24"/>
          <w:lang w:eastAsia="zh-CN"/>
        </w:rPr>
        <w:tab/>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8505"/>
      </w:tblGrid>
      <w:tr w:rsidR="00E96B5F" w:rsidRPr="00122D23" w14:paraId="646C1149" w14:textId="77777777" w:rsidTr="00993E8E">
        <w:trPr>
          <w:jc w:val="center"/>
        </w:trPr>
        <w:tc>
          <w:tcPr>
            <w:tcW w:w="9345" w:type="dxa"/>
            <w:shd w:val="clear" w:color="auto" w:fill="DAEEF3"/>
            <w:vAlign w:val="center"/>
          </w:tcPr>
          <w:p w14:paraId="760978CC"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4BD38E13" w14:textId="77777777" w:rsidTr="00993E8E">
        <w:trPr>
          <w:trHeight w:val="489"/>
          <w:jc w:val="center"/>
        </w:trPr>
        <w:tc>
          <w:tcPr>
            <w:tcW w:w="9345" w:type="dxa"/>
            <w:tcBorders>
              <w:bottom w:val="single" w:sz="4" w:space="0" w:color="365F91"/>
            </w:tcBorders>
            <w:shd w:val="clear" w:color="auto" w:fill="EDF6F9"/>
            <w:vAlign w:val="center"/>
          </w:tcPr>
          <w:p w14:paraId="20DFFC02" w14:textId="77777777" w:rsidR="00E96B5F" w:rsidRPr="00122D23" w:rsidRDefault="00211ABF">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hint="eastAsia"/>
                <w:b/>
                <w:bCs/>
                <w:lang w:eastAsia="zh-CN"/>
              </w:rPr>
              <w:t>登陆页</w:t>
            </w:r>
            <w:r w:rsidRPr="00122D23">
              <w:rPr>
                <w:rFonts w:ascii="微软雅黑" w:eastAsia="微软雅黑" w:hAnsi="微软雅黑" w:hint="eastAsia"/>
                <w:b/>
                <w:bCs/>
                <w:lang w:val="en-US" w:eastAsia="zh-CN"/>
              </w:rPr>
              <w:t>-忘记密码页面</w:t>
            </w:r>
            <w:r w:rsidRPr="00122D23">
              <w:rPr>
                <w:rFonts w:ascii="微软雅黑" w:eastAsia="微软雅黑" w:hAnsi="微软雅黑" w:hint="eastAsia"/>
                <w:b/>
                <w:bCs/>
              </w:rPr>
              <w:t>&gt;</w:t>
            </w:r>
          </w:p>
        </w:tc>
      </w:tr>
      <w:tr w:rsidR="00E96B5F" w:rsidRPr="00122D23" w14:paraId="711C5CF7" w14:textId="77777777" w:rsidTr="00993E8E">
        <w:trPr>
          <w:trHeight w:val="425"/>
          <w:jc w:val="center"/>
        </w:trPr>
        <w:tc>
          <w:tcPr>
            <w:tcW w:w="9345" w:type="dxa"/>
            <w:shd w:val="clear" w:color="auto" w:fill="FFFFFF"/>
            <w:vAlign w:val="center"/>
          </w:tcPr>
          <w:p w14:paraId="0DFE5555"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bCs/>
                <w:lang w:eastAsia="zh-CN"/>
              </w:rPr>
              <w:t>B</w:t>
            </w:r>
            <w:r w:rsidRPr="00122D23">
              <w:rPr>
                <w:rFonts w:ascii="微软雅黑" w:eastAsia="微软雅黑" w:hAnsi="微软雅黑" w:hint="eastAsia"/>
                <w:bCs/>
                <w:lang w:eastAsia="zh-CN"/>
              </w:rPr>
              <w:t>端用户登录</w:t>
            </w:r>
            <w:r w:rsidRPr="00122D23">
              <w:rPr>
                <w:rFonts w:ascii="微软雅黑" w:eastAsia="微软雅黑" w:hAnsi="微软雅黑" w:hint="eastAsia"/>
                <w:bCs/>
                <w:lang w:val="en-US" w:eastAsia="zh-CN"/>
              </w:rPr>
              <w:t>-忘记密码页面</w:t>
            </w:r>
          </w:p>
        </w:tc>
      </w:tr>
      <w:tr w:rsidR="00E96B5F" w:rsidRPr="00122D23" w14:paraId="4BA7B973" w14:textId="77777777" w:rsidTr="00993E8E">
        <w:trPr>
          <w:trHeight w:val="425"/>
          <w:jc w:val="center"/>
        </w:trPr>
        <w:tc>
          <w:tcPr>
            <w:tcW w:w="9345" w:type="dxa"/>
            <w:shd w:val="clear" w:color="auto" w:fill="FFFFFF"/>
            <w:vAlign w:val="center"/>
          </w:tcPr>
          <w:p w14:paraId="68276DAF" w14:textId="77777777" w:rsidR="00E96B5F" w:rsidRPr="00122D23" w:rsidRDefault="008A2CC5">
            <w:pPr>
              <w:jc w:val="center"/>
              <w:rPr>
                <w:rFonts w:ascii="微软雅黑" w:eastAsia="微软雅黑" w:hAnsi="微软雅黑"/>
                <w:lang w:val="en-US" w:eastAsia="zh-CN"/>
              </w:rPr>
            </w:pPr>
            <w:r>
              <w:rPr>
                <w:noProof/>
                <w:lang w:val="en-US" w:eastAsia="zh-CN"/>
              </w:rPr>
              <w:lastRenderedPageBreak/>
              <w:drawing>
                <wp:inline distT="0" distB="0" distL="0" distR="0" wp14:anchorId="204D752F" wp14:editId="56954EC2">
                  <wp:extent cx="1442758" cy="200406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2758" cy="2004060"/>
                          </a:xfrm>
                          <a:prstGeom prst="rect">
                            <a:avLst/>
                          </a:prstGeom>
                        </pic:spPr>
                      </pic:pic>
                    </a:graphicData>
                  </a:graphic>
                </wp:inline>
              </w:drawing>
            </w:r>
          </w:p>
        </w:tc>
      </w:tr>
    </w:tbl>
    <w:p w14:paraId="7C8259AC" w14:textId="77777777" w:rsidR="00E96B5F" w:rsidRPr="008A2CC5" w:rsidRDefault="00E96B5F">
      <w:pPr>
        <w:rPr>
          <w:rFonts w:ascii="微软雅黑" w:hAnsi="微软雅黑"/>
        </w:rPr>
      </w:pP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212"/>
        <w:gridCol w:w="7293"/>
      </w:tblGrid>
      <w:tr w:rsidR="00E96B5F" w:rsidRPr="00122D23" w14:paraId="2062ED07" w14:textId="77777777" w:rsidTr="00993E8E">
        <w:trPr>
          <w:trHeight w:val="427"/>
          <w:jc w:val="center"/>
        </w:trPr>
        <w:tc>
          <w:tcPr>
            <w:tcW w:w="9356" w:type="dxa"/>
            <w:gridSpan w:val="2"/>
            <w:tcBorders>
              <w:bottom w:val="single" w:sz="4" w:space="0" w:color="365F91"/>
            </w:tcBorders>
            <w:shd w:val="clear" w:color="auto" w:fill="EDF6F9"/>
            <w:vAlign w:val="center"/>
          </w:tcPr>
          <w:p w14:paraId="2FB72714" w14:textId="77777777" w:rsidR="00E96B5F" w:rsidRPr="00122D23" w:rsidRDefault="00211ABF">
            <w:pPr>
              <w:rPr>
                <w:rFonts w:ascii="微软雅黑" w:eastAsia="微软雅黑" w:hAnsi="微软雅黑"/>
                <w:b/>
                <w:bCs/>
                <w:lang w:val="en-US" w:eastAsia="zh-CN"/>
              </w:rPr>
            </w:pPr>
            <w:r w:rsidRPr="00122D23">
              <w:rPr>
                <w:rFonts w:ascii="微软雅黑" w:eastAsia="微软雅黑" w:hAnsi="微软雅黑" w:hint="eastAsia"/>
                <w:b/>
                <w:bCs/>
              </w:rPr>
              <w:t>界面元素——</w:t>
            </w:r>
            <w:r w:rsidR="006726FC">
              <w:rPr>
                <w:rFonts w:ascii="微软雅黑" w:eastAsia="微软雅黑" w:hAnsi="微软雅黑" w:hint="eastAsia"/>
                <w:b/>
                <w:bCs/>
                <w:lang w:val="en-US" w:eastAsia="zh-CN"/>
              </w:rPr>
              <w:t>账号</w:t>
            </w:r>
            <w:r w:rsidRPr="00122D23">
              <w:rPr>
                <w:rFonts w:ascii="微软雅黑" w:eastAsia="微软雅黑" w:hAnsi="微软雅黑" w:hint="eastAsia"/>
                <w:b/>
                <w:bCs/>
                <w:lang w:val="en-US" w:eastAsia="zh-CN"/>
              </w:rPr>
              <w:t>验证区域</w:t>
            </w:r>
          </w:p>
        </w:tc>
      </w:tr>
      <w:tr w:rsidR="00E96B5F" w:rsidRPr="00122D23" w14:paraId="01C1E9AE" w14:textId="77777777" w:rsidTr="00993E8E">
        <w:trPr>
          <w:trHeight w:val="405"/>
          <w:jc w:val="center"/>
        </w:trPr>
        <w:tc>
          <w:tcPr>
            <w:tcW w:w="1319" w:type="dxa"/>
            <w:shd w:val="clear" w:color="auto" w:fill="FFFFFF"/>
            <w:vAlign w:val="center"/>
          </w:tcPr>
          <w:p w14:paraId="0E2BF951"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名称</w:t>
            </w:r>
          </w:p>
        </w:tc>
        <w:tc>
          <w:tcPr>
            <w:tcW w:w="8037" w:type="dxa"/>
            <w:shd w:val="clear" w:color="auto" w:fill="FFFFFF"/>
            <w:vAlign w:val="center"/>
          </w:tcPr>
          <w:p w14:paraId="48084EC0"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tr w:rsidR="006726FC" w:rsidRPr="00122D23" w14:paraId="2569E8A1" w14:textId="77777777" w:rsidTr="00993E8E">
        <w:trPr>
          <w:trHeight w:val="405"/>
          <w:jc w:val="center"/>
        </w:trPr>
        <w:tc>
          <w:tcPr>
            <w:tcW w:w="1319" w:type="dxa"/>
            <w:shd w:val="clear" w:color="auto" w:fill="FFFFFF"/>
            <w:vAlign w:val="center"/>
          </w:tcPr>
          <w:p w14:paraId="072E6818" w14:textId="77777777" w:rsidR="006726FC" w:rsidRPr="00122D23" w:rsidRDefault="006726FC" w:rsidP="008A765E">
            <w:pPr>
              <w:rPr>
                <w:rFonts w:ascii="微软雅黑" w:eastAsia="微软雅黑" w:hAnsi="微软雅黑" w:cs="微软雅黑"/>
                <w:bCs/>
                <w:lang w:eastAsia="zh-CN"/>
              </w:rPr>
            </w:pPr>
            <w:r>
              <w:rPr>
                <w:rFonts w:ascii="微软雅黑" w:eastAsia="微软雅黑" w:hAnsi="微软雅黑" w:cs="微软雅黑" w:hint="eastAsia"/>
                <w:bCs/>
                <w:lang w:eastAsia="zh-CN"/>
              </w:rPr>
              <w:t>用户名</w:t>
            </w:r>
          </w:p>
        </w:tc>
        <w:tc>
          <w:tcPr>
            <w:tcW w:w="8037" w:type="dxa"/>
            <w:shd w:val="clear" w:color="auto" w:fill="FFFFFF"/>
            <w:vAlign w:val="center"/>
          </w:tcPr>
          <w:p w14:paraId="1A5C16D2" w14:textId="77777777" w:rsidR="006726FC" w:rsidRDefault="006726FC">
            <w:pPr>
              <w:rPr>
                <w:rFonts w:ascii="微软雅黑" w:eastAsia="微软雅黑" w:hAnsi="微软雅黑"/>
                <w:bCs/>
                <w:lang w:val="en-US" w:eastAsia="zh-CN"/>
              </w:rPr>
            </w:pPr>
            <w:r>
              <w:rPr>
                <w:rFonts w:ascii="微软雅黑" w:eastAsia="微软雅黑" w:hAnsi="微软雅黑" w:hint="eastAsia"/>
                <w:bCs/>
                <w:lang w:val="en-US" w:eastAsia="zh-CN"/>
              </w:rPr>
              <w:t>获取方式：不可更改（注册时默认的用户名）</w:t>
            </w:r>
          </w:p>
          <w:p w14:paraId="59E4464D" w14:textId="77777777" w:rsidR="006726FC" w:rsidRPr="00122D23" w:rsidRDefault="006726FC">
            <w:pPr>
              <w:rPr>
                <w:rFonts w:ascii="微软雅黑" w:eastAsia="微软雅黑" w:hAnsi="微软雅黑"/>
                <w:bCs/>
                <w:lang w:val="en-US" w:eastAsia="zh-CN"/>
              </w:rPr>
            </w:pPr>
            <w:r>
              <w:rPr>
                <w:rFonts w:ascii="微软雅黑" w:eastAsia="微软雅黑" w:hAnsi="微软雅黑" w:hint="eastAsia"/>
                <w:bCs/>
                <w:lang w:val="en-US" w:eastAsia="zh-CN"/>
              </w:rPr>
              <w:t>默认状态：文本框禁用状态</w:t>
            </w:r>
          </w:p>
        </w:tc>
      </w:tr>
      <w:tr w:rsidR="00E96B5F" w:rsidRPr="00122D23" w14:paraId="2A6085C9" w14:textId="77777777" w:rsidTr="00993E8E">
        <w:trPr>
          <w:trHeight w:val="405"/>
          <w:jc w:val="center"/>
        </w:trPr>
        <w:tc>
          <w:tcPr>
            <w:tcW w:w="1319" w:type="dxa"/>
            <w:shd w:val="clear" w:color="auto" w:fill="FFFFFF"/>
            <w:vAlign w:val="center"/>
          </w:tcPr>
          <w:p w14:paraId="6B0E32D1" w14:textId="77777777" w:rsidR="00E96B5F" w:rsidRPr="00122D23" w:rsidRDefault="00211ABF" w:rsidP="008A765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手机号码</w:t>
            </w:r>
          </w:p>
        </w:tc>
        <w:tc>
          <w:tcPr>
            <w:tcW w:w="8037" w:type="dxa"/>
            <w:shd w:val="clear" w:color="auto" w:fill="FFFFFF"/>
            <w:vAlign w:val="center"/>
          </w:tcPr>
          <w:p w14:paraId="1AC05CF6"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获取方式：</w:t>
            </w:r>
            <w:r w:rsidR="006726FC">
              <w:rPr>
                <w:rFonts w:ascii="微软雅黑" w:eastAsia="微软雅黑" w:hAnsi="微软雅黑" w:hint="eastAsia"/>
                <w:bCs/>
                <w:lang w:val="en-US" w:eastAsia="zh-CN"/>
              </w:rPr>
              <w:t>填写初始绑定的</w:t>
            </w:r>
            <w:r w:rsidR="001A5D0D">
              <w:rPr>
                <w:rFonts w:ascii="微软雅黑" w:eastAsia="微软雅黑" w:hAnsi="微软雅黑" w:hint="eastAsia"/>
                <w:bCs/>
                <w:lang w:val="en-US" w:eastAsia="zh-CN"/>
              </w:rPr>
              <w:t>手机号</w:t>
            </w:r>
          </w:p>
          <w:p w14:paraId="60BB0588" w14:textId="77777777" w:rsidR="006726FC" w:rsidRDefault="00211ABF" w:rsidP="006726FC">
            <w:pPr>
              <w:rPr>
                <w:rFonts w:ascii="微软雅黑" w:eastAsia="微软雅黑" w:hAnsi="微软雅黑"/>
                <w:bCs/>
                <w:lang w:eastAsia="zh-CN"/>
              </w:rPr>
            </w:pPr>
            <w:r w:rsidRPr="00122D23">
              <w:rPr>
                <w:rFonts w:ascii="微软雅黑" w:eastAsia="微软雅黑" w:hAnsi="微软雅黑" w:hint="eastAsia"/>
                <w:bCs/>
                <w:lang w:eastAsia="zh-CN"/>
              </w:rPr>
              <w:t>提示文案</w:t>
            </w:r>
            <w:r w:rsidRPr="00122D23">
              <w:rPr>
                <w:rFonts w:ascii="微软雅黑" w:eastAsia="微软雅黑" w:hAnsi="微软雅黑"/>
                <w:bCs/>
                <w:lang w:eastAsia="zh-CN"/>
              </w:rPr>
              <w:t>：</w:t>
            </w:r>
            <w:r w:rsidR="006726FC">
              <w:rPr>
                <w:rFonts w:ascii="微软雅黑" w:eastAsia="微软雅黑" w:hAnsi="微软雅黑" w:hint="eastAsia"/>
                <w:bCs/>
                <w:lang w:eastAsia="zh-CN"/>
              </w:rPr>
              <w:t>请输入手机号</w:t>
            </w:r>
          </w:p>
          <w:p w14:paraId="01D02D25" w14:textId="77777777" w:rsidR="00E96B5F" w:rsidRPr="006726FC" w:rsidRDefault="00211ABF" w:rsidP="006726FC">
            <w:pPr>
              <w:rPr>
                <w:rFonts w:ascii="微软雅黑" w:eastAsia="微软雅黑" w:hAnsi="微软雅黑"/>
                <w:bCs/>
                <w:lang w:eastAsia="zh-CN"/>
              </w:rPr>
            </w:pPr>
            <w:r w:rsidRPr="00122D23">
              <w:rPr>
                <w:rFonts w:ascii="微软雅黑" w:eastAsia="微软雅黑" w:hAnsi="微软雅黑" w:hint="eastAsia"/>
                <w:bCs/>
                <w:lang w:val="en-US" w:eastAsia="zh-CN"/>
              </w:rPr>
              <w:t>默认状态：</w:t>
            </w:r>
            <w:r w:rsidR="008A765E">
              <w:rPr>
                <w:rFonts w:ascii="微软雅黑" w:eastAsia="微软雅黑" w:hAnsi="微软雅黑" w:hint="eastAsia"/>
                <w:bCs/>
                <w:lang w:val="en-US" w:eastAsia="zh-CN"/>
              </w:rPr>
              <w:t>移入</w:t>
            </w:r>
            <w:r w:rsidR="006726FC">
              <w:rPr>
                <w:rFonts w:ascii="微软雅黑" w:eastAsia="微软雅黑" w:hAnsi="微软雅黑" w:hint="eastAsia"/>
                <w:bCs/>
                <w:lang w:val="en-US" w:eastAsia="zh-CN"/>
              </w:rPr>
              <w:t>文本框</w:t>
            </w:r>
            <w:r w:rsidRPr="00122D23">
              <w:rPr>
                <w:rFonts w:ascii="微软雅黑" w:eastAsia="微软雅黑" w:hAnsi="微软雅黑" w:hint="eastAsia"/>
                <w:bCs/>
                <w:lang w:val="en-US" w:eastAsia="zh-CN"/>
              </w:rPr>
              <w:t>提示</w:t>
            </w:r>
            <w:r w:rsidR="006726FC">
              <w:rPr>
                <w:rFonts w:ascii="微软雅黑" w:eastAsia="微软雅黑" w:hAnsi="微软雅黑" w:hint="eastAsia"/>
                <w:bCs/>
                <w:lang w:val="en-US" w:eastAsia="zh-CN"/>
              </w:rPr>
              <w:t>（</w:t>
            </w:r>
            <w:r w:rsidR="006726FC" w:rsidRPr="00122D23">
              <w:rPr>
                <w:rFonts w:ascii="微软雅黑" w:eastAsia="微软雅黑" w:hAnsi="微软雅黑" w:hint="eastAsia"/>
                <w:bCs/>
                <w:lang w:eastAsia="zh-CN"/>
              </w:rPr>
              <w:t>“</w:t>
            </w:r>
            <w:r w:rsidR="006726FC">
              <w:rPr>
                <w:rFonts w:ascii="微软雅黑" w:eastAsia="微软雅黑" w:hAnsi="微软雅黑" w:hint="eastAsia"/>
                <w:bCs/>
                <w:lang w:eastAsia="zh-CN"/>
              </w:rPr>
              <w:t>如需更改手机号，请联系客服XXX电话”</w:t>
            </w:r>
            <w:r w:rsidR="006726FC">
              <w:rPr>
                <w:rFonts w:ascii="微软雅黑" w:eastAsia="微软雅黑" w:hAnsi="微软雅黑" w:hint="eastAsia"/>
                <w:bCs/>
                <w:lang w:val="en-US" w:eastAsia="zh-CN"/>
              </w:rPr>
              <w:t>）</w:t>
            </w:r>
          </w:p>
        </w:tc>
      </w:tr>
      <w:tr w:rsidR="00E96B5F" w:rsidRPr="00122D23" w14:paraId="78EC1C73" w14:textId="77777777" w:rsidTr="00993E8E">
        <w:trPr>
          <w:trHeight w:val="90"/>
          <w:jc w:val="center"/>
        </w:trPr>
        <w:tc>
          <w:tcPr>
            <w:tcW w:w="1319" w:type="dxa"/>
            <w:shd w:val="clear" w:color="auto" w:fill="FFFFFF"/>
            <w:vAlign w:val="center"/>
          </w:tcPr>
          <w:p w14:paraId="53F94357" w14:textId="77777777" w:rsidR="00E96B5F" w:rsidRPr="00122D23" w:rsidRDefault="00211ABF" w:rsidP="008A765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输入验证码</w:t>
            </w:r>
          </w:p>
        </w:tc>
        <w:tc>
          <w:tcPr>
            <w:tcW w:w="8037" w:type="dxa"/>
            <w:shd w:val="clear" w:color="auto" w:fill="FFFFFF"/>
            <w:vAlign w:val="center"/>
          </w:tcPr>
          <w:p w14:paraId="1C9950DA"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获取方式：用户输入 （注：点击“获取验证码”按钮后，用户手机会</w:t>
            </w:r>
            <w:r w:rsidR="006726FC">
              <w:rPr>
                <w:rFonts w:ascii="微软雅黑" w:eastAsia="微软雅黑" w:hAnsi="微软雅黑" w:hint="eastAsia"/>
                <w:bCs/>
                <w:lang w:val="en-US" w:eastAsia="zh-CN"/>
              </w:rPr>
              <w:t>收到</w:t>
            </w:r>
            <w:r w:rsidRPr="00122D23">
              <w:rPr>
                <w:rFonts w:ascii="微软雅黑" w:eastAsia="微软雅黑" w:hAnsi="微软雅黑" w:hint="eastAsia"/>
                <w:bCs/>
                <w:lang w:val="en-US" w:eastAsia="zh-CN"/>
              </w:rPr>
              <w:t>验证码）</w:t>
            </w:r>
          </w:p>
          <w:p w14:paraId="40BF726B"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提示文案</w:t>
            </w:r>
            <w:r w:rsidRPr="00122D23">
              <w:rPr>
                <w:rFonts w:ascii="微软雅黑" w:eastAsia="微软雅黑" w:hAnsi="微软雅黑"/>
                <w:bCs/>
                <w:lang w:eastAsia="zh-CN"/>
              </w:rPr>
              <w:t>：</w:t>
            </w:r>
            <w:r w:rsidR="006726FC">
              <w:rPr>
                <w:rFonts w:ascii="微软雅黑" w:eastAsia="微软雅黑" w:hAnsi="微软雅黑" w:hint="eastAsia"/>
                <w:bCs/>
                <w:lang w:eastAsia="zh-CN"/>
              </w:rPr>
              <w:t>短信</w:t>
            </w:r>
            <w:r w:rsidRPr="00122D23">
              <w:rPr>
                <w:rFonts w:ascii="微软雅黑" w:eastAsia="微软雅黑" w:hAnsi="微软雅黑" w:hint="eastAsia"/>
                <w:bCs/>
                <w:lang w:eastAsia="zh-CN"/>
              </w:rPr>
              <w:t>验证码</w:t>
            </w:r>
          </w:p>
          <w:p w14:paraId="0B9547B2"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val="en-US" w:eastAsia="zh-CN"/>
              </w:rPr>
              <w:t>默认状态：提示文案</w:t>
            </w:r>
          </w:p>
        </w:tc>
      </w:tr>
      <w:tr w:rsidR="006726FC" w:rsidRPr="00122D23" w14:paraId="6CC28B4D" w14:textId="77777777" w:rsidTr="00993E8E">
        <w:trPr>
          <w:trHeight w:val="90"/>
          <w:jc w:val="center"/>
        </w:trPr>
        <w:tc>
          <w:tcPr>
            <w:tcW w:w="1319" w:type="dxa"/>
            <w:shd w:val="clear" w:color="auto" w:fill="FFFFFF"/>
            <w:vAlign w:val="center"/>
          </w:tcPr>
          <w:p w14:paraId="150C6F1A" w14:textId="77777777" w:rsidR="006726FC" w:rsidRPr="00122D23" w:rsidRDefault="006726FC" w:rsidP="008A765E">
            <w:pPr>
              <w:rPr>
                <w:rFonts w:ascii="微软雅黑" w:eastAsia="微软雅黑" w:hAnsi="微软雅黑" w:cs="微软雅黑"/>
                <w:bCs/>
                <w:lang w:eastAsia="zh-CN"/>
              </w:rPr>
            </w:pPr>
            <w:r>
              <w:rPr>
                <w:rFonts w:ascii="微软雅黑" w:eastAsia="微软雅黑" w:hAnsi="微软雅黑" w:cs="微软雅黑" w:hint="eastAsia"/>
                <w:bCs/>
                <w:lang w:eastAsia="zh-CN"/>
              </w:rPr>
              <w:t>密码重置（新密码/确认密码）</w:t>
            </w:r>
          </w:p>
        </w:tc>
        <w:tc>
          <w:tcPr>
            <w:tcW w:w="8037" w:type="dxa"/>
            <w:shd w:val="clear" w:color="auto" w:fill="FFFFFF"/>
            <w:vAlign w:val="center"/>
          </w:tcPr>
          <w:p w14:paraId="190EEDB9" w14:textId="77777777" w:rsidR="006726FC" w:rsidRPr="00122D23" w:rsidRDefault="00AC06EE">
            <w:pPr>
              <w:rPr>
                <w:rFonts w:ascii="微软雅黑" w:eastAsia="微软雅黑" w:hAnsi="微软雅黑"/>
                <w:bCs/>
                <w:lang w:val="en-US" w:eastAsia="zh-CN"/>
              </w:rPr>
            </w:pPr>
            <w:r>
              <w:rPr>
                <w:rFonts w:ascii="微软雅黑" w:eastAsia="微软雅黑" w:hAnsi="微软雅黑" w:hint="eastAsia"/>
                <w:bCs/>
                <w:lang w:eastAsia="zh-CN"/>
              </w:rPr>
              <w:t>1、</w:t>
            </w:r>
            <w:r w:rsidRPr="001A5D0D">
              <w:rPr>
                <w:rFonts w:ascii="微软雅黑" w:eastAsia="微软雅黑" w:hAnsi="微软雅黑"/>
                <w:bCs/>
                <w:lang w:eastAsia="zh-CN"/>
              </w:rPr>
              <w:t>密码位数建议6~18位，数据格式为字符串，数据区间为0~9、A~Z、a~z以及其他特殊字符，不支持空格</w:t>
            </w:r>
            <w:r>
              <w:rPr>
                <w:rFonts w:ascii="微软雅黑" w:eastAsia="微软雅黑" w:hAnsi="微软雅黑" w:hint="eastAsia"/>
                <w:bCs/>
                <w:lang w:eastAsia="zh-CN"/>
              </w:rPr>
              <w:t>；</w:t>
            </w:r>
            <w:r>
              <w:rPr>
                <w:rFonts w:ascii="微软雅黑" w:eastAsia="微软雅黑" w:hAnsi="微软雅黑"/>
                <w:bCs/>
                <w:lang w:eastAsia="zh-CN"/>
              </w:rPr>
              <w:br/>
            </w:r>
            <w:r>
              <w:rPr>
                <w:rFonts w:ascii="微软雅黑" w:eastAsia="微软雅黑" w:hAnsi="微软雅黑" w:hint="eastAsia"/>
                <w:bCs/>
                <w:lang w:eastAsia="zh-CN"/>
              </w:rPr>
              <w:t>2、</w:t>
            </w:r>
            <w:r>
              <w:rPr>
                <w:rFonts w:ascii="微软雅黑" w:eastAsia="微软雅黑" w:hAnsi="微软雅黑" w:hint="eastAsia"/>
                <w:bCs/>
                <w:lang w:val="en-US" w:eastAsia="zh-CN"/>
              </w:rPr>
              <w:t>两次输入的密码必须一致，否则无法通过</w:t>
            </w:r>
          </w:p>
        </w:tc>
      </w:tr>
      <w:tr w:rsidR="00AC06EE" w:rsidRPr="00122D23" w14:paraId="4905EF2C" w14:textId="77777777" w:rsidTr="00993E8E">
        <w:trPr>
          <w:trHeight w:val="90"/>
          <w:jc w:val="center"/>
        </w:trPr>
        <w:tc>
          <w:tcPr>
            <w:tcW w:w="1319" w:type="dxa"/>
            <w:shd w:val="clear" w:color="auto" w:fill="FFFFFF"/>
            <w:vAlign w:val="center"/>
          </w:tcPr>
          <w:p w14:paraId="7E66F28B" w14:textId="77777777" w:rsidR="00AC06EE" w:rsidRDefault="00AC06EE" w:rsidP="008A765E">
            <w:pPr>
              <w:rPr>
                <w:rFonts w:ascii="微软雅黑" w:eastAsia="微软雅黑" w:hAnsi="微软雅黑" w:cs="微软雅黑"/>
                <w:bCs/>
                <w:lang w:eastAsia="zh-CN"/>
              </w:rPr>
            </w:pPr>
            <w:r>
              <w:rPr>
                <w:rFonts w:ascii="微软雅黑" w:eastAsia="微软雅黑" w:hAnsi="微软雅黑" w:cs="微软雅黑" w:hint="eastAsia"/>
                <w:bCs/>
                <w:lang w:eastAsia="zh-CN"/>
              </w:rPr>
              <w:t>提交按钮</w:t>
            </w:r>
          </w:p>
        </w:tc>
        <w:tc>
          <w:tcPr>
            <w:tcW w:w="8037" w:type="dxa"/>
            <w:shd w:val="clear" w:color="auto" w:fill="FFFFFF"/>
            <w:vAlign w:val="center"/>
          </w:tcPr>
          <w:p w14:paraId="4E73BC26" w14:textId="77777777" w:rsidR="00AC06EE" w:rsidRDefault="00AC06EE">
            <w:pPr>
              <w:rPr>
                <w:rFonts w:ascii="微软雅黑" w:eastAsia="微软雅黑" w:hAnsi="微软雅黑"/>
                <w:bCs/>
                <w:lang w:eastAsia="zh-CN"/>
              </w:rPr>
            </w:pPr>
            <w:r>
              <w:rPr>
                <w:rFonts w:ascii="微软雅黑" w:eastAsia="微软雅黑" w:hAnsi="微软雅黑" w:hint="eastAsia"/>
                <w:bCs/>
                <w:lang w:eastAsia="zh-CN"/>
              </w:rPr>
              <w:t>在忘记密码相关字段未</w:t>
            </w:r>
            <w:r w:rsidR="008357CC">
              <w:rPr>
                <w:rFonts w:ascii="微软雅黑" w:eastAsia="微软雅黑" w:hAnsi="微软雅黑" w:hint="eastAsia"/>
                <w:bCs/>
                <w:lang w:eastAsia="zh-CN"/>
              </w:rPr>
              <w:t>完成的情况下，按钮处于灰置状态状态</w:t>
            </w:r>
            <w:r w:rsidR="008357CC">
              <w:rPr>
                <w:rFonts w:ascii="微软雅黑" w:eastAsia="微软雅黑" w:hAnsi="微软雅黑"/>
                <w:bCs/>
                <w:lang w:eastAsia="zh-CN"/>
              </w:rPr>
              <w:br/>
            </w:r>
            <w:r w:rsidR="008357CC">
              <w:rPr>
                <w:rFonts w:ascii="微软雅黑" w:eastAsia="微软雅黑" w:hAnsi="微软雅黑" w:hint="eastAsia"/>
                <w:bCs/>
                <w:lang w:eastAsia="zh-CN"/>
              </w:rPr>
              <w:t>1、全局校验相关字段</w:t>
            </w:r>
          </w:p>
        </w:tc>
      </w:tr>
      <w:tr w:rsidR="00E96B5F" w:rsidRPr="00122D23" w14:paraId="5B189017" w14:textId="77777777" w:rsidTr="00993E8E">
        <w:trPr>
          <w:trHeight w:val="405"/>
          <w:jc w:val="center"/>
        </w:trPr>
        <w:tc>
          <w:tcPr>
            <w:tcW w:w="9356" w:type="dxa"/>
            <w:gridSpan w:val="2"/>
            <w:shd w:val="clear" w:color="auto" w:fill="DAE3F3" w:themeFill="accent5" w:themeFillTint="32"/>
            <w:vAlign w:val="center"/>
          </w:tcPr>
          <w:p w14:paraId="03B53E02"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val="en-US" w:eastAsia="zh-CN"/>
              </w:rPr>
              <w:t>按钮</w:t>
            </w:r>
          </w:p>
        </w:tc>
      </w:tr>
      <w:tr w:rsidR="00E96B5F" w:rsidRPr="00122D23" w14:paraId="6DB0684F" w14:textId="77777777" w:rsidTr="00993E8E">
        <w:trPr>
          <w:trHeight w:val="405"/>
          <w:jc w:val="center"/>
        </w:trPr>
        <w:tc>
          <w:tcPr>
            <w:tcW w:w="1319" w:type="dxa"/>
            <w:shd w:val="clear" w:color="auto" w:fill="FFFFFF"/>
            <w:vAlign w:val="center"/>
          </w:tcPr>
          <w:p w14:paraId="585CB97E" w14:textId="77777777" w:rsidR="00E96B5F" w:rsidRPr="00122D23" w:rsidRDefault="00211ABF" w:rsidP="008A765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获取验证码</w:t>
            </w:r>
          </w:p>
        </w:tc>
        <w:tc>
          <w:tcPr>
            <w:tcW w:w="8037" w:type="dxa"/>
            <w:shd w:val="clear" w:color="auto" w:fill="FFFFFF"/>
            <w:vAlign w:val="center"/>
          </w:tcPr>
          <w:p w14:paraId="7844E944"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按钮功能：点击后向用户输入的手机号码</w:t>
            </w:r>
            <w:r w:rsidRPr="00122D23">
              <w:rPr>
                <w:rFonts w:ascii="微软雅黑" w:eastAsia="微软雅黑" w:hAnsi="微软雅黑" w:hint="eastAsia"/>
                <w:bCs/>
                <w:lang w:eastAsia="zh-CN"/>
              </w:rPr>
              <w:t>发送六位数</w:t>
            </w:r>
            <w:r w:rsidRPr="00122D23">
              <w:rPr>
                <w:rFonts w:ascii="微软雅黑" w:eastAsia="微软雅黑" w:hAnsi="微软雅黑" w:hint="eastAsia"/>
                <w:bCs/>
                <w:lang w:val="en-US" w:eastAsia="zh-CN"/>
              </w:rPr>
              <w:t>验证码</w:t>
            </w:r>
          </w:p>
          <w:p w14:paraId="06B5D562"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密码规则：</w:t>
            </w:r>
          </w:p>
          <w:p w14:paraId="08C7D7DD"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val="en-US" w:eastAsia="zh-CN"/>
              </w:rPr>
              <w:t>1</w:t>
            </w:r>
            <w:r w:rsidR="00AC06EE">
              <w:rPr>
                <w:rFonts w:ascii="微软雅黑" w:eastAsia="微软雅黑" w:hAnsi="微软雅黑" w:hint="eastAsia"/>
                <w:bCs/>
                <w:lang w:val="en-US" w:eastAsia="zh-CN"/>
              </w:rPr>
              <w:t>、</w:t>
            </w:r>
            <w:r w:rsidRPr="00122D23">
              <w:rPr>
                <w:rFonts w:ascii="微软雅黑" w:eastAsia="微软雅黑" w:hAnsi="微软雅黑" w:hint="eastAsia"/>
                <w:bCs/>
                <w:lang w:val="en-US" w:eastAsia="zh-CN"/>
              </w:rPr>
              <w:t>6位</w:t>
            </w:r>
            <w:r w:rsidRPr="00122D23">
              <w:rPr>
                <w:rFonts w:ascii="微软雅黑" w:eastAsia="微软雅黑" w:hAnsi="微软雅黑" w:hint="eastAsia"/>
                <w:bCs/>
                <w:lang w:eastAsia="zh-CN"/>
              </w:rPr>
              <w:t>阿拉伯数字</w:t>
            </w:r>
          </w:p>
          <w:p w14:paraId="75B0E2CB"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val="en-US" w:eastAsia="zh-CN"/>
              </w:rPr>
              <w:t>2</w:t>
            </w:r>
            <w:r w:rsidR="00AC06EE">
              <w:rPr>
                <w:rFonts w:ascii="微软雅黑" w:eastAsia="微软雅黑" w:hAnsi="微软雅黑" w:hint="eastAsia"/>
                <w:bCs/>
                <w:lang w:val="en-US" w:eastAsia="zh-CN"/>
              </w:rPr>
              <w:t>、</w:t>
            </w:r>
            <w:r w:rsidRPr="00122D23">
              <w:rPr>
                <w:rFonts w:ascii="微软雅黑" w:eastAsia="微软雅黑" w:hAnsi="微软雅黑" w:hint="eastAsia"/>
                <w:bCs/>
                <w:lang w:eastAsia="zh-CN"/>
              </w:rPr>
              <w:t>验证有效时长为5分钟，过时自动作废</w:t>
            </w:r>
            <w:r w:rsidR="008A765E">
              <w:rPr>
                <w:rFonts w:ascii="微软雅黑" w:eastAsia="微软雅黑" w:hAnsi="微软雅黑" w:hint="eastAsia"/>
                <w:bCs/>
                <w:lang w:eastAsia="zh-CN"/>
              </w:rPr>
              <w:t>，</w:t>
            </w:r>
            <w:r w:rsidR="008A765E" w:rsidRPr="008A765E">
              <w:rPr>
                <w:rFonts w:ascii="微软雅黑" w:eastAsia="微软雅黑" w:hAnsi="微软雅黑"/>
                <w:bCs/>
                <w:lang w:eastAsia="zh-CN"/>
              </w:rPr>
              <w:t>可根据需要定义</w:t>
            </w:r>
          </w:p>
          <w:p w14:paraId="1DF977B7" w14:textId="77777777" w:rsidR="00E96B5F" w:rsidRDefault="00211ABF">
            <w:pPr>
              <w:rPr>
                <w:rFonts w:ascii="微软雅黑" w:eastAsia="微软雅黑" w:hAnsi="微软雅黑"/>
                <w:bCs/>
                <w:lang w:eastAsia="zh-CN"/>
              </w:rPr>
            </w:pPr>
            <w:r w:rsidRPr="00122D23">
              <w:rPr>
                <w:rFonts w:ascii="微软雅黑" w:eastAsia="微软雅黑" w:hAnsi="微软雅黑" w:hint="eastAsia"/>
                <w:bCs/>
                <w:lang w:val="en-US" w:eastAsia="zh-CN"/>
              </w:rPr>
              <w:t>3</w:t>
            </w:r>
            <w:r w:rsidR="00AC06EE">
              <w:rPr>
                <w:rFonts w:ascii="微软雅黑" w:eastAsia="微软雅黑" w:hAnsi="微软雅黑" w:hint="eastAsia"/>
                <w:bCs/>
                <w:lang w:val="en-US" w:eastAsia="zh-CN"/>
              </w:rPr>
              <w:t>、</w:t>
            </w:r>
            <w:r w:rsidRPr="00122D23">
              <w:rPr>
                <w:rFonts w:ascii="微软雅黑" w:eastAsia="微软雅黑" w:hAnsi="微软雅黑" w:hint="eastAsia"/>
                <w:bCs/>
                <w:lang w:eastAsia="zh-CN"/>
              </w:rPr>
              <w:t>验证码在6</w:t>
            </w:r>
            <w:r w:rsidRPr="00122D23">
              <w:rPr>
                <w:rFonts w:ascii="微软雅黑" w:eastAsia="微软雅黑" w:hAnsi="微软雅黑"/>
                <w:bCs/>
                <w:lang w:eastAsia="zh-CN"/>
              </w:rPr>
              <w:t>0</w:t>
            </w:r>
            <w:r w:rsidRPr="00122D23">
              <w:rPr>
                <w:rFonts w:ascii="微软雅黑" w:eastAsia="微软雅黑" w:hAnsi="微软雅黑" w:hint="eastAsia"/>
                <w:bCs/>
                <w:lang w:eastAsia="zh-CN"/>
              </w:rPr>
              <w:t>秒内不可多次反复获取</w:t>
            </w:r>
            <w:r w:rsidR="008A765E">
              <w:rPr>
                <w:rFonts w:ascii="微软雅黑" w:eastAsia="微软雅黑" w:hAnsi="微软雅黑" w:hint="eastAsia"/>
                <w:bCs/>
                <w:lang w:eastAsia="zh-CN"/>
              </w:rPr>
              <w:t>，</w:t>
            </w:r>
            <w:r w:rsidR="008A765E" w:rsidRPr="008A765E">
              <w:rPr>
                <w:rFonts w:ascii="微软雅黑" w:eastAsia="微软雅黑" w:hAnsi="微软雅黑"/>
                <w:bCs/>
                <w:lang w:eastAsia="zh-CN"/>
              </w:rPr>
              <w:t>可根据需要定义</w:t>
            </w:r>
          </w:p>
          <w:p w14:paraId="0672659A" w14:textId="77777777" w:rsidR="00AC06EE" w:rsidRPr="00122D23" w:rsidRDefault="00AC06EE">
            <w:pPr>
              <w:rPr>
                <w:rFonts w:ascii="微软雅黑" w:eastAsia="微软雅黑" w:hAnsi="微软雅黑"/>
                <w:bCs/>
                <w:lang w:eastAsia="zh-CN"/>
              </w:rPr>
            </w:pPr>
            <w:r>
              <w:rPr>
                <w:rFonts w:ascii="微软雅黑" w:eastAsia="微软雅黑" w:hAnsi="微软雅黑" w:hint="eastAsia"/>
                <w:bCs/>
                <w:lang w:eastAsia="zh-CN"/>
              </w:rPr>
              <w:t>4、60秒内刷新当前页、返回登录页暂存手机号，验证码按钮处于倒计时状态</w:t>
            </w:r>
          </w:p>
        </w:tc>
      </w:tr>
      <w:tr w:rsidR="00AC06EE" w:rsidRPr="00122D23" w14:paraId="64A379FC" w14:textId="77777777" w:rsidTr="00993E8E">
        <w:trPr>
          <w:trHeight w:val="405"/>
          <w:jc w:val="center"/>
        </w:trPr>
        <w:tc>
          <w:tcPr>
            <w:tcW w:w="1319" w:type="dxa"/>
            <w:shd w:val="clear" w:color="auto" w:fill="FFFFFF"/>
            <w:vAlign w:val="center"/>
          </w:tcPr>
          <w:p w14:paraId="239E94B7" w14:textId="77777777" w:rsidR="00AC06EE" w:rsidRPr="00122D23" w:rsidRDefault="00AC06EE" w:rsidP="008A765E">
            <w:pPr>
              <w:rPr>
                <w:rFonts w:ascii="微软雅黑" w:eastAsia="微软雅黑" w:hAnsi="微软雅黑" w:cs="微软雅黑"/>
                <w:bCs/>
                <w:lang w:eastAsia="zh-CN"/>
              </w:rPr>
            </w:pPr>
            <w:r>
              <w:rPr>
                <w:rFonts w:ascii="微软雅黑" w:eastAsia="微软雅黑" w:hAnsi="微软雅黑" w:cs="微软雅黑" w:hint="eastAsia"/>
                <w:bCs/>
                <w:lang w:eastAsia="zh-CN"/>
              </w:rPr>
              <w:t>提交</w:t>
            </w:r>
          </w:p>
        </w:tc>
        <w:tc>
          <w:tcPr>
            <w:tcW w:w="8037" w:type="dxa"/>
            <w:shd w:val="clear" w:color="auto" w:fill="FFFFFF"/>
            <w:vAlign w:val="center"/>
          </w:tcPr>
          <w:p w14:paraId="15BBE742" w14:textId="77777777" w:rsidR="00AC06EE" w:rsidRPr="00122D23" w:rsidRDefault="00AC06EE">
            <w:pPr>
              <w:rPr>
                <w:rFonts w:ascii="微软雅黑" w:eastAsia="微软雅黑" w:hAnsi="微软雅黑"/>
                <w:bCs/>
                <w:lang w:val="en-US" w:eastAsia="zh-CN"/>
              </w:rPr>
            </w:pPr>
            <w:r>
              <w:rPr>
                <w:rFonts w:ascii="微软雅黑" w:eastAsia="微软雅黑" w:hAnsi="微软雅黑" w:hint="eastAsia"/>
                <w:bCs/>
                <w:lang w:val="en-US" w:eastAsia="zh-CN"/>
              </w:rPr>
              <w:t>点击“提交”</w:t>
            </w:r>
            <w:r w:rsidR="008357CC">
              <w:rPr>
                <w:rFonts w:ascii="微软雅黑" w:eastAsia="微软雅黑" w:hAnsi="微软雅黑" w:hint="eastAsia"/>
                <w:bCs/>
                <w:lang w:val="en-US" w:eastAsia="zh-CN"/>
              </w:rPr>
              <w:t>，弹窗提示2.3.3</w:t>
            </w:r>
          </w:p>
        </w:tc>
      </w:tr>
      <w:tr w:rsidR="00E96B5F" w:rsidRPr="00122D23" w14:paraId="7CFCE04E" w14:textId="77777777" w:rsidTr="00993E8E">
        <w:trPr>
          <w:trHeight w:val="417"/>
          <w:jc w:val="center"/>
        </w:trPr>
        <w:tc>
          <w:tcPr>
            <w:tcW w:w="9356" w:type="dxa"/>
            <w:gridSpan w:val="2"/>
            <w:tcBorders>
              <w:bottom w:val="single" w:sz="4" w:space="0" w:color="365F91"/>
            </w:tcBorders>
            <w:shd w:val="clear" w:color="auto" w:fill="EDF6F9"/>
            <w:vAlign w:val="center"/>
          </w:tcPr>
          <w:p w14:paraId="6E8B9C6C" w14:textId="77777777" w:rsidR="00E96B5F" w:rsidRPr="00122D23" w:rsidRDefault="00211ABF">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eastAsia="zh-CN"/>
              </w:rPr>
              <w:t>错误提示</w:t>
            </w:r>
            <w:r w:rsidR="008357CC">
              <w:rPr>
                <w:rFonts w:ascii="微软雅黑" w:eastAsia="微软雅黑" w:hAnsi="微软雅黑" w:cs="微软雅黑" w:hint="eastAsia"/>
                <w:b/>
                <w:bCs/>
                <w:lang w:eastAsia="zh-CN"/>
              </w:rPr>
              <w:t>（文本框右侧提示）</w:t>
            </w:r>
          </w:p>
        </w:tc>
      </w:tr>
      <w:tr w:rsidR="00E96B5F" w:rsidRPr="00122D23" w14:paraId="464041D7" w14:textId="77777777" w:rsidTr="00993E8E">
        <w:trPr>
          <w:trHeight w:val="409"/>
          <w:jc w:val="center"/>
        </w:trPr>
        <w:tc>
          <w:tcPr>
            <w:tcW w:w="1321" w:type="dxa"/>
            <w:shd w:val="clear" w:color="auto" w:fill="FFFFFF"/>
            <w:vAlign w:val="center"/>
          </w:tcPr>
          <w:p w14:paraId="0C3600F5"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名称</w:t>
            </w:r>
          </w:p>
        </w:tc>
        <w:tc>
          <w:tcPr>
            <w:tcW w:w="8085" w:type="dxa"/>
            <w:shd w:val="clear" w:color="auto" w:fill="FFFFFF"/>
            <w:vAlign w:val="center"/>
          </w:tcPr>
          <w:p w14:paraId="0ECF6AC8"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tr w:rsidR="00E96B5F" w:rsidRPr="00122D23" w14:paraId="5AE51797" w14:textId="77777777" w:rsidTr="00993E8E">
        <w:trPr>
          <w:trHeight w:val="409"/>
          <w:jc w:val="center"/>
        </w:trPr>
        <w:tc>
          <w:tcPr>
            <w:tcW w:w="1271" w:type="dxa"/>
            <w:shd w:val="clear" w:color="auto" w:fill="FFFFFF"/>
            <w:vAlign w:val="center"/>
          </w:tcPr>
          <w:p w14:paraId="2A2A9E03" w14:textId="77777777" w:rsidR="00E96B5F" w:rsidRPr="00122D23" w:rsidRDefault="008A765E" w:rsidP="008A765E">
            <w:pPr>
              <w:rPr>
                <w:rFonts w:ascii="微软雅黑" w:eastAsia="微软雅黑" w:hAnsi="微软雅黑"/>
                <w:bCs/>
                <w:lang w:eastAsia="zh-CN"/>
              </w:rPr>
            </w:pPr>
            <w:r>
              <w:rPr>
                <w:rFonts w:ascii="微软雅黑" w:eastAsia="微软雅黑" w:hAnsi="微软雅黑" w:hint="eastAsia"/>
                <w:bCs/>
                <w:lang w:eastAsia="zh-CN"/>
              </w:rPr>
              <w:t>验证码</w:t>
            </w:r>
            <w:r w:rsidR="00211ABF" w:rsidRPr="00122D23">
              <w:rPr>
                <w:rFonts w:ascii="微软雅黑" w:eastAsia="微软雅黑" w:hAnsi="微软雅黑" w:hint="eastAsia"/>
                <w:bCs/>
                <w:lang w:eastAsia="zh-CN"/>
              </w:rPr>
              <w:t>不正确</w:t>
            </w:r>
          </w:p>
        </w:tc>
        <w:tc>
          <w:tcPr>
            <w:tcW w:w="8085" w:type="dxa"/>
            <w:shd w:val="clear" w:color="auto" w:fill="FFFFFF"/>
            <w:vAlign w:val="center"/>
          </w:tcPr>
          <w:p w14:paraId="3FFCA8D0" w14:textId="77777777" w:rsidR="00E96B5F" w:rsidRPr="00122D23" w:rsidRDefault="00AC06EE" w:rsidP="008A765E">
            <w:pPr>
              <w:jc w:val="both"/>
              <w:rPr>
                <w:rFonts w:ascii="微软雅黑" w:eastAsia="微软雅黑" w:hAnsi="微软雅黑"/>
                <w:bCs/>
                <w:lang w:eastAsia="zh-CN"/>
              </w:rPr>
            </w:pPr>
            <w:r>
              <w:rPr>
                <w:rFonts w:ascii="微软雅黑" w:eastAsia="微软雅黑" w:hAnsi="微软雅黑" w:hint="eastAsia"/>
                <w:bCs/>
                <w:lang w:eastAsia="zh-CN"/>
              </w:rPr>
              <w:t>1、</w:t>
            </w:r>
            <w:r w:rsidR="008A765E">
              <w:rPr>
                <w:rFonts w:ascii="微软雅黑" w:eastAsia="微软雅黑" w:hAnsi="微软雅黑" w:hint="eastAsia"/>
                <w:bCs/>
                <w:lang w:eastAsia="zh-CN"/>
              </w:rPr>
              <w:t>请输入正确的验证码</w:t>
            </w:r>
          </w:p>
        </w:tc>
      </w:tr>
      <w:tr w:rsidR="00E96B5F" w:rsidRPr="00122D23" w14:paraId="2F8E9230" w14:textId="77777777" w:rsidTr="00993E8E">
        <w:trPr>
          <w:trHeight w:val="409"/>
          <w:jc w:val="center"/>
        </w:trPr>
        <w:tc>
          <w:tcPr>
            <w:tcW w:w="1271" w:type="dxa"/>
            <w:shd w:val="clear" w:color="auto" w:fill="FFFFFF"/>
            <w:vAlign w:val="center"/>
          </w:tcPr>
          <w:p w14:paraId="21C6E881" w14:textId="77777777" w:rsidR="00E96B5F" w:rsidRPr="00122D23" w:rsidRDefault="00AC06EE" w:rsidP="008A765E">
            <w:pPr>
              <w:rPr>
                <w:rFonts w:ascii="微软雅黑" w:eastAsia="微软雅黑" w:hAnsi="微软雅黑"/>
                <w:bCs/>
                <w:lang w:eastAsia="zh-CN"/>
              </w:rPr>
            </w:pPr>
            <w:r>
              <w:rPr>
                <w:rFonts w:ascii="微软雅黑" w:eastAsia="微软雅黑" w:hAnsi="微软雅黑" w:hint="eastAsia"/>
                <w:bCs/>
                <w:lang w:eastAsia="zh-CN"/>
              </w:rPr>
              <w:lastRenderedPageBreak/>
              <w:t>新密码</w:t>
            </w:r>
          </w:p>
        </w:tc>
        <w:tc>
          <w:tcPr>
            <w:tcW w:w="8085" w:type="dxa"/>
            <w:shd w:val="clear" w:color="auto" w:fill="FFFFFF"/>
            <w:vAlign w:val="center"/>
          </w:tcPr>
          <w:p w14:paraId="66D25EE0" w14:textId="77777777" w:rsidR="00E96B5F" w:rsidRPr="00122D23" w:rsidRDefault="00AC06EE" w:rsidP="008A765E">
            <w:pPr>
              <w:jc w:val="both"/>
              <w:rPr>
                <w:rFonts w:ascii="微软雅黑" w:eastAsia="微软雅黑" w:hAnsi="微软雅黑"/>
                <w:bCs/>
                <w:lang w:eastAsia="zh-CN"/>
              </w:rPr>
            </w:pPr>
            <w:r>
              <w:rPr>
                <w:rFonts w:ascii="微软雅黑" w:eastAsia="微软雅黑" w:hAnsi="微软雅黑" w:hint="eastAsia"/>
                <w:bCs/>
                <w:lang w:eastAsia="zh-CN"/>
              </w:rPr>
              <w:t>1、</w:t>
            </w:r>
            <w:r w:rsidR="00211ABF" w:rsidRPr="00122D23">
              <w:rPr>
                <w:rFonts w:ascii="微软雅黑" w:eastAsia="微软雅黑" w:hAnsi="微软雅黑" w:hint="eastAsia"/>
                <w:bCs/>
                <w:lang w:eastAsia="zh-CN"/>
              </w:rPr>
              <w:t>密码不能为空</w:t>
            </w:r>
            <w:r>
              <w:rPr>
                <w:rFonts w:ascii="微软雅黑" w:eastAsia="微软雅黑" w:hAnsi="微软雅黑"/>
                <w:bCs/>
                <w:lang w:eastAsia="zh-CN"/>
              </w:rPr>
              <w:br/>
            </w:r>
            <w:r>
              <w:rPr>
                <w:rFonts w:ascii="微软雅黑" w:eastAsia="微软雅黑" w:hAnsi="微软雅黑" w:hint="eastAsia"/>
                <w:bCs/>
                <w:lang w:eastAsia="zh-CN"/>
              </w:rPr>
              <w:t>2、密码至少输入6位字符</w:t>
            </w:r>
          </w:p>
        </w:tc>
      </w:tr>
      <w:tr w:rsidR="00E96B5F" w:rsidRPr="00122D23" w14:paraId="149E1C50" w14:textId="77777777" w:rsidTr="00993E8E">
        <w:trPr>
          <w:trHeight w:val="409"/>
          <w:jc w:val="center"/>
        </w:trPr>
        <w:tc>
          <w:tcPr>
            <w:tcW w:w="1271" w:type="dxa"/>
            <w:shd w:val="clear" w:color="auto" w:fill="FFFFFF"/>
            <w:vAlign w:val="center"/>
          </w:tcPr>
          <w:p w14:paraId="0B8B1AF9" w14:textId="77777777" w:rsidR="00E96B5F" w:rsidRPr="00122D23" w:rsidRDefault="00211ABF" w:rsidP="008A765E">
            <w:pPr>
              <w:rPr>
                <w:rFonts w:ascii="微软雅黑" w:eastAsia="微软雅黑" w:hAnsi="微软雅黑"/>
                <w:bCs/>
                <w:lang w:eastAsia="zh-CN"/>
              </w:rPr>
            </w:pPr>
            <w:r w:rsidRPr="00122D23">
              <w:rPr>
                <w:rFonts w:ascii="微软雅黑" w:eastAsia="微软雅黑" w:hAnsi="微软雅黑" w:hint="eastAsia"/>
                <w:bCs/>
                <w:lang w:eastAsia="zh-CN"/>
              </w:rPr>
              <w:t>确认密码</w:t>
            </w:r>
          </w:p>
        </w:tc>
        <w:tc>
          <w:tcPr>
            <w:tcW w:w="8085" w:type="dxa"/>
            <w:shd w:val="clear" w:color="auto" w:fill="FFFFFF"/>
            <w:vAlign w:val="center"/>
          </w:tcPr>
          <w:p w14:paraId="72968CA2" w14:textId="77777777" w:rsidR="00E96B5F" w:rsidRPr="00122D23" w:rsidRDefault="00AC06EE" w:rsidP="008A765E">
            <w:pPr>
              <w:jc w:val="both"/>
              <w:rPr>
                <w:rFonts w:ascii="微软雅黑" w:eastAsia="微软雅黑" w:hAnsi="微软雅黑"/>
                <w:bCs/>
                <w:lang w:eastAsia="zh-CN"/>
              </w:rPr>
            </w:pPr>
            <w:r>
              <w:rPr>
                <w:rFonts w:ascii="微软雅黑" w:eastAsia="微软雅黑" w:hAnsi="微软雅黑" w:hint="eastAsia"/>
                <w:bCs/>
                <w:lang w:eastAsia="zh-CN"/>
              </w:rPr>
              <w:t>1、</w:t>
            </w:r>
            <w:r w:rsidRPr="00122D23">
              <w:rPr>
                <w:rFonts w:ascii="微软雅黑" w:eastAsia="微软雅黑" w:hAnsi="微软雅黑" w:hint="eastAsia"/>
                <w:bCs/>
                <w:lang w:eastAsia="zh-CN"/>
              </w:rPr>
              <w:t>密码不能为空</w:t>
            </w:r>
            <w:r>
              <w:rPr>
                <w:rFonts w:ascii="微软雅黑" w:eastAsia="微软雅黑" w:hAnsi="微软雅黑"/>
                <w:bCs/>
                <w:lang w:eastAsia="zh-CN"/>
              </w:rPr>
              <w:br/>
            </w:r>
            <w:r>
              <w:rPr>
                <w:rFonts w:ascii="微软雅黑" w:eastAsia="微软雅黑" w:hAnsi="微软雅黑" w:hint="eastAsia"/>
                <w:bCs/>
                <w:lang w:eastAsia="zh-CN"/>
              </w:rPr>
              <w:t>2、密码至少输入6位字符</w:t>
            </w:r>
            <w:r>
              <w:rPr>
                <w:rFonts w:ascii="微软雅黑" w:eastAsia="微软雅黑" w:hAnsi="微软雅黑"/>
                <w:bCs/>
                <w:lang w:eastAsia="zh-CN"/>
              </w:rPr>
              <w:br/>
            </w:r>
            <w:r>
              <w:rPr>
                <w:rFonts w:ascii="微软雅黑" w:eastAsia="微软雅黑" w:hAnsi="微软雅黑" w:hint="eastAsia"/>
                <w:bCs/>
                <w:lang w:eastAsia="zh-CN"/>
              </w:rPr>
              <w:t>3、与第一次输入的密码不一致，请重新输入</w:t>
            </w:r>
          </w:p>
        </w:tc>
      </w:tr>
    </w:tbl>
    <w:p w14:paraId="10B0ED7A" w14:textId="77777777" w:rsidR="00E96B5F" w:rsidRPr="0065132E" w:rsidRDefault="000D6897" w:rsidP="000D6897">
      <w:pPr>
        <w:widowControl w:val="0"/>
        <w:tabs>
          <w:tab w:val="left" w:pos="425"/>
          <w:tab w:val="left" w:pos="709"/>
        </w:tabs>
        <w:spacing w:line="480" w:lineRule="auto"/>
        <w:jc w:val="both"/>
        <w:outlineLvl w:val="2"/>
        <w:rPr>
          <w:rFonts w:ascii="微软雅黑" w:eastAsia="微软雅黑" w:hAnsi="微软雅黑"/>
          <w:b/>
          <w:sz w:val="24"/>
          <w:lang w:eastAsia="zh-CN"/>
        </w:rPr>
      </w:pPr>
      <w:bookmarkStart w:id="31" w:name="_Toc528854878"/>
      <w:r>
        <w:rPr>
          <w:rFonts w:ascii="微软雅黑" w:eastAsia="微软雅黑" w:hAnsi="微软雅黑" w:hint="eastAsia"/>
          <w:b/>
          <w:sz w:val="24"/>
          <w:lang w:eastAsia="zh-CN"/>
        </w:rPr>
        <w:t>2</w:t>
      </w:r>
      <w:r>
        <w:rPr>
          <w:rFonts w:ascii="微软雅黑" w:eastAsia="微软雅黑" w:hAnsi="微软雅黑"/>
          <w:b/>
          <w:sz w:val="24"/>
          <w:lang w:eastAsia="zh-CN"/>
        </w:rPr>
        <w:t>.3.2.1</w:t>
      </w:r>
      <w:r>
        <w:rPr>
          <w:rFonts w:ascii="微软雅黑" w:eastAsia="微软雅黑" w:hAnsi="微软雅黑" w:hint="eastAsia"/>
          <w:b/>
          <w:sz w:val="24"/>
          <w:lang w:eastAsia="zh-CN"/>
        </w:rPr>
        <w:t>.</w:t>
      </w:r>
      <w:r w:rsidR="00211ABF" w:rsidRPr="0065132E">
        <w:rPr>
          <w:rFonts w:ascii="微软雅黑" w:eastAsia="微软雅黑" w:hAnsi="微软雅黑" w:hint="eastAsia"/>
          <w:b/>
          <w:sz w:val="24"/>
          <w:lang w:eastAsia="zh-CN"/>
        </w:rPr>
        <w:t>密码设置</w:t>
      </w:r>
      <w:r>
        <w:rPr>
          <w:rFonts w:ascii="微软雅黑" w:eastAsia="微软雅黑" w:hAnsi="微软雅黑" w:hint="eastAsia"/>
          <w:b/>
          <w:sz w:val="24"/>
          <w:lang w:eastAsia="zh-CN"/>
        </w:rPr>
        <w:t>成功</w:t>
      </w:r>
      <w:r w:rsidR="00211ABF" w:rsidRPr="0065132E">
        <w:rPr>
          <w:rFonts w:ascii="微软雅黑" w:eastAsia="微软雅黑" w:hAnsi="微软雅黑" w:hint="eastAsia"/>
          <w:b/>
          <w:sz w:val="24"/>
          <w:lang w:eastAsia="zh-CN"/>
        </w:rPr>
        <w:t>页面</w:t>
      </w:r>
      <w:bookmarkEnd w:id="31"/>
      <w:r w:rsidR="00211ABF" w:rsidRPr="00122D23">
        <w:rPr>
          <w:rFonts w:ascii="微软雅黑" w:eastAsia="微软雅黑" w:hAnsi="微软雅黑" w:hint="eastAsia"/>
          <w:b/>
          <w:sz w:val="24"/>
          <w:lang w:eastAsia="zh-CN"/>
        </w:rPr>
        <w:t xml:space="preserve"> </w:t>
      </w:r>
      <w:r w:rsidR="00211ABF" w:rsidRPr="00122D23">
        <w:rPr>
          <w:rFonts w:ascii="微软雅黑" w:eastAsia="微软雅黑" w:hAnsi="微软雅黑"/>
          <w:b/>
          <w:sz w:val="24"/>
          <w:lang w:eastAsia="zh-CN"/>
        </w:rPr>
        <w:t xml:space="preserve">  </w:t>
      </w:r>
      <w:r w:rsidR="00211ABF" w:rsidRPr="00122D23">
        <w:rPr>
          <w:rFonts w:ascii="微软雅黑" w:eastAsia="微软雅黑" w:hAnsi="微软雅黑"/>
          <w:b/>
          <w:sz w:val="24"/>
          <w:lang w:eastAsia="zh-CN"/>
        </w:rPr>
        <w:tab/>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600"/>
        <w:gridCol w:w="6899"/>
        <w:gridCol w:w="6"/>
      </w:tblGrid>
      <w:tr w:rsidR="00E96B5F" w:rsidRPr="00122D23" w14:paraId="1AA31285" w14:textId="77777777" w:rsidTr="00751458">
        <w:trPr>
          <w:gridAfter w:val="1"/>
          <w:wAfter w:w="6" w:type="dxa"/>
          <w:jc w:val="center"/>
        </w:trPr>
        <w:tc>
          <w:tcPr>
            <w:tcW w:w="9350" w:type="dxa"/>
            <w:gridSpan w:val="2"/>
            <w:shd w:val="clear" w:color="auto" w:fill="DAEEF3"/>
          </w:tcPr>
          <w:p w14:paraId="6E930E93"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09B4E2A1" w14:textId="77777777" w:rsidTr="00751458">
        <w:trPr>
          <w:gridAfter w:val="1"/>
          <w:wAfter w:w="6" w:type="dxa"/>
          <w:trHeight w:val="489"/>
          <w:jc w:val="center"/>
        </w:trPr>
        <w:tc>
          <w:tcPr>
            <w:tcW w:w="9350" w:type="dxa"/>
            <w:gridSpan w:val="2"/>
            <w:tcBorders>
              <w:bottom w:val="single" w:sz="4" w:space="0" w:color="365F91"/>
            </w:tcBorders>
            <w:shd w:val="clear" w:color="auto" w:fill="EDF6F9"/>
            <w:vAlign w:val="center"/>
          </w:tcPr>
          <w:p w14:paraId="7D0A2831" w14:textId="77777777" w:rsidR="00E96B5F" w:rsidRPr="00122D23" w:rsidRDefault="00211ABF">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hint="eastAsia"/>
                <w:b/>
                <w:bCs/>
                <w:lang w:eastAsia="zh-CN"/>
              </w:rPr>
              <w:t>登陆</w:t>
            </w:r>
            <w:r w:rsidRPr="00122D23">
              <w:rPr>
                <w:rFonts w:ascii="微软雅黑" w:eastAsia="微软雅黑" w:hAnsi="微软雅黑" w:hint="eastAsia"/>
                <w:b/>
                <w:bCs/>
                <w:lang w:val="en-US" w:eastAsia="zh-CN"/>
              </w:rPr>
              <w:t>-密码设置成功页</w:t>
            </w:r>
            <w:r w:rsidRPr="00122D23">
              <w:rPr>
                <w:rFonts w:ascii="微软雅黑" w:eastAsia="微软雅黑" w:hAnsi="微软雅黑" w:hint="eastAsia"/>
                <w:b/>
                <w:bCs/>
              </w:rPr>
              <w:t>&gt;</w:t>
            </w:r>
          </w:p>
        </w:tc>
      </w:tr>
      <w:tr w:rsidR="00E96B5F" w:rsidRPr="00122D23" w14:paraId="379E6493" w14:textId="77777777" w:rsidTr="00751458">
        <w:trPr>
          <w:gridAfter w:val="1"/>
          <w:wAfter w:w="6" w:type="dxa"/>
          <w:trHeight w:val="425"/>
          <w:jc w:val="center"/>
        </w:trPr>
        <w:tc>
          <w:tcPr>
            <w:tcW w:w="9350" w:type="dxa"/>
            <w:gridSpan w:val="2"/>
            <w:shd w:val="clear" w:color="auto" w:fill="FFFFFF"/>
            <w:vAlign w:val="center"/>
          </w:tcPr>
          <w:p w14:paraId="7B66F3A8"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bCs/>
                <w:lang w:eastAsia="zh-CN"/>
              </w:rPr>
              <w:t>B</w:t>
            </w:r>
            <w:r w:rsidRPr="00122D23">
              <w:rPr>
                <w:rFonts w:ascii="微软雅黑" w:eastAsia="微软雅黑" w:hAnsi="微软雅黑" w:hint="eastAsia"/>
                <w:bCs/>
                <w:lang w:eastAsia="zh-CN"/>
              </w:rPr>
              <w:t>端用户登录</w:t>
            </w:r>
            <w:r w:rsidRPr="00122D23">
              <w:rPr>
                <w:rFonts w:ascii="微软雅黑" w:eastAsia="微软雅黑" w:hAnsi="微软雅黑" w:hint="eastAsia"/>
                <w:bCs/>
                <w:lang w:val="en-US" w:eastAsia="zh-CN"/>
              </w:rPr>
              <w:t>-忘记密码</w:t>
            </w:r>
          </w:p>
        </w:tc>
      </w:tr>
      <w:tr w:rsidR="00E96B5F" w:rsidRPr="00122D23" w14:paraId="5A5B6893" w14:textId="77777777" w:rsidTr="00751458">
        <w:trPr>
          <w:gridAfter w:val="1"/>
          <w:wAfter w:w="6" w:type="dxa"/>
          <w:trHeight w:val="425"/>
          <w:jc w:val="center"/>
        </w:trPr>
        <w:tc>
          <w:tcPr>
            <w:tcW w:w="9350" w:type="dxa"/>
            <w:gridSpan w:val="2"/>
            <w:shd w:val="clear" w:color="auto" w:fill="FFFFFF"/>
            <w:vAlign w:val="center"/>
          </w:tcPr>
          <w:p w14:paraId="52852EA6" w14:textId="77777777" w:rsidR="00E96B5F" w:rsidRPr="00122D23" w:rsidRDefault="008357CC">
            <w:pPr>
              <w:jc w:val="center"/>
              <w:rPr>
                <w:rFonts w:ascii="微软雅黑" w:eastAsia="微软雅黑" w:hAnsi="微软雅黑"/>
                <w:lang w:val="en-US" w:eastAsia="zh-CN"/>
              </w:rPr>
            </w:pPr>
            <w:r>
              <w:rPr>
                <w:noProof/>
                <w:lang w:val="en-US" w:eastAsia="zh-CN"/>
              </w:rPr>
              <w:drawing>
                <wp:inline distT="0" distB="0" distL="0" distR="0" wp14:anchorId="38FB5BA4" wp14:editId="1DF78363">
                  <wp:extent cx="3632835" cy="213736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1862" cy="2154438"/>
                          </a:xfrm>
                          <a:prstGeom prst="rect">
                            <a:avLst/>
                          </a:prstGeom>
                        </pic:spPr>
                      </pic:pic>
                    </a:graphicData>
                  </a:graphic>
                </wp:inline>
              </w:drawing>
            </w:r>
          </w:p>
        </w:tc>
      </w:tr>
      <w:tr w:rsidR="00E96B5F" w:rsidRPr="00122D23" w14:paraId="2C3E23F8" w14:textId="77777777" w:rsidTr="00751458">
        <w:trPr>
          <w:trHeight w:val="427"/>
          <w:jc w:val="center"/>
        </w:trPr>
        <w:tc>
          <w:tcPr>
            <w:tcW w:w="9356" w:type="dxa"/>
            <w:gridSpan w:val="3"/>
            <w:tcBorders>
              <w:bottom w:val="single" w:sz="4" w:space="0" w:color="365F91"/>
            </w:tcBorders>
            <w:shd w:val="clear" w:color="auto" w:fill="EDF6F9"/>
            <w:vAlign w:val="center"/>
          </w:tcPr>
          <w:p w14:paraId="7FC7BA2C" w14:textId="77777777" w:rsidR="00E96B5F" w:rsidRPr="00122D23" w:rsidRDefault="00211ABF">
            <w:pPr>
              <w:rPr>
                <w:rFonts w:ascii="微软雅黑" w:eastAsia="微软雅黑" w:hAnsi="微软雅黑"/>
                <w:b/>
                <w:bCs/>
                <w:lang w:val="en-US"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val="en-US" w:eastAsia="zh-CN"/>
              </w:rPr>
              <w:t>提示区域</w:t>
            </w:r>
          </w:p>
        </w:tc>
      </w:tr>
      <w:tr w:rsidR="00E96B5F" w:rsidRPr="00122D23" w14:paraId="382B8DB5" w14:textId="77777777" w:rsidTr="00751458">
        <w:trPr>
          <w:trHeight w:val="405"/>
          <w:jc w:val="center"/>
        </w:trPr>
        <w:tc>
          <w:tcPr>
            <w:tcW w:w="1744" w:type="dxa"/>
            <w:shd w:val="clear" w:color="auto" w:fill="FFFFFF"/>
            <w:vAlign w:val="center"/>
          </w:tcPr>
          <w:p w14:paraId="66F6AFD7" w14:textId="77777777" w:rsidR="00E96B5F" w:rsidRPr="00122D23" w:rsidRDefault="00211ABF" w:rsidP="0065132E">
            <w:pPr>
              <w:rPr>
                <w:rFonts w:ascii="微软雅黑" w:eastAsia="微软雅黑" w:hAnsi="微软雅黑"/>
                <w:bCs/>
              </w:rPr>
            </w:pPr>
            <w:r w:rsidRPr="00122D23">
              <w:rPr>
                <w:rFonts w:ascii="微软雅黑" w:eastAsia="微软雅黑" w:hAnsi="微软雅黑" w:hint="eastAsia"/>
                <w:bCs/>
              </w:rPr>
              <w:t>名称</w:t>
            </w:r>
          </w:p>
        </w:tc>
        <w:tc>
          <w:tcPr>
            <w:tcW w:w="7612" w:type="dxa"/>
            <w:gridSpan w:val="2"/>
            <w:shd w:val="clear" w:color="auto" w:fill="FFFFFF"/>
            <w:vAlign w:val="center"/>
          </w:tcPr>
          <w:p w14:paraId="20C4C7A3"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tr w:rsidR="00E96B5F" w:rsidRPr="00122D23" w14:paraId="4361DA30" w14:textId="77777777" w:rsidTr="00751458">
        <w:trPr>
          <w:trHeight w:val="405"/>
          <w:jc w:val="center"/>
        </w:trPr>
        <w:tc>
          <w:tcPr>
            <w:tcW w:w="1744" w:type="dxa"/>
            <w:shd w:val="clear" w:color="auto" w:fill="FFFFFF"/>
            <w:vAlign w:val="center"/>
          </w:tcPr>
          <w:p w14:paraId="79E83C41" w14:textId="77777777" w:rsidR="00E96B5F" w:rsidRPr="00122D23" w:rsidRDefault="008357CC" w:rsidP="008357CC">
            <w:pPr>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密码设置成功</w:t>
            </w:r>
          </w:p>
        </w:tc>
        <w:tc>
          <w:tcPr>
            <w:tcW w:w="7612" w:type="dxa"/>
            <w:gridSpan w:val="2"/>
            <w:shd w:val="clear" w:color="auto" w:fill="FFFFFF"/>
            <w:vAlign w:val="center"/>
          </w:tcPr>
          <w:p w14:paraId="5D5C9235"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文案：密码设置成功</w:t>
            </w:r>
            <w:r w:rsidR="008357CC">
              <w:rPr>
                <w:rFonts w:ascii="微软雅黑" w:eastAsia="微软雅黑" w:hAnsi="微软雅黑" w:hint="eastAsia"/>
                <w:bCs/>
                <w:lang w:val="en-US" w:eastAsia="zh-CN"/>
              </w:rPr>
              <w:t>，请重新登录</w:t>
            </w:r>
          </w:p>
        </w:tc>
      </w:tr>
      <w:tr w:rsidR="00E96B5F" w:rsidRPr="00122D23" w14:paraId="3793B549" w14:textId="77777777" w:rsidTr="00751458">
        <w:trPr>
          <w:trHeight w:val="405"/>
          <w:jc w:val="center"/>
        </w:trPr>
        <w:tc>
          <w:tcPr>
            <w:tcW w:w="9356" w:type="dxa"/>
            <w:gridSpan w:val="3"/>
            <w:shd w:val="clear" w:color="auto" w:fill="DAE3F3" w:themeFill="accent5" w:themeFillTint="32"/>
            <w:vAlign w:val="center"/>
          </w:tcPr>
          <w:p w14:paraId="1BFC4299" w14:textId="77777777" w:rsidR="00E96B5F" w:rsidRPr="00122D23" w:rsidRDefault="00211ABF" w:rsidP="0065132E">
            <w:pPr>
              <w:rPr>
                <w:rFonts w:ascii="微软雅黑" w:eastAsia="微软雅黑" w:hAnsi="微软雅黑"/>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val="en-US" w:eastAsia="zh-CN"/>
              </w:rPr>
              <w:t>按钮</w:t>
            </w:r>
          </w:p>
        </w:tc>
      </w:tr>
      <w:tr w:rsidR="00E96B5F" w:rsidRPr="00122D23" w14:paraId="40E5A1DD" w14:textId="77777777" w:rsidTr="00751458">
        <w:trPr>
          <w:trHeight w:val="405"/>
          <w:jc w:val="center"/>
        </w:trPr>
        <w:tc>
          <w:tcPr>
            <w:tcW w:w="1744" w:type="dxa"/>
            <w:shd w:val="clear" w:color="auto" w:fill="FFFFFF"/>
            <w:vAlign w:val="center"/>
          </w:tcPr>
          <w:p w14:paraId="389E72DC" w14:textId="77777777" w:rsidR="00E96B5F" w:rsidRPr="00122D23" w:rsidRDefault="008357CC" w:rsidP="0065132E">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确认</w:t>
            </w:r>
          </w:p>
        </w:tc>
        <w:tc>
          <w:tcPr>
            <w:tcW w:w="7612" w:type="dxa"/>
            <w:gridSpan w:val="2"/>
            <w:shd w:val="clear" w:color="auto" w:fill="FFFFFF"/>
            <w:vAlign w:val="center"/>
          </w:tcPr>
          <w:p w14:paraId="31A92462"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按钮文案：</w:t>
            </w:r>
            <w:r w:rsidRPr="00122D23">
              <w:rPr>
                <w:rFonts w:ascii="微软雅黑" w:eastAsia="微软雅黑" w:hAnsi="微软雅黑" w:hint="eastAsia"/>
                <w:bCs/>
                <w:lang w:val="en-US" w:eastAsia="zh-CN"/>
              </w:rPr>
              <w:t>跳转&lt;登录页&gt;</w:t>
            </w:r>
          </w:p>
        </w:tc>
      </w:tr>
    </w:tbl>
    <w:p w14:paraId="447F6218" w14:textId="77777777" w:rsidR="000D6897" w:rsidRPr="008A6D67" w:rsidRDefault="000D6897" w:rsidP="00751458">
      <w:pPr>
        <w:spacing w:line="480" w:lineRule="auto"/>
        <w:outlineLvl w:val="2"/>
        <w:rPr>
          <w:rFonts w:ascii="微软雅黑" w:eastAsia="微软雅黑" w:hAnsi="微软雅黑"/>
          <w:b/>
          <w:sz w:val="24"/>
          <w:lang w:val="en-US" w:eastAsia="zh-CN"/>
        </w:rPr>
      </w:pPr>
      <w:bookmarkStart w:id="32" w:name="_Toc528854879"/>
      <w:r>
        <w:rPr>
          <w:rFonts w:ascii="微软雅黑" w:eastAsia="微软雅黑" w:hAnsi="微软雅黑" w:hint="eastAsia"/>
          <w:b/>
          <w:sz w:val="24"/>
          <w:lang w:eastAsia="zh-CN"/>
        </w:rPr>
        <w:t>2</w:t>
      </w:r>
      <w:r>
        <w:rPr>
          <w:rFonts w:ascii="微软雅黑" w:eastAsia="微软雅黑" w:hAnsi="微软雅黑"/>
          <w:b/>
          <w:sz w:val="24"/>
          <w:lang w:eastAsia="zh-CN"/>
        </w:rPr>
        <w:t>.3.2.</w:t>
      </w:r>
      <w:r>
        <w:rPr>
          <w:rFonts w:ascii="微软雅黑" w:eastAsia="微软雅黑" w:hAnsi="微软雅黑" w:hint="eastAsia"/>
          <w:b/>
          <w:sz w:val="24"/>
          <w:lang w:eastAsia="zh-CN"/>
        </w:rPr>
        <w:t>2.</w:t>
      </w:r>
      <w:r w:rsidRPr="0065132E">
        <w:rPr>
          <w:rFonts w:ascii="微软雅黑" w:eastAsia="微软雅黑" w:hAnsi="微软雅黑" w:hint="eastAsia"/>
          <w:b/>
          <w:sz w:val="24"/>
          <w:lang w:eastAsia="zh-CN"/>
        </w:rPr>
        <w:t>密码设置</w:t>
      </w:r>
      <w:r>
        <w:rPr>
          <w:rFonts w:ascii="微软雅黑" w:eastAsia="微软雅黑" w:hAnsi="微软雅黑" w:hint="eastAsia"/>
          <w:b/>
          <w:sz w:val="24"/>
          <w:lang w:eastAsia="zh-CN"/>
        </w:rPr>
        <w:t>失败</w:t>
      </w:r>
      <w:r w:rsidRPr="0065132E">
        <w:rPr>
          <w:rFonts w:ascii="微软雅黑" w:eastAsia="微软雅黑" w:hAnsi="微软雅黑" w:hint="eastAsia"/>
          <w:b/>
          <w:sz w:val="24"/>
          <w:lang w:eastAsia="zh-CN"/>
        </w:rPr>
        <w:t>页面</w:t>
      </w:r>
      <w:bookmarkEnd w:id="32"/>
      <w:r w:rsidRPr="00122D23">
        <w:rPr>
          <w:rFonts w:ascii="微软雅黑" w:eastAsia="微软雅黑" w:hAnsi="微软雅黑" w:hint="eastAsia"/>
          <w:b/>
          <w:sz w:val="24"/>
          <w:lang w:eastAsia="zh-CN"/>
        </w:rPr>
        <w:t xml:space="preserve"> </w:t>
      </w:r>
      <w:r w:rsidRPr="00122D23">
        <w:rPr>
          <w:rFonts w:ascii="微软雅黑" w:eastAsia="微软雅黑" w:hAnsi="微软雅黑"/>
          <w:b/>
          <w:sz w:val="24"/>
          <w:lang w:eastAsia="zh-CN"/>
        </w:rPr>
        <w:t xml:space="preserve">  </w:t>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600"/>
        <w:gridCol w:w="6899"/>
        <w:gridCol w:w="6"/>
      </w:tblGrid>
      <w:tr w:rsidR="000D6897" w:rsidRPr="00122D23" w14:paraId="506312C5" w14:textId="77777777" w:rsidTr="003305E5">
        <w:trPr>
          <w:gridAfter w:val="1"/>
          <w:wAfter w:w="6" w:type="dxa"/>
          <w:jc w:val="center"/>
        </w:trPr>
        <w:tc>
          <w:tcPr>
            <w:tcW w:w="8499" w:type="dxa"/>
            <w:gridSpan w:val="2"/>
            <w:shd w:val="clear" w:color="auto" w:fill="DAEEF3"/>
            <w:vAlign w:val="center"/>
          </w:tcPr>
          <w:p w14:paraId="65E2FF25" w14:textId="77777777" w:rsidR="000D6897" w:rsidRPr="00122D23" w:rsidRDefault="000D6897" w:rsidP="000B6802">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0D6897" w:rsidRPr="00122D23" w14:paraId="74ED1E18" w14:textId="77777777" w:rsidTr="003305E5">
        <w:trPr>
          <w:gridAfter w:val="1"/>
          <w:wAfter w:w="6" w:type="dxa"/>
          <w:trHeight w:val="489"/>
          <w:jc w:val="center"/>
        </w:trPr>
        <w:tc>
          <w:tcPr>
            <w:tcW w:w="8499" w:type="dxa"/>
            <w:gridSpan w:val="2"/>
            <w:tcBorders>
              <w:bottom w:val="single" w:sz="4" w:space="0" w:color="365F91"/>
            </w:tcBorders>
            <w:shd w:val="clear" w:color="auto" w:fill="EDF6F9"/>
            <w:vAlign w:val="center"/>
          </w:tcPr>
          <w:p w14:paraId="03D3F1BA" w14:textId="77777777" w:rsidR="000D6897" w:rsidRPr="00122D23" w:rsidRDefault="000D6897" w:rsidP="000B6802">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hint="eastAsia"/>
                <w:b/>
                <w:bCs/>
                <w:lang w:eastAsia="zh-CN"/>
              </w:rPr>
              <w:t>登陆</w:t>
            </w:r>
            <w:r w:rsidRPr="00122D23">
              <w:rPr>
                <w:rFonts w:ascii="微软雅黑" w:eastAsia="微软雅黑" w:hAnsi="微软雅黑" w:hint="eastAsia"/>
                <w:b/>
                <w:bCs/>
                <w:lang w:val="en-US" w:eastAsia="zh-CN"/>
              </w:rPr>
              <w:t>-密码设置成功页</w:t>
            </w:r>
            <w:r w:rsidRPr="00122D23">
              <w:rPr>
                <w:rFonts w:ascii="微软雅黑" w:eastAsia="微软雅黑" w:hAnsi="微软雅黑" w:hint="eastAsia"/>
                <w:b/>
                <w:bCs/>
              </w:rPr>
              <w:t>&gt;</w:t>
            </w:r>
          </w:p>
        </w:tc>
      </w:tr>
      <w:tr w:rsidR="000D6897" w:rsidRPr="00122D23" w14:paraId="2678D124" w14:textId="77777777" w:rsidTr="003305E5">
        <w:trPr>
          <w:gridAfter w:val="1"/>
          <w:wAfter w:w="6" w:type="dxa"/>
          <w:trHeight w:val="425"/>
          <w:jc w:val="center"/>
        </w:trPr>
        <w:tc>
          <w:tcPr>
            <w:tcW w:w="8499" w:type="dxa"/>
            <w:gridSpan w:val="2"/>
            <w:shd w:val="clear" w:color="auto" w:fill="FFFFFF"/>
            <w:vAlign w:val="center"/>
          </w:tcPr>
          <w:p w14:paraId="47A88165" w14:textId="77777777" w:rsidR="000D6897" w:rsidRPr="00122D23" w:rsidRDefault="000D6897" w:rsidP="000B6802">
            <w:pPr>
              <w:rPr>
                <w:rFonts w:ascii="微软雅黑" w:eastAsia="微软雅黑" w:hAnsi="微软雅黑"/>
                <w:bCs/>
                <w:lang w:val="en-US" w:eastAsia="zh-CN"/>
              </w:rPr>
            </w:pPr>
            <w:r w:rsidRPr="00122D23">
              <w:rPr>
                <w:rFonts w:ascii="微软雅黑" w:eastAsia="微软雅黑" w:hAnsi="微软雅黑"/>
                <w:bCs/>
                <w:lang w:eastAsia="zh-CN"/>
              </w:rPr>
              <w:t>B</w:t>
            </w:r>
            <w:r w:rsidRPr="00122D23">
              <w:rPr>
                <w:rFonts w:ascii="微软雅黑" w:eastAsia="微软雅黑" w:hAnsi="微软雅黑" w:hint="eastAsia"/>
                <w:bCs/>
                <w:lang w:eastAsia="zh-CN"/>
              </w:rPr>
              <w:t>端用户登录</w:t>
            </w:r>
            <w:r w:rsidRPr="00122D23">
              <w:rPr>
                <w:rFonts w:ascii="微软雅黑" w:eastAsia="微软雅黑" w:hAnsi="微软雅黑" w:hint="eastAsia"/>
                <w:bCs/>
                <w:lang w:val="en-US" w:eastAsia="zh-CN"/>
              </w:rPr>
              <w:t>-忘记密码</w:t>
            </w:r>
          </w:p>
        </w:tc>
      </w:tr>
      <w:tr w:rsidR="000D6897" w:rsidRPr="00122D23" w14:paraId="78FA6CE6" w14:textId="77777777" w:rsidTr="003305E5">
        <w:trPr>
          <w:gridAfter w:val="1"/>
          <w:wAfter w:w="6" w:type="dxa"/>
          <w:trHeight w:val="425"/>
          <w:jc w:val="center"/>
        </w:trPr>
        <w:tc>
          <w:tcPr>
            <w:tcW w:w="8499" w:type="dxa"/>
            <w:gridSpan w:val="2"/>
            <w:shd w:val="clear" w:color="auto" w:fill="FFFFFF"/>
            <w:vAlign w:val="center"/>
          </w:tcPr>
          <w:p w14:paraId="03FC1691" w14:textId="77777777" w:rsidR="000D6897" w:rsidRPr="00122D23" w:rsidRDefault="000D6897" w:rsidP="000B6802">
            <w:pPr>
              <w:jc w:val="center"/>
              <w:rPr>
                <w:rFonts w:ascii="微软雅黑" w:eastAsia="微软雅黑" w:hAnsi="微软雅黑"/>
                <w:lang w:val="en-US" w:eastAsia="zh-CN"/>
              </w:rPr>
            </w:pPr>
            <w:r>
              <w:rPr>
                <w:noProof/>
                <w:lang w:val="en-US" w:eastAsia="zh-CN"/>
              </w:rPr>
              <w:lastRenderedPageBreak/>
              <w:drawing>
                <wp:inline distT="0" distB="0" distL="0" distR="0" wp14:anchorId="3B783A84" wp14:editId="0E69B3B8">
                  <wp:extent cx="3794760" cy="2203569"/>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321" cy="2231768"/>
                          </a:xfrm>
                          <a:prstGeom prst="rect">
                            <a:avLst/>
                          </a:prstGeom>
                        </pic:spPr>
                      </pic:pic>
                    </a:graphicData>
                  </a:graphic>
                </wp:inline>
              </w:drawing>
            </w:r>
          </w:p>
        </w:tc>
      </w:tr>
      <w:tr w:rsidR="000D6897" w:rsidRPr="00122D23" w14:paraId="77256566" w14:textId="77777777" w:rsidTr="003305E5">
        <w:trPr>
          <w:trHeight w:val="427"/>
          <w:jc w:val="center"/>
        </w:trPr>
        <w:tc>
          <w:tcPr>
            <w:tcW w:w="8505" w:type="dxa"/>
            <w:gridSpan w:val="3"/>
            <w:tcBorders>
              <w:bottom w:val="single" w:sz="4" w:space="0" w:color="365F91"/>
            </w:tcBorders>
            <w:shd w:val="clear" w:color="auto" w:fill="EDF6F9"/>
            <w:vAlign w:val="center"/>
          </w:tcPr>
          <w:p w14:paraId="3A30A48C" w14:textId="77777777" w:rsidR="000D6897" w:rsidRPr="00122D23" w:rsidRDefault="000D6897" w:rsidP="000B6802">
            <w:pPr>
              <w:rPr>
                <w:rFonts w:ascii="微软雅黑" w:eastAsia="微软雅黑" w:hAnsi="微软雅黑"/>
                <w:b/>
                <w:bCs/>
                <w:lang w:val="en-US"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val="en-US" w:eastAsia="zh-CN"/>
              </w:rPr>
              <w:t>提示区域</w:t>
            </w:r>
          </w:p>
        </w:tc>
      </w:tr>
      <w:tr w:rsidR="000D6897" w:rsidRPr="00122D23" w14:paraId="022515FF" w14:textId="77777777" w:rsidTr="003305E5">
        <w:trPr>
          <w:trHeight w:val="405"/>
          <w:jc w:val="center"/>
        </w:trPr>
        <w:tc>
          <w:tcPr>
            <w:tcW w:w="1600" w:type="dxa"/>
            <w:shd w:val="clear" w:color="auto" w:fill="FFFFFF"/>
            <w:vAlign w:val="center"/>
          </w:tcPr>
          <w:p w14:paraId="70AFF263" w14:textId="77777777" w:rsidR="000D6897" w:rsidRPr="00122D23" w:rsidRDefault="000D6897" w:rsidP="000B6802">
            <w:pPr>
              <w:rPr>
                <w:rFonts w:ascii="微软雅黑" w:eastAsia="微软雅黑" w:hAnsi="微软雅黑"/>
                <w:bCs/>
              </w:rPr>
            </w:pPr>
            <w:r w:rsidRPr="00122D23">
              <w:rPr>
                <w:rFonts w:ascii="微软雅黑" w:eastAsia="微软雅黑" w:hAnsi="微软雅黑" w:hint="eastAsia"/>
                <w:bCs/>
              </w:rPr>
              <w:t>名称</w:t>
            </w:r>
          </w:p>
        </w:tc>
        <w:tc>
          <w:tcPr>
            <w:tcW w:w="6905" w:type="dxa"/>
            <w:gridSpan w:val="2"/>
            <w:shd w:val="clear" w:color="auto" w:fill="FFFFFF"/>
            <w:vAlign w:val="center"/>
          </w:tcPr>
          <w:p w14:paraId="28F2B561" w14:textId="77777777" w:rsidR="000D6897" w:rsidRPr="00122D23" w:rsidRDefault="000D6897" w:rsidP="000B6802">
            <w:pPr>
              <w:jc w:val="center"/>
              <w:rPr>
                <w:rFonts w:ascii="微软雅黑" w:eastAsia="微软雅黑" w:hAnsi="微软雅黑"/>
                <w:bCs/>
              </w:rPr>
            </w:pPr>
            <w:r w:rsidRPr="00122D23">
              <w:rPr>
                <w:rFonts w:ascii="微软雅黑" w:eastAsia="微软雅黑" w:hAnsi="微软雅黑" w:hint="eastAsia"/>
                <w:bCs/>
              </w:rPr>
              <w:t>规则</w:t>
            </w:r>
          </w:p>
        </w:tc>
      </w:tr>
      <w:tr w:rsidR="000D6897" w:rsidRPr="00122D23" w14:paraId="63FF1DF3" w14:textId="77777777" w:rsidTr="003305E5">
        <w:trPr>
          <w:trHeight w:val="405"/>
          <w:jc w:val="center"/>
        </w:trPr>
        <w:tc>
          <w:tcPr>
            <w:tcW w:w="1600" w:type="dxa"/>
            <w:shd w:val="clear" w:color="auto" w:fill="FFFFFF"/>
            <w:vAlign w:val="center"/>
          </w:tcPr>
          <w:p w14:paraId="63C97D40" w14:textId="77777777" w:rsidR="000D6897" w:rsidRPr="00122D23" w:rsidRDefault="000D6897" w:rsidP="000B6802">
            <w:pPr>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密码设置</w:t>
            </w:r>
            <w:r w:rsidR="00751458">
              <w:rPr>
                <w:rFonts w:ascii="微软雅黑" w:eastAsia="微软雅黑" w:hAnsi="微软雅黑" w:cs="微软雅黑" w:hint="eastAsia"/>
                <w:bCs/>
                <w:lang w:val="en-US" w:eastAsia="zh-CN"/>
              </w:rPr>
              <w:t>失败</w:t>
            </w:r>
          </w:p>
        </w:tc>
        <w:tc>
          <w:tcPr>
            <w:tcW w:w="6905" w:type="dxa"/>
            <w:gridSpan w:val="2"/>
            <w:shd w:val="clear" w:color="auto" w:fill="FFFFFF"/>
            <w:vAlign w:val="center"/>
          </w:tcPr>
          <w:p w14:paraId="43D6E122" w14:textId="77777777" w:rsidR="00751458" w:rsidRDefault="000D6897" w:rsidP="000B6802">
            <w:pPr>
              <w:rPr>
                <w:rFonts w:ascii="微软雅黑" w:eastAsia="微软雅黑" w:hAnsi="微软雅黑"/>
                <w:bCs/>
                <w:lang w:val="en-US" w:eastAsia="zh-CN"/>
              </w:rPr>
            </w:pPr>
            <w:r w:rsidRPr="00122D23">
              <w:rPr>
                <w:rFonts w:ascii="微软雅黑" w:eastAsia="微软雅黑" w:hAnsi="微软雅黑" w:hint="eastAsia"/>
                <w:bCs/>
                <w:lang w:val="en-US" w:eastAsia="zh-CN"/>
              </w:rPr>
              <w:t>文案：</w:t>
            </w:r>
          </w:p>
          <w:p w14:paraId="2587C0E0" w14:textId="77777777" w:rsidR="000D6897" w:rsidRPr="00122D23" w:rsidRDefault="00751458" w:rsidP="000B6802">
            <w:pPr>
              <w:rPr>
                <w:rFonts w:ascii="微软雅黑" w:eastAsia="微软雅黑" w:hAnsi="微软雅黑"/>
                <w:bCs/>
                <w:lang w:val="en-US" w:eastAsia="zh-CN"/>
              </w:rPr>
            </w:pPr>
            <w:r>
              <w:rPr>
                <w:rFonts w:ascii="微软雅黑" w:eastAsia="微软雅黑" w:hAnsi="微软雅黑" w:hint="eastAsia"/>
                <w:bCs/>
                <w:lang w:val="en-US" w:eastAsia="zh-CN"/>
              </w:rPr>
              <w:t>1、</w:t>
            </w:r>
            <w:r w:rsidR="000D6897" w:rsidRPr="00122D23">
              <w:rPr>
                <w:rFonts w:ascii="微软雅黑" w:eastAsia="微软雅黑" w:hAnsi="微软雅黑" w:hint="eastAsia"/>
                <w:bCs/>
                <w:lang w:val="en-US" w:eastAsia="zh-CN"/>
              </w:rPr>
              <w:t>密码设置</w:t>
            </w:r>
            <w:r>
              <w:rPr>
                <w:rFonts w:ascii="微软雅黑" w:eastAsia="微软雅黑" w:hAnsi="微软雅黑" w:hint="eastAsia"/>
                <w:bCs/>
                <w:lang w:val="en-US" w:eastAsia="zh-CN"/>
              </w:rPr>
              <w:t>超时</w:t>
            </w:r>
            <w:r w:rsidR="000D6897">
              <w:rPr>
                <w:rFonts w:ascii="微软雅黑" w:eastAsia="微软雅黑" w:hAnsi="微软雅黑" w:hint="eastAsia"/>
                <w:bCs/>
                <w:lang w:val="en-US" w:eastAsia="zh-CN"/>
              </w:rPr>
              <w:t>，请重新</w:t>
            </w:r>
            <w:r>
              <w:rPr>
                <w:rFonts w:ascii="微软雅黑" w:eastAsia="微软雅黑" w:hAnsi="微软雅黑" w:hint="eastAsia"/>
                <w:bCs/>
                <w:lang w:val="en-US" w:eastAsia="zh-CN"/>
              </w:rPr>
              <w:t>设置</w:t>
            </w:r>
            <w:r>
              <w:rPr>
                <w:rFonts w:ascii="微软雅黑" w:eastAsia="微软雅黑" w:hAnsi="微软雅黑"/>
                <w:bCs/>
                <w:lang w:val="en-US" w:eastAsia="zh-CN"/>
              </w:rPr>
              <w:br/>
            </w:r>
            <w:r>
              <w:rPr>
                <w:rFonts w:ascii="微软雅黑" w:eastAsia="微软雅黑" w:hAnsi="微软雅黑" w:hint="eastAsia"/>
                <w:bCs/>
                <w:lang w:val="en-US" w:eastAsia="zh-CN"/>
              </w:rPr>
              <w:t>2、密码设置失败，请重新设置</w:t>
            </w:r>
          </w:p>
        </w:tc>
      </w:tr>
      <w:tr w:rsidR="000D6897" w:rsidRPr="00122D23" w14:paraId="4E6EDF69" w14:textId="77777777" w:rsidTr="003305E5">
        <w:trPr>
          <w:trHeight w:val="405"/>
          <w:jc w:val="center"/>
        </w:trPr>
        <w:tc>
          <w:tcPr>
            <w:tcW w:w="8505" w:type="dxa"/>
            <w:gridSpan w:val="3"/>
            <w:shd w:val="clear" w:color="auto" w:fill="DAE3F3" w:themeFill="accent5" w:themeFillTint="32"/>
            <w:vAlign w:val="center"/>
          </w:tcPr>
          <w:p w14:paraId="4D2CE58B" w14:textId="77777777" w:rsidR="000D6897" w:rsidRPr="00122D23" w:rsidRDefault="000D6897" w:rsidP="000B6802">
            <w:pPr>
              <w:rPr>
                <w:rFonts w:ascii="微软雅黑" w:eastAsia="微软雅黑" w:hAnsi="微软雅黑"/>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val="en-US" w:eastAsia="zh-CN"/>
              </w:rPr>
              <w:t>按钮</w:t>
            </w:r>
          </w:p>
        </w:tc>
      </w:tr>
      <w:tr w:rsidR="000D6897" w:rsidRPr="00122D23" w14:paraId="1C01187C" w14:textId="77777777" w:rsidTr="003305E5">
        <w:trPr>
          <w:trHeight w:val="405"/>
          <w:jc w:val="center"/>
        </w:trPr>
        <w:tc>
          <w:tcPr>
            <w:tcW w:w="1600" w:type="dxa"/>
            <w:shd w:val="clear" w:color="auto" w:fill="FFFFFF"/>
            <w:vAlign w:val="center"/>
          </w:tcPr>
          <w:p w14:paraId="0E7D97CA" w14:textId="77777777" w:rsidR="000D6897" w:rsidRPr="00122D23" w:rsidRDefault="000D6897" w:rsidP="000B6802">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确认</w:t>
            </w:r>
          </w:p>
        </w:tc>
        <w:tc>
          <w:tcPr>
            <w:tcW w:w="6905" w:type="dxa"/>
            <w:gridSpan w:val="2"/>
            <w:shd w:val="clear" w:color="auto" w:fill="FFFFFF"/>
            <w:vAlign w:val="center"/>
          </w:tcPr>
          <w:p w14:paraId="0334CF4B" w14:textId="77777777" w:rsidR="000D6897" w:rsidRPr="00122D23" w:rsidRDefault="00751458" w:rsidP="000B6802">
            <w:pPr>
              <w:rPr>
                <w:rFonts w:ascii="微软雅黑" w:eastAsia="微软雅黑" w:hAnsi="微软雅黑"/>
                <w:bCs/>
                <w:lang w:eastAsia="zh-CN"/>
              </w:rPr>
            </w:pPr>
            <w:r>
              <w:rPr>
                <w:rFonts w:ascii="微软雅黑" w:eastAsia="微软雅黑" w:hAnsi="微软雅黑" w:hint="eastAsia"/>
                <w:bCs/>
                <w:lang w:eastAsia="zh-CN"/>
              </w:rPr>
              <w:t>隐藏弹窗，继续密码设置</w:t>
            </w:r>
          </w:p>
        </w:tc>
      </w:tr>
    </w:tbl>
    <w:p w14:paraId="71151547" w14:textId="77777777" w:rsidR="003305E5" w:rsidRPr="003305E5" w:rsidRDefault="005C0C18" w:rsidP="005C0C18">
      <w:pPr>
        <w:pStyle w:val="afff3"/>
        <w:tabs>
          <w:tab w:val="left" w:pos="425"/>
          <w:tab w:val="left" w:pos="709"/>
        </w:tabs>
        <w:ind w:left="709" w:firstLineChars="0" w:firstLine="0"/>
        <w:outlineLvl w:val="1"/>
        <w:rPr>
          <w:rFonts w:ascii="微软雅黑" w:eastAsia="微软雅黑" w:hAnsi="微软雅黑"/>
          <w:b/>
          <w:sz w:val="24"/>
        </w:rPr>
      </w:pPr>
      <w:bookmarkStart w:id="33" w:name="_Toc528854880"/>
      <w:r>
        <w:rPr>
          <w:rFonts w:ascii="微软雅黑" w:eastAsia="微软雅黑" w:hAnsi="微软雅黑" w:hint="eastAsia"/>
          <w:b/>
          <w:sz w:val="24"/>
        </w:rPr>
        <w:t>2.3.3.</w:t>
      </w:r>
      <w:r w:rsidRPr="003305E5">
        <w:rPr>
          <w:rFonts w:ascii="微软雅黑" w:eastAsia="微软雅黑" w:hAnsi="微软雅黑" w:hint="eastAsia"/>
          <w:b/>
          <w:sz w:val="24"/>
        </w:rPr>
        <w:t>重置密码</w:t>
      </w:r>
      <w:bookmarkEnd w:id="33"/>
    </w:p>
    <w:p w14:paraId="50DE3988" w14:textId="77777777" w:rsidR="003305E5" w:rsidRPr="003305E5" w:rsidRDefault="003305E5" w:rsidP="003305E5">
      <w:pPr>
        <w:spacing w:line="360" w:lineRule="auto"/>
        <w:ind w:firstLineChars="200" w:firstLine="480"/>
      </w:pPr>
      <w:r w:rsidRPr="003305E5">
        <w:rPr>
          <w:rFonts w:ascii="微软雅黑" w:eastAsia="微软雅黑" w:hAnsi="微软雅黑" w:hint="eastAsia"/>
          <w:kern w:val="2"/>
          <w:sz w:val="24"/>
          <w:szCs w:val="22"/>
          <w:lang w:val="en-US" w:eastAsia="zh-CN"/>
        </w:rPr>
        <w:t>同忘记密码，特殊：手机号不可修改</w:t>
      </w:r>
    </w:p>
    <w:p w14:paraId="7851F03E" w14:textId="77777777" w:rsidR="00437C76" w:rsidRDefault="005C0C18" w:rsidP="005C0C18">
      <w:pPr>
        <w:pStyle w:val="afff3"/>
        <w:tabs>
          <w:tab w:val="left" w:pos="425"/>
          <w:tab w:val="left" w:pos="709"/>
        </w:tabs>
        <w:spacing w:line="480" w:lineRule="auto"/>
        <w:ind w:left="709" w:firstLineChars="0" w:firstLine="0"/>
        <w:outlineLvl w:val="1"/>
        <w:rPr>
          <w:rFonts w:ascii="微软雅黑" w:eastAsia="微软雅黑" w:hAnsi="微软雅黑"/>
          <w:b/>
          <w:sz w:val="24"/>
        </w:rPr>
      </w:pPr>
      <w:bookmarkStart w:id="34" w:name="_Toc528854881"/>
      <w:r>
        <w:rPr>
          <w:rFonts w:ascii="微软雅黑" w:eastAsia="微软雅黑" w:hAnsi="微软雅黑" w:hint="eastAsia"/>
          <w:b/>
          <w:sz w:val="24"/>
        </w:rPr>
        <w:t>2.3.4.</w:t>
      </w:r>
      <w:r w:rsidR="003960AF" w:rsidRPr="003960AF">
        <w:rPr>
          <w:rFonts w:ascii="微软雅黑" w:eastAsia="微软雅黑" w:hAnsi="微软雅黑" w:hint="eastAsia"/>
          <w:b/>
          <w:sz w:val="24"/>
        </w:rPr>
        <w:t>系统首页</w:t>
      </w:r>
      <w:bookmarkEnd w:id="34"/>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271"/>
        <w:gridCol w:w="31"/>
        <w:gridCol w:w="7203"/>
      </w:tblGrid>
      <w:tr w:rsidR="00437C76" w:rsidRPr="00122D23" w14:paraId="4689B17D" w14:textId="77777777" w:rsidTr="007A78A3">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7A7A728E" w14:textId="77777777" w:rsidR="00437C76" w:rsidRPr="00122D23" w:rsidRDefault="001F3264" w:rsidP="000B6802">
            <w:pPr>
              <w:jc w:val="center"/>
              <w:rPr>
                <w:rFonts w:ascii="微软雅黑" w:eastAsia="微软雅黑" w:hAnsi="微软雅黑"/>
                <w:bCs/>
                <w:sz w:val="32"/>
                <w:szCs w:val="32"/>
                <w:lang w:val="en-US" w:eastAsia="zh-CN"/>
              </w:rPr>
            </w:pPr>
            <w:r>
              <w:rPr>
                <w:rFonts w:ascii="微软雅黑" w:eastAsia="微软雅黑" w:hAnsi="微软雅黑" w:hint="eastAsia"/>
                <w:bCs/>
                <w:sz w:val="32"/>
                <w:szCs w:val="32"/>
                <w:lang w:val="en-US" w:eastAsia="zh-CN"/>
              </w:rPr>
              <w:t>系统首页</w:t>
            </w:r>
          </w:p>
        </w:tc>
      </w:tr>
      <w:tr w:rsidR="00437C76" w:rsidRPr="00122D23" w14:paraId="3ED27EC9" w14:textId="77777777" w:rsidTr="007A78A3">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2B6AE4A6" w14:textId="77777777" w:rsidR="00437C76" w:rsidRPr="00122D23" w:rsidRDefault="00437C76" w:rsidP="000B6802">
            <w:pPr>
              <w:jc w:val="cente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用例概述</w:t>
            </w:r>
          </w:p>
        </w:tc>
      </w:tr>
      <w:tr w:rsidR="00437C76" w:rsidRPr="00122D23" w14:paraId="2EEF2571" w14:textId="77777777" w:rsidTr="007A78A3">
        <w:trPr>
          <w:trHeight w:val="407"/>
          <w:jc w:val="center"/>
        </w:trPr>
        <w:tc>
          <w:tcPr>
            <w:tcW w:w="1302" w:type="dxa"/>
            <w:gridSpan w:val="2"/>
            <w:shd w:val="clear" w:color="auto" w:fill="FFFFFF"/>
            <w:vAlign w:val="center"/>
          </w:tcPr>
          <w:p w14:paraId="2C56ADA0" w14:textId="77777777" w:rsidR="00437C76" w:rsidRPr="00122D23" w:rsidRDefault="00437C76" w:rsidP="000B6802">
            <w:pPr>
              <w:rPr>
                <w:rFonts w:ascii="微软雅黑" w:eastAsia="微软雅黑" w:hAnsi="微软雅黑"/>
                <w:bCs/>
              </w:rPr>
            </w:pPr>
            <w:r w:rsidRPr="00122D23">
              <w:rPr>
                <w:rFonts w:ascii="微软雅黑" w:eastAsia="微软雅黑" w:hAnsi="微软雅黑" w:hint="eastAsia"/>
                <w:bCs/>
              </w:rPr>
              <w:t>需求描述</w:t>
            </w:r>
          </w:p>
        </w:tc>
        <w:tc>
          <w:tcPr>
            <w:tcW w:w="7203" w:type="dxa"/>
            <w:shd w:val="clear" w:color="auto" w:fill="FFFFFF"/>
            <w:vAlign w:val="center"/>
          </w:tcPr>
          <w:p w14:paraId="144FAD57" w14:textId="51FAF2D8" w:rsidR="00437C76" w:rsidRDefault="002B099C" w:rsidP="000B6802">
            <w:pPr>
              <w:rPr>
                <w:rFonts w:ascii="微软雅黑" w:eastAsia="微软雅黑" w:hAnsi="微软雅黑" w:cs="微软雅黑"/>
                <w:bCs/>
                <w:lang w:eastAsia="zh-CN"/>
              </w:rPr>
            </w:pPr>
            <w:r>
              <w:rPr>
                <w:rFonts w:ascii="微软雅黑" w:eastAsia="微软雅黑" w:hAnsi="微软雅黑" w:cs="微软雅黑" w:hint="eastAsia"/>
                <w:bCs/>
                <w:lang w:eastAsia="zh-CN"/>
              </w:rPr>
              <w:t>1</w:t>
            </w:r>
            <w:r w:rsidR="00A96C8E">
              <w:rPr>
                <w:rFonts w:ascii="微软雅黑" w:eastAsia="微软雅黑" w:hAnsi="微软雅黑" w:cs="微软雅黑" w:hint="eastAsia"/>
                <w:bCs/>
                <w:lang w:eastAsia="zh-CN"/>
              </w:rPr>
              <w:t>、头部导航栏</w:t>
            </w:r>
          </w:p>
          <w:p w14:paraId="626636DB" w14:textId="603B2B4D" w:rsidR="00A96C8E" w:rsidRDefault="002B099C" w:rsidP="000B6802">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2</w:t>
            </w:r>
            <w:r w:rsidR="00A96C8E">
              <w:rPr>
                <w:rFonts w:ascii="微软雅黑" w:eastAsia="微软雅黑" w:hAnsi="微软雅黑" w:cs="微软雅黑" w:hint="eastAsia"/>
                <w:bCs/>
                <w:lang w:eastAsia="zh-CN"/>
              </w:rPr>
              <w:t>、轮播展示咨询</w:t>
            </w:r>
          </w:p>
          <w:p w14:paraId="4FB9B0C1" w14:textId="45F40B8D" w:rsidR="002B099C" w:rsidRDefault="00A96C8E" w:rsidP="000B6802">
            <w:pPr>
              <w:rPr>
                <w:rFonts w:ascii="微软雅黑" w:eastAsia="微软雅黑" w:hAnsi="微软雅黑" w:cs="微软雅黑"/>
                <w:bCs/>
                <w:lang w:eastAsia="zh-CN"/>
              </w:rPr>
            </w:pPr>
            <w:r>
              <w:rPr>
                <w:rFonts w:ascii="微软雅黑" w:eastAsia="微软雅黑" w:hAnsi="微软雅黑" w:cs="微软雅黑" w:hint="eastAsia"/>
                <w:bCs/>
                <w:lang w:eastAsia="zh-CN"/>
              </w:rPr>
              <w:t>3、搜索帖子/搜索作者</w:t>
            </w:r>
          </w:p>
          <w:p w14:paraId="656C0608" w14:textId="25A25972" w:rsidR="002B099C" w:rsidRDefault="00A96C8E" w:rsidP="00A96C8E">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4</w:t>
            </w:r>
            <w:r w:rsidR="002B099C">
              <w:rPr>
                <w:rFonts w:ascii="微软雅黑" w:eastAsia="微软雅黑" w:hAnsi="微软雅黑" w:cs="微软雅黑" w:hint="eastAsia"/>
                <w:bCs/>
                <w:lang w:eastAsia="zh-CN"/>
              </w:rPr>
              <w:t>、</w:t>
            </w:r>
            <w:r>
              <w:rPr>
                <w:rFonts w:ascii="微软雅黑" w:eastAsia="微软雅黑" w:hAnsi="微软雅黑" w:cs="微软雅黑" w:hint="eastAsia"/>
                <w:bCs/>
                <w:lang w:eastAsia="zh-CN"/>
              </w:rPr>
              <w:t>热门币种及相关热帖</w:t>
            </w:r>
          </w:p>
          <w:p w14:paraId="21BEC743" w14:textId="3A1BAB63" w:rsidR="00A96C8E" w:rsidRPr="00122D23" w:rsidRDefault="00A96C8E" w:rsidP="00A96C8E">
            <w:pPr>
              <w:rPr>
                <w:rFonts w:ascii="微软雅黑" w:eastAsia="微软雅黑" w:hAnsi="微软雅黑" w:cs="微软雅黑"/>
                <w:bCs/>
                <w:lang w:eastAsia="zh-CN"/>
              </w:rPr>
            </w:pPr>
            <w:r>
              <w:rPr>
                <w:rFonts w:ascii="微软雅黑" w:eastAsia="微软雅黑" w:hAnsi="微软雅黑" w:cs="微软雅黑" w:hint="eastAsia"/>
                <w:bCs/>
                <w:lang w:eastAsia="zh-CN"/>
              </w:rPr>
              <w:t>5、合作作者的相关文章</w:t>
            </w:r>
            <w:r w:rsidR="004B27A8">
              <w:rPr>
                <w:rFonts w:ascii="微软雅黑" w:eastAsia="微软雅黑" w:hAnsi="微软雅黑" w:cs="微软雅黑" w:hint="eastAsia"/>
                <w:bCs/>
                <w:lang w:eastAsia="zh-CN"/>
              </w:rPr>
              <w:t>（圆角）</w:t>
            </w:r>
          </w:p>
        </w:tc>
      </w:tr>
      <w:tr w:rsidR="00437C76" w:rsidRPr="00122D23" w14:paraId="7BDE5D23" w14:textId="77777777" w:rsidTr="007A78A3">
        <w:trPr>
          <w:trHeight w:val="413"/>
          <w:jc w:val="center"/>
        </w:trPr>
        <w:tc>
          <w:tcPr>
            <w:tcW w:w="1302" w:type="dxa"/>
            <w:gridSpan w:val="2"/>
            <w:shd w:val="clear" w:color="auto" w:fill="FFFFFF"/>
            <w:vAlign w:val="center"/>
          </w:tcPr>
          <w:p w14:paraId="277C1A32" w14:textId="06535517" w:rsidR="00437C76" w:rsidRPr="00122D23" w:rsidRDefault="00437C76" w:rsidP="000B6802">
            <w:pP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7203" w:type="dxa"/>
            <w:shd w:val="clear" w:color="auto" w:fill="FFFFFF"/>
            <w:vAlign w:val="center"/>
          </w:tcPr>
          <w:p w14:paraId="5F05C834" w14:textId="28E4A713" w:rsidR="00437C76" w:rsidRPr="00122D23" w:rsidRDefault="00A96C8E" w:rsidP="000B6802">
            <w:pPr>
              <w:rPr>
                <w:rFonts w:ascii="微软雅黑" w:eastAsia="微软雅黑" w:hAnsi="微软雅黑"/>
                <w:bCs/>
                <w:lang w:eastAsia="zh-CN"/>
              </w:rPr>
            </w:pPr>
            <w:r>
              <w:rPr>
                <w:rFonts w:ascii="微软雅黑" w:eastAsia="微软雅黑" w:hAnsi="微软雅黑" w:hint="eastAsia"/>
                <w:bCs/>
                <w:lang w:eastAsia="zh-CN"/>
              </w:rPr>
              <w:t>用户</w:t>
            </w:r>
          </w:p>
        </w:tc>
      </w:tr>
      <w:tr w:rsidR="00437C76" w:rsidRPr="00122D23" w14:paraId="41E34F87" w14:textId="77777777" w:rsidTr="007A78A3">
        <w:trPr>
          <w:trHeight w:val="419"/>
          <w:jc w:val="center"/>
        </w:trPr>
        <w:tc>
          <w:tcPr>
            <w:tcW w:w="1302" w:type="dxa"/>
            <w:gridSpan w:val="2"/>
            <w:shd w:val="clear" w:color="auto" w:fill="auto"/>
            <w:vAlign w:val="center"/>
          </w:tcPr>
          <w:p w14:paraId="1CA7F749" w14:textId="77777777" w:rsidR="00437C76" w:rsidRPr="001F3264" w:rsidRDefault="00437C76" w:rsidP="000B6802">
            <w:pPr>
              <w:rPr>
                <w:rFonts w:ascii="微软雅黑" w:eastAsia="微软雅黑" w:hAnsi="微软雅黑"/>
                <w:bCs/>
              </w:rPr>
            </w:pPr>
            <w:r w:rsidRPr="001F3264">
              <w:rPr>
                <w:rFonts w:ascii="微软雅黑" w:eastAsia="微软雅黑" w:hAnsi="微软雅黑" w:hint="eastAsia"/>
                <w:bCs/>
              </w:rPr>
              <w:t>前置条件</w:t>
            </w:r>
          </w:p>
        </w:tc>
        <w:tc>
          <w:tcPr>
            <w:tcW w:w="7203" w:type="dxa"/>
            <w:shd w:val="clear" w:color="auto" w:fill="auto"/>
            <w:vAlign w:val="center"/>
          </w:tcPr>
          <w:p w14:paraId="72C670D3" w14:textId="03A0495F" w:rsidR="00437C76" w:rsidRPr="001F3264" w:rsidRDefault="00A96C8E" w:rsidP="000B6802">
            <w:pPr>
              <w:rPr>
                <w:rFonts w:ascii="微软雅黑" w:eastAsia="微软雅黑" w:hAnsi="微软雅黑"/>
                <w:bCs/>
                <w:lang w:eastAsia="zh-CN"/>
              </w:rPr>
            </w:pPr>
            <w:r>
              <w:rPr>
                <w:rFonts w:ascii="微软雅黑" w:eastAsia="微软雅黑" w:hAnsi="微软雅黑" w:hint="eastAsia"/>
                <w:bCs/>
                <w:lang w:eastAsia="zh-CN"/>
              </w:rPr>
              <w:t>无</w:t>
            </w:r>
          </w:p>
        </w:tc>
      </w:tr>
      <w:tr w:rsidR="00437C76" w:rsidRPr="00424A1A" w14:paraId="1568AFB5" w14:textId="77777777" w:rsidTr="007A78A3">
        <w:trPr>
          <w:trHeight w:val="410"/>
          <w:jc w:val="center"/>
        </w:trPr>
        <w:tc>
          <w:tcPr>
            <w:tcW w:w="1302" w:type="dxa"/>
            <w:gridSpan w:val="2"/>
            <w:shd w:val="clear" w:color="auto" w:fill="FFFFFF"/>
            <w:vAlign w:val="center"/>
          </w:tcPr>
          <w:p w14:paraId="486ED811" w14:textId="77777777" w:rsidR="00437C76" w:rsidRPr="00122D23" w:rsidRDefault="00437C76" w:rsidP="000B6802">
            <w:pPr>
              <w:rPr>
                <w:rFonts w:ascii="微软雅黑" w:eastAsia="微软雅黑" w:hAnsi="微软雅黑"/>
                <w:bCs/>
              </w:rPr>
            </w:pPr>
            <w:r w:rsidRPr="00122D23">
              <w:rPr>
                <w:rFonts w:ascii="微软雅黑" w:eastAsia="微软雅黑" w:hAnsi="微软雅黑" w:hint="eastAsia"/>
                <w:bCs/>
              </w:rPr>
              <w:t>后置条件</w:t>
            </w:r>
          </w:p>
        </w:tc>
        <w:tc>
          <w:tcPr>
            <w:tcW w:w="7203" w:type="dxa"/>
            <w:shd w:val="clear" w:color="auto" w:fill="FFFFFF"/>
            <w:vAlign w:val="center"/>
          </w:tcPr>
          <w:p w14:paraId="5F63DED6" w14:textId="77777777" w:rsidR="00437C76" w:rsidRPr="00122D23" w:rsidRDefault="001F3264" w:rsidP="000B6802">
            <w:pPr>
              <w:rPr>
                <w:rFonts w:ascii="微软雅黑" w:eastAsia="微软雅黑" w:hAnsi="微软雅黑"/>
                <w:bCs/>
                <w:lang w:eastAsia="zh-CN"/>
              </w:rPr>
            </w:pPr>
            <w:r>
              <w:rPr>
                <w:rFonts w:ascii="微软雅黑" w:eastAsia="微软雅黑" w:hAnsi="微软雅黑" w:hint="eastAsia"/>
                <w:bCs/>
                <w:lang w:eastAsia="zh-CN"/>
              </w:rPr>
              <w:t>相关有效数据统计的呈现</w:t>
            </w:r>
            <w:r w:rsidR="00751458">
              <w:rPr>
                <w:rFonts w:ascii="微软雅黑" w:eastAsia="微软雅黑" w:hAnsi="微软雅黑" w:hint="eastAsia"/>
                <w:bCs/>
                <w:lang w:eastAsia="zh-CN"/>
              </w:rPr>
              <w:t>，用于预览</w:t>
            </w:r>
          </w:p>
        </w:tc>
      </w:tr>
      <w:tr w:rsidR="00437C76" w:rsidRPr="00122D23" w14:paraId="1A996D1A" w14:textId="77777777" w:rsidTr="007A78A3">
        <w:trPr>
          <w:trHeight w:val="417"/>
          <w:jc w:val="center"/>
        </w:trPr>
        <w:tc>
          <w:tcPr>
            <w:tcW w:w="1302" w:type="dxa"/>
            <w:gridSpan w:val="2"/>
            <w:tcBorders>
              <w:bottom w:val="single" w:sz="4" w:space="0" w:color="365F91"/>
            </w:tcBorders>
            <w:shd w:val="clear" w:color="auto" w:fill="FFFFFF"/>
            <w:vAlign w:val="center"/>
          </w:tcPr>
          <w:p w14:paraId="6C295ECF" w14:textId="77777777" w:rsidR="00437C76" w:rsidRPr="001F3264" w:rsidRDefault="00437C76" w:rsidP="000B6802">
            <w:pPr>
              <w:rPr>
                <w:rFonts w:ascii="微软雅黑" w:eastAsia="微软雅黑" w:hAnsi="微软雅黑"/>
                <w:bCs/>
                <w:color w:val="000000" w:themeColor="text1"/>
              </w:rPr>
            </w:pPr>
            <w:r w:rsidRPr="001F3264">
              <w:rPr>
                <w:rFonts w:ascii="微软雅黑" w:eastAsia="微软雅黑" w:hAnsi="微软雅黑" w:hint="eastAsia"/>
                <w:bCs/>
                <w:color w:val="000000" w:themeColor="text1"/>
              </w:rPr>
              <w:t>其他</w:t>
            </w:r>
            <w:r w:rsidRPr="001F3264">
              <w:rPr>
                <w:rFonts w:ascii="微软雅黑" w:eastAsia="微软雅黑" w:hAnsi="微软雅黑" w:cs="微软雅黑" w:hint="eastAsia"/>
                <w:bCs/>
                <w:color w:val="000000" w:themeColor="text1"/>
              </w:rPr>
              <w:t>说</w:t>
            </w:r>
            <w:r w:rsidRPr="001F3264">
              <w:rPr>
                <w:rFonts w:ascii="微软雅黑" w:eastAsia="微软雅黑" w:hAnsi="微软雅黑" w:cs="MS Mincho" w:hint="eastAsia"/>
                <w:bCs/>
                <w:color w:val="000000" w:themeColor="text1"/>
              </w:rPr>
              <w:t>明</w:t>
            </w:r>
          </w:p>
        </w:tc>
        <w:tc>
          <w:tcPr>
            <w:tcW w:w="7203" w:type="dxa"/>
            <w:tcBorders>
              <w:bottom w:val="single" w:sz="4" w:space="0" w:color="365F91"/>
            </w:tcBorders>
            <w:shd w:val="clear" w:color="auto" w:fill="auto"/>
            <w:vAlign w:val="center"/>
          </w:tcPr>
          <w:p w14:paraId="0A2723EA" w14:textId="77777777" w:rsidR="00437C76" w:rsidRPr="001F3264" w:rsidRDefault="00437C76" w:rsidP="001F3264">
            <w:pPr>
              <w:rPr>
                <w:rFonts w:ascii="微软雅黑" w:eastAsia="微软雅黑" w:hAnsi="微软雅黑"/>
              </w:rPr>
            </w:pPr>
            <w:r w:rsidRPr="001F3264">
              <w:rPr>
                <w:rFonts w:ascii="微软雅黑" w:eastAsia="微软雅黑" w:hAnsi="微软雅黑" w:hint="eastAsia"/>
              </w:rPr>
              <w:t>无</w:t>
            </w:r>
          </w:p>
        </w:tc>
      </w:tr>
      <w:tr w:rsidR="00437C76" w:rsidRPr="00122D23" w14:paraId="6135A239" w14:textId="77777777" w:rsidTr="007A78A3">
        <w:trPr>
          <w:jc w:val="center"/>
        </w:trPr>
        <w:tc>
          <w:tcPr>
            <w:tcW w:w="8505" w:type="dxa"/>
            <w:gridSpan w:val="3"/>
            <w:shd w:val="clear" w:color="auto" w:fill="DAEEF3"/>
          </w:tcPr>
          <w:p w14:paraId="0AFB2E8E" w14:textId="77777777" w:rsidR="00437C76" w:rsidRPr="00122D23" w:rsidRDefault="00437C76" w:rsidP="000B6802">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437C76" w:rsidRPr="00122D23" w14:paraId="6D2F7C15" w14:textId="77777777" w:rsidTr="007A78A3">
        <w:trPr>
          <w:trHeight w:val="489"/>
          <w:jc w:val="center"/>
        </w:trPr>
        <w:tc>
          <w:tcPr>
            <w:tcW w:w="8505" w:type="dxa"/>
            <w:gridSpan w:val="3"/>
            <w:tcBorders>
              <w:bottom w:val="single" w:sz="4" w:space="0" w:color="365F91"/>
            </w:tcBorders>
            <w:shd w:val="clear" w:color="auto" w:fill="EDF6F9"/>
            <w:vAlign w:val="center"/>
          </w:tcPr>
          <w:p w14:paraId="619D5E17" w14:textId="77777777" w:rsidR="00437C76" w:rsidRPr="00122D23" w:rsidRDefault="00437C76" w:rsidP="000B6802">
            <w:pPr>
              <w:rPr>
                <w:rFonts w:ascii="微软雅黑" w:eastAsia="微软雅黑" w:hAnsi="微软雅黑"/>
                <w:b/>
                <w:bCs/>
              </w:rPr>
            </w:pP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001F3264">
              <w:rPr>
                <w:rFonts w:ascii="微软雅黑" w:eastAsia="微软雅黑" w:hAnsi="微软雅黑" w:hint="eastAsia"/>
                <w:b/>
                <w:bCs/>
                <w:lang w:eastAsia="zh-CN"/>
              </w:rPr>
              <w:t>系统首页</w:t>
            </w:r>
            <w:r w:rsidRPr="00122D23">
              <w:rPr>
                <w:rFonts w:ascii="微软雅黑" w:eastAsia="微软雅黑" w:hAnsi="微软雅黑" w:hint="eastAsia"/>
                <w:b/>
                <w:bCs/>
              </w:rPr>
              <w:t>&gt;</w:t>
            </w:r>
          </w:p>
        </w:tc>
      </w:tr>
      <w:tr w:rsidR="00437C76" w:rsidRPr="00122D23" w14:paraId="31BE8802" w14:textId="77777777" w:rsidTr="007A78A3">
        <w:trPr>
          <w:trHeight w:val="425"/>
          <w:jc w:val="center"/>
        </w:trPr>
        <w:tc>
          <w:tcPr>
            <w:tcW w:w="8505" w:type="dxa"/>
            <w:gridSpan w:val="3"/>
            <w:shd w:val="clear" w:color="auto" w:fill="FFFFFF"/>
            <w:vAlign w:val="center"/>
          </w:tcPr>
          <w:p w14:paraId="51B828C4" w14:textId="372B7B0F" w:rsidR="00437C76" w:rsidRDefault="00437C76" w:rsidP="003305E5">
            <w:pPr>
              <w:jc w:val="center"/>
              <w:rPr>
                <w:rFonts w:ascii="微软雅黑" w:eastAsia="微软雅黑" w:hAnsi="微软雅黑"/>
                <w:bCs/>
                <w:lang w:eastAsia="zh-CN"/>
              </w:rPr>
            </w:pPr>
          </w:p>
          <w:p w14:paraId="2100B9DA" w14:textId="7B7C2CDA" w:rsidR="001F3264" w:rsidRDefault="001C5A5B" w:rsidP="003305E5">
            <w:pPr>
              <w:jc w:val="center"/>
              <w:rPr>
                <w:rFonts w:ascii="微软雅黑" w:eastAsia="微软雅黑" w:hAnsi="微软雅黑"/>
                <w:bCs/>
                <w:lang w:eastAsia="zh-CN"/>
              </w:rPr>
            </w:pPr>
            <w:r>
              <w:rPr>
                <w:rFonts w:ascii="微软雅黑" w:eastAsia="微软雅黑" w:hAnsi="微软雅黑"/>
                <w:bCs/>
                <w:noProof/>
                <w:lang w:val="en-US" w:eastAsia="zh-CN"/>
              </w:rPr>
              <w:lastRenderedPageBreak/>
              <w:drawing>
                <wp:inline distT="0" distB="0" distL="0" distR="0" wp14:anchorId="3320D177" wp14:editId="7DDF52E6">
                  <wp:extent cx="5262880" cy="5858510"/>
                  <wp:effectExtent l="0" t="0" r="0" b="8890"/>
                  <wp:docPr id="6" name="图片 6" descr="屏幕快照%202019-08-01%20下午10.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8-01%20下午10.40.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880" cy="5858510"/>
                          </a:xfrm>
                          <a:prstGeom prst="rect">
                            <a:avLst/>
                          </a:prstGeom>
                          <a:noFill/>
                          <a:ln>
                            <a:noFill/>
                          </a:ln>
                        </pic:spPr>
                      </pic:pic>
                    </a:graphicData>
                  </a:graphic>
                </wp:inline>
              </w:drawing>
            </w:r>
          </w:p>
          <w:p w14:paraId="33E6A116" w14:textId="31188CF8" w:rsidR="001F3264" w:rsidRPr="00122D23" w:rsidRDefault="001F3264" w:rsidP="003305E5">
            <w:pPr>
              <w:jc w:val="center"/>
              <w:rPr>
                <w:rFonts w:ascii="微软雅黑" w:eastAsia="微软雅黑" w:hAnsi="微软雅黑"/>
                <w:bCs/>
                <w:lang w:eastAsia="zh-CN"/>
              </w:rPr>
            </w:pPr>
          </w:p>
        </w:tc>
      </w:tr>
      <w:tr w:rsidR="00437C76" w:rsidRPr="00122D23" w14:paraId="122C9242" w14:textId="77777777" w:rsidTr="007A78A3">
        <w:trPr>
          <w:trHeight w:val="417"/>
          <w:jc w:val="center"/>
        </w:trPr>
        <w:tc>
          <w:tcPr>
            <w:tcW w:w="8505" w:type="dxa"/>
            <w:gridSpan w:val="3"/>
            <w:tcBorders>
              <w:bottom w:val="single" w:sz="4" w:space="0" w:color="365F91"/>
            </w:tcBorders>
            <w:shd w:val="clear" w:color="auto" w:fill="EDF6F9"/>
            <w:vAlign w:val="center"/>
          </w:tcPr>
          <w:p w14:paraId="75748559" w14:textId="77777777" w:rsidR="00437C76" w:rsidRPr="00122D23" w:rsidRDefault="00437C76" w:rsidP="000B6802">
            <w:pPr>
              <w:rPr>
                <w:rFonts w:ascii="微软雅黑" w:eastAsia="微软雅黑" w:hAnsi="微软雅黑" w:cs="微软雅黑"/>
                <w:b/>
                <w:bCs/>
                <w:lang w:eastAsia="zh-CN"/>
              </w:rPr>
            </w:pPr>
            <w:r w:rsidRPr="00122D23">
              <w:rPr>
                <w:rFonts w:ascii="微软雅黑" w:eastAsia="微软雅黑" w:hAnsi="微软雅黑" w:hint="eastAsia"/>
                <w:b/>
                <w:bCs/>
              </w:rPr>
              <w:lastRenderedPageBreak/>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eastAsia="zh-CN"/>
              </w:rPr>
              <w:t>title</w:t>
            </w:r>
            <w:r w:rsidRPr="00122D23">
              <w:rPr>
                <w:rFonts w:ascii="微软雅黑" w:eastAsia="微软雅黑" w:hAnsi="微软雅黑" w:cs="微软雅黑"/>
                <w:b/>
                <w:bCs/>
                <w:lang w:eastAsia="zh-CN"/>
              </w:rPr>
              <w:t>栏</w:t>
            </w:r>
          </w:p>
        </w:tc>
      </w:tr>
      <w:tr w:rsidR="00437C76" w:rsidRPr="00122D23" w14:paraId="5B77F994" w14:textId="77777777" w:rsidTr="007A78A3">
        <w:trPr>
          <w:trHeight w:val="409"/>
          <w:jc w:val="center"/>
        </w:trPr>
        <w:tc>
          <w:tcPr>
            <w:tcW w:w="1271" w:type="dxa"/>
            <w:shd w:val="clear" w:color="auto" w:fill="FFFFFF"/>
            <w:vAlign w:val="center"/>
          </w:tcPr>
          <w:p w14:paraId="52F3A93E" w14:textId="77777777" w:rsidR="00437C76" w:rsidRPr="001F3264" w:rsidRDefault="001F3264" w:rsidP="001F3264">
            <w:pPr>
              <w:rPr>
                <w:rFonts w:ascii="微软雅黑" w:hAnsi="微软雅黑"/>
                <w:bCs/>
              </w:rPr>
            </w:pPr>
            <w:r>
              <w:rPr>
                <w:rFonts w:ascii="微软雅黑" w:eastAsia="微软雅黑" w:hAnsi="微软雅黑" w:hint="eastAsia"/>
                <w:bCs/>
                <w:lang w:eastAsia="zh-CN"/>
              </w:rPr>
              <w:t>刷新按钮</w:t>
            </w:r>
          </w:p>
        </w:tc>
        <w:tc>
          <w:tcPr>
            <w:tcW w:w="7234" w:type="dxa"/>
            <w:gridSpan w:val="2"/>
            <w:shd w:val="clear" w:color="auto" w:fill="FFFFFF"/>
            <w:vAlign w:val="center"/>
          </w:tcPr>
          <w:p w14:paraId="68B0A35C" w14:textId="77777777" w:rsidR="00437C76" w:rsidRPr="00122D23" w:rsidRDefault="001F3264" w:rsidP="001F3264">
            <w:pPr>
              <w:rPr>
                <w:rFonts w:ascii="微软雅黑" w:eastAsia="微软雅黑" w:hAnsi="微软雅黑"/>
                <w:bCs/>
              </w:rPr>
            </w:pPr>
            <w:r>
              <w:rPr>
                <w:rFonts w:ascii="微软雅黑" w:eastAsia="微软雅黑" w:hAnsi="微软雅黑" w:hint="eastAsia"/>
                <w:bCs/>
                <w:lang w:eastAsia="zh-CN"/>
              </w:rPr>
              <w:t>点击“刷新”，重新加载当前页面获取最新数据</w:t>
            </w:r>
          </w:p>
        </w:tc>
      </w:tr>
      <w:tr w:rsidR="00437C76" w:rsidRPr="00122D23" w14:paraId="590848C6" w14:textId="77777777" w:rsidTr="007A78A3">
        <w:trPr>
          <w:trHeight w:val="427"/>
          <w:jc w:val="center"/>
        </w:trPr>
        <w:tc>
          <w:tcPr>
            <w:tcW w:w="8505" w:type="dxa"/>
            <w:gridSpan w:val="3"/>
            <w:tcBorders>
              <w:bottom w:val="single" w:sz="4" w:space="0" w:color="365F91"/>
            </w:tcBorders>
            <w:shd w:val="clear" w:color="auto" w:fill="EDF6F9"/>
            <w:vAlign w:val="center"/>
          </w:tcPr>
          <w:p w14:paraId="24AE97F5" w14:textId="77777777" w:rsidR="00437C76" w:rsidRPr="00122D23" w:rsidRDefault="00437C76" w:rsidP="000B6802">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eastAsia="zh-CN"/>
              </w:rPr>
              <w:t>服务</w:t>
            </w:r>
            <w:r w:rsidRPr="00122D23">
              <w:rPr>
                <w:rFonts w:ascii="微软雅黑" w:eastAsia="微软雅黑" w:hAnsi="微软雅黑"/>
                <w:b/>
                <w:bCs/>
                <w:lang w:eastAsia="zh-CN"/>
              </w:rPr>
              <w:t>列表</w:t>
            </w:r>
          </w:p>
        </w:tc>
      </w:tr>
      <w:tr w:rsidR="00437C76" w:rsidRPr="00122D23" w14:paraId="231D77ED" w14:textId="77777777" w:rsidTr="007A78A3">
        <w:trPr>
          <w:trHeight w:val="405"/>
          <w:jc w:val="center"/>
        </w:trPr>
        <w:tc>
          <w:tcPr>
            <w:tcW w:w="1271" w:type="dxa"/>
            <w:shd w:val="clear" w:color="auto" w:fill="FFFFFF"/>
            <w:vAlign w:val="center"/>
          </w:tcPr>
          <w:p w14:paraId="2DDCCBAB" w14:textId="77777777" w:rsidR="00437C76" w:rsidRPr="00122D23" w:rsidRDefault="00437C76" w:rsidP="000B6802">
            <w:pPr>
              <w:rPr>
                <w:rFonts w:ascii="微软雅黑" w:eastAsia="微软雅黑" w:hAnsi="微软雅黑"/>
                <w:bCs/>
              </w:rPr>
            </w:pPr>
            <w:r w:rsidRPr="00122D23">
              <w:rPr>
                <w:rFonts w:ascii="微软雅黑" w:eastAsia="微软雅黑" w:hAnsi="微软雅黑" w:hint="eastAsia"/>
                <w:bCs/>
              </w:rPr>
              <w:t>名称</w:t>
            </w:r>
          </w:p>
        </w:tc>
        <w:tc>
          <w:tcPr>
            <w:tcW w:w="7234" w:type="dxa"/>
            <w:gridSpan w:val="2"/>
            <w:shd w:val="clear" w:color="auto" w:fill="FFFFFF"/>
            <w:vAlign w:val="center"/>
          </w:tcPr>
          <w:p w14:paraId="0A7E1CA4" w14:textId="77777777" w:rsidR="00437C76" w:rsidRPr="00122D23" w:rsidRDefault="00437C76" w:rsidP="000B6802">
            <w:pPr>
              <w:jc w:val="center"/>
              <w:rPr>
                <w:rFonts w:ascii="微软雅黑" w:eastAsia="微软雅黑" w:hAnsi="微软雅黑"/>
                <w:bCs/>
              </w:rPr>
            </w:pPr>
            <w:r w:rsidRPr="00122D23">
              <w:rPr>
                <w:rFonts w:ascii="微软雅黑" w:eastAsia="微软雅黑" w:hAnsi="微软雅黑" w:cs="微软雅黑" w:hint="eastAsia"/>
                <w:bCs/>
              </w:rPr>
              <w:t>规则</w:t>
            </w:r>
          </w:p>
        </w:tc>
      </w:tr>
      <w:tr w:rsidR="00437C76" w:rsidRPr="00122D23" w14:paraId="6EBBAC1E" w14:textId="77777777" w:rsidTr="007A78A3">
        <w:trPr>
          <w:trHeight w:val="405"/>
          <w:jc w:val="center"/>
        </w:trPr>
        <w:tc>
          <w:tcPr>
            <w:tcW w:w="1271" w:type="dxa"/>
            <w:shd w:val="clear" w:color="auto" w:fill="FFFFFF"/>
            <w:vAlign w:val="center"/>
          </w:tcPr>
          <w:p w14:paraId="3C8E895A" w14:textId="36E803BC" w:rsidR="00437C76" w:rsidRPr="00122D23" w:rsidRDefault="009D7452" w:rsidP="000B6802">
            <w:pPr>
              <w:rPr>
                <w:rFonts w:ascii="微软雅黑" w:eastAsia="微软雅黑" w:hAnsi="微软雅黑"/>
                <w:bCs/>
                <w:lang w:eastAsia="zh-CN"/>
              </w:rPr>
            </w:pPr>
            <w:r>
              <w:rPr>
                <w:rFonts w:ascii="微软雅黑" w:eastAsia="微软雅黑" w:hAnsi="微软雅黑" w:hint="eastAsia"/>
                <w:bCs/>
                <w:lang w:eastAsia="zh-CN"/>
              </w:rPr>
              <w:t>导航栏</w:t>
            </w:r>
          </w:p>
        </w:tc>
        <w:tc>
          <w:tcPr>
            <w:tcW w:w="7234" w:type="dxa"/>
            <w:gridSpan w:val="2"/>
            <w:shd w:val="clear" w:color="auto" w:fill="FFFFFF"/>
            <w:vAlign w:val="center"/>
          </w:tcPr>
          <w:p w14:paraId="43381BC2" w14:textId="77777777" w:rsidR="00751458" w:rsidRDefault="00751458"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0C408E1E" w14:textId="5FB24A1B" w:rsidR="001F3264" w:rsidRDefault="00970B8D" w:rsidP="000B6802">
            <w:pPr>
              <w:rPr>
                <w:rFonts w:ascii="微软雅黑" w:eastAsia="微软雅黑" w:hAnsi="微软雅黑" w:cs="微软雅黑" w:hint="eastAsia"/>
                <w:bCs/>
                <w:lang w:eastAsia="zh-CN"/>
              </w:rPr>
            </w:pPr>
            <w:r>
              <w:rPr>
                <w:rFonts w:ascii="微软雅黑" w:eastAsia="微软雅黑" w:hAnsi="微软雅黑" w:cs="微软雅黑"/>
                <w:bCs/>
                <w:noProof/>
                <w:lang w:val="en-US" w:eastAsia="zh-CN"/>
              </w:rPr>
              <w:drawing>
                <wp:inline distT="0" distB="0" distL="0" distR="0" wp14:anchorId="6927AB8F" wp14:editId="7B91EC91">
                  <wp:extent cx="4456430" cy="217805"/>
                  <wp:effectExtent l="0" t="0" r="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8-04 下午6.19.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6430" cy="217805"/>
                          </a:xfrm>
                          <a:prstGeom prst="rect">
                            <a:avLst/>
                          </a:prstGeom>
                        </pic:spPr>
                      </pic:pic>
                    </a:graphicData>
                  </a:graphic>
                </wp:inline>
              </w:drawing>
            </w:r>
          </w:p>
          <w:p w14:paraId="44B8BD6A" w14:textId="650E53BA" w:rsidR="007652C8" w:rsidRDefault="00323E6D" w:rsidP="000B6802">
            <w:pPr>
              <w:rPr>
                <w:rFonts w:ascii="微软雅黑" w:eastAsia="微软雅黑" w:hAnsi="微软雅黑" w:cs="微软雅黑" w:hint="eastAsia"/>
                <w:b/>
                <w:bCs/>
                <w:lang w:eastAsia="zh-CN"/>
              </w:rPr>
            </w:pPr>
            <w:r>
              <w:rPr>
                <w:rFonts w:ascii="微软雅黑" w:eastAsia="微软雅黑" w:hAnsi="微软雅黑" w:cs="微软雅黑" w:hint="eastAsia"/>
                <w:b/>
                <w:bCs/>
                <w:lang w:eastAsia="zh-CN"/>
              </w:rPr>
              <w:t>功能：</w:t>
            </w:r>
          </w:p>
          <w:p w14:paraId="71AEE234" w14:textId="19446566" w:rsidR="00323E6D" w:rsidRPr="00323E6D" w:rsidRDefault="00323E6D" w:rsidP="00323E6D">
            <w:pPr>
              <w:pStyle w:val="afff3"/>
              <w:numPr>
                <w:ilvl w:val="0"/>
                <w:numId w:val="44"/>
              </w:numPr>
              <w:ind w:firstLineChars="0"/>
              <w:rPr>
                <w:rFonts w:ascii="微软雅黑" w:eastAsia="微软雅黑" w:hAnsi="微软雅黑" w:cs="微软雅黑" w:hint="eastAsia"/>
                <w:bCs/>
              </w:rPr>
            </w:pPr>
            <w:r>
              <w:rPr>
                <w:rFonts w:ascii="微软雅黑" w:eastAsia="微软雅黑" w:hAnsi="微软雅黑" w:cs="微软雅黑" w:hint="eastAsia"/>
                <w:bCs/>
              </w:rPr>
              <w:t>跳转到相应的页面</w:t>
            </w:r>
          </w:p>
          <w:p w14:paraId="16FBDCBE" w14:textId="02C714A9" w:rsidR="00323E6D" w:rsidRDefault="00323E6D" w:rsidP="00323E6D">
            <w:pPr>
              <w:pStyle w:val="afff3"/>
              <w:numPr>
                <w:ilvl w:val="0"/>
                <w:numId w:val="44"/>
              </w:numPr>
              <w:ind w:firstLineChars="0"/>
              <w:rPr>
                <w:rFonts w:ascii="微软雅黑" w:eastAsia="微软雅黑" w:hAnsi="微软雅黑" w:cs="微软雅黑" w:hint="eastAsia"/>
                <w:bCs/>
              </w:rPr>
            </w:pPr>
            <w:r>
              <w:rPr>
                <w:rFonts w:ascii="微软雅黑" w:eastAsia="微软雅黑" w:hAnsi="微软雅黑" w:cs="微软雅黑" w:hint="eastAsia"/>
                <w:bCs/>
              </w:rPr>
              <w:t>登陆（页面内登陆）</w:t>
            </w:r>
          </w:p>
          <w:p w14:paraId="4E0054AB" w14:textId="7DBD12F0" w:rsidR="00323E6D" w:rsidRPr="00323E6D" w:rsidRDefault="00323E6D" w:rsidP="00323E6D">
            <w:pPr>
              <w:pStyle w:val="afff3"/>
              <w:numPr>
                <w:ilvl w:val="0"/>
                <w:numId w:val="44"/>
              </w:numPr>
              <w:ind w:firstLineChars="0"/>
              <w:rPr>
                <w:rFonts w:ascii="微软雅黑" w:eastAsia="微软雅黑" w:hAnsi="微软雅黑" w:cs="微软雅黑" w:hint="eastAsia"/>
                <w:bCs/>
              </w:rPr>
            </w:pPr>
            <w:r>
              <w:rPr>
                <w:rFonts w:ascii="微软雅黑" w:eastAsia="微软雅黑" w:hAnsi="微软雅黑" w:cs="微软雅黑" w:hint="eastAsia"/>
                <w:bCs/>
              </w:rPr>
              <w:t>注册</w:t>
            </w:r>
          </w:p>
          <w:p w14:paraId="7E475EF9" w14:textId="77777777" w:rsidR="000E5146" w:rsidRDefault="000E5146" w:rsidP="000B6802">
            <w:pPr>
              <w:rPr>
                <w:rFonts w:ascii="微软雅黑" w:eastAsia="微软雅黑" w:hAnsi="微软雅黑" w:cs="微软雅黑"/>
                <w:bCs/>
                <w:lang w:eastAsia="zh-CN"/>
              </w:rPr>
            </w:pPr>
          </w:p>
          <w:p w14:paraId="0310A988" w14:textId="77777777" w:rsidR="000E5146" w:rsidRDefault="00323E6D" w:rsidP="000B6802">
            <w:pPr>
              <w:rPr>
                <w:rFonts w:ascii="微软雅黑" w:eastAsia="微软雅黑" w:hAnsi="微软雅黑" w:cs="微软雅黑" w:hint="eastAsia"/>
                <w:b/>
                <w:bCs/>
                <w:color w:val="FF0000"/>
                <w:lang w:eastAsia="zh-CN"/>
              </w:rPr>
            </w:pPr>
            <w:r>
              <w:rPr>
                <w:rFonts w:ascii="微软雅黑" w:eastAsia="微软雅黑" w:hAnsi="微软雅黑" w:cs="微软雅黑" w:hint="eastAsia"/>
                <w:b/>
                <w:bCs/>
                <w:color w:val="FF0000"/>
                <w:lang w:eastAsia="zh-CN"/>
              </w:rPr>
              <w:t>注：未登录用户仅可浏览</w:t>
            </w:r>
          </w:p>
          <w:p w14:paraId="13138400" w14:textId="0E5A3547" w:rsidR="00323E6D" w:rsidRPr="000E5146" w:rsidRDefault="00323E6D" w:rsidP="000B6802">
            <w:pPr>
              <w:rPr>
                <w:rFonts w:ascii="微软雅黑" w:eastAsia="微软雅黑" w:hAnsi="微软雅黑" w:cs="微软雅黑"/>
                <w:b/>
                <w:bCs/>
                <w:lang w:eastAsia="zh-CN"/>
              </w:rPr>
            </w:pPr>
          </w:p>
        </w:tc>
      </w:tr>
      <w:tr w:rsidR="00437C76" w:rsidRPr="00122D23" w14:paraId="3F1E482D" w14:textId="77777777" w:rsidTr="007A78A3">
        <w:trPr>
          <w:trHeight w:val="405"/>
          <w:jc w:val="center"/>
        </w:trPr>
        <w:tc>
          <w:tcPr>
            <w:tcW w:w="1271" w:type="dxa"/>
            <w:shd w:val="clear" w:color="auto" w:fill="FFFFFF"/>
            <w:vAlign w:val="center"/>
          </w:tcPr>
          <w:p w14:paraId="30C6FCFA" w14:textId="5563CC73" w:rsidR="00437C76" w:rsidRPr="00122D23" w:rsidRDefault="00323E6D" w:rsidP="000B6802">
            <w:pPr>
              <w:rPr>
                <w:rFonts w:ascii="微软雅黑" w:eastAsia="微软雅黑" w:hAnsi="微软雅黑" w:cs="微软雅黑"/>
                <w:bCs/>
                <w:lang w:eastAsia="zh-CN"/>
              </w:rPr>
            </w:pPr>
            <w:r>
              <w:rPr>
                <w:rFonts w:ascii="微软雅黑" w:eastAsia="微软雅黑" w:hAnsi="微软雅黑" w:cs="微软雅黑" w:hint="eastAsia"/>
                <w:bCs/>
                <w:lang w:eastAsia="zh-CN"/>
              </w:rPr>
              <w:lastRenderedPageBreak/>
              <w:t>轮播区域</w:t>
            </w:r>
          </w:p>
        </w:tc>
        <w:tc>
          <w:tcPr>
            <w:tcW w:w="7234" w:type="dxa"/>
            <w:gridSpan w:val="2"/>
            <w:shd w:val="clear" w:color="auto" w:fill="FFFFFF"/>
            <w:vAlign w:val="center"/>
          </w:tcPr>
          <w:p w14:paraId="5CE3C2E2" w14:textId="1021EBC0" w:rsidR="00437C76" w:rsidRDefault="00751458" w:rsidP="000B6802">
            <w:pPr>
              <w:rPr>
                <w:rFonts w:ascii="微软雅黑" w:eastAsia="微软雅黑" w:hAnsi="微软雅黑" w:cs="微软雅黑" w:hint="eastAsia"/>
                <w:bCs/>
                <w:lang w:eastAsia="zh-CN"/>
              </w:rPr>
            </w:pPr>
            <w:r w:rsidRPr="00122D23">
              <w:rPr>
                <w:rFonts w:ascii="微软雅黑" w:eastAsia="微软雅黑" w:hAnsi="微软雅黑" w:cs="微软雅黑" w:hint="eastAsia"/>
                <w:bCs/>
                <w:lang w:eastAsia="zh-CN"/>
              </w:rPr>
              <w:t>可点击</w:t>
            </w:r>
            <w:r w:rsidRPr="00122D23">
              <w:rPr>
                <w:rFonts w:ascii="微软雅黑" w:eastAsia="微软雅黑" w:hAnsi="微软雅黑" w:cs="微软雅黑"/>
                <w:bCs/>
                <w:lang w:eastAsia="zh-CN"/>
              </w:rPr>
              <w:t>区域：</w:t>
            </w:r>
            <w:r w:rsidR="00323E6D">
              <w:rPr>
                <w:rFonts w:ascii="微软雅黑" w:eastAsia="微软雅黑" w:hAnsi="微软雅黑" w:cs="微软雅黑" w:hint="eastAsia"/>
                <w:bCs/>
                <w:lang w:eastAsia="zh-CN"/>
              </w:rPr>
              <w:t>图片</w:t>
            </w:r>
          </w:p>
          <w:p w14:paraId="2B203C09" w14:textId="4F6B4E1C" w:rsidR="00323E6D" w:rsidRPr="004F28EF" w:rsidRDefault="007A78A3" w:rsidP="000B6802">
            <w:pPr>
              <w:rPr>
                <w:rFonts w:ascii="微软雅黑" w:eastAsia="微软雅黑" w:hAnsi="微软雅黑" w:cs="微软雅黑"/>
                <w:bCs/>
                <w:lang w:eastAsia="zh-CN"/>
              </w:rPr>
            </w:pPr>
            <w:r>
              <w:rPr>
                <w:rFonts w:ascii="微软雅黑" w:eastAsia="微软雅黑" w:hAnsi="微软雅黑" w:cs="微软雅黑"/>
                <w:bCs/>
                <w:noProof/>
                <w:lang w:val="en-US" w:eastAsia="zh-CN"/>
              </w:rPr>
              <w:drawing>
                <wp:inline distT="0" distB="0" distL="0" distR="0" wp14:anchorId="6AA12E50" wp14:editId="083AB62B">
                  <wp:extent cx="4455160" cy="1116330"/>
                  <wp:effectExtent l="0" t="0" r="0" b="1270"/>
                  <wp:docPr id="42" name="图片 42" descr="屏幕快照%202019-08-04%20下午6.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9-08-04%20下午6.31.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5160" cy="1116330"/>
                          </a:xfrm>
                          <a:prstGeom prst="rect">
                            <a:avLst/>
                          </a:prstGeom>
                          <a:noFill/>
                          <a:ln>
                            <a:noFill/>
                          </a:ln>
                        </pic:spPr>
                      </pic:pic>
                    </a:graphicData>
                  </a:graphic>
                </wp:inline>
              </w:drawing>
            </w:r>
          </w:p>
          <w:p w14:paraId="28B83D8E" w14:textId="4BBF9773" w:rsidR="00437C76" w:rsidRPr="0065132E" w:rsidRDefault="00437C76" w:rsidP="000B680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点击</w:t>
            </w:r>
            <w:r w:rsidRPr="00122D23">
              <w:rPr>
                <w:rFonts w:ascii="微软雅黑" w:eastAsia="微软雅黑" w:hAnsi="微软雅黑" w:cs="微软雅黑"/>
                <w:bCs/>
                <w:lang w:eastAsia="zh-CN"/>
              </w:rPr>
              <w:t>后</w:t>
            </w:r>
            <w:r w:rsidRPr="00122D23">
              <w:rPr>
                <w:rFonts w:ascii="微软雅黑" w:eastAsia="微软雅黑" w:hAnsi="微软雅黑" w:cs="微软雅黑" w:hint="eastAsia"/>
                <w:bCs/>
                <w:lang w:eastAsia="zh-CN"/>
              </w:rPr>
              <w:t>，</w:t>
            </w:r>
            <w:r w:rsidR="00323E6D">
              <w:rPr>
                <w:rFonts w:ascii="微软雅黑" w:eastAsia="微软雅黑" w:hAnsi="微软雅黑" w:cs="微软雅黑" w:hint="eastAsia"/>
                <w:bCs/>
                <w:lang w:eastAsia="zh-CN"/>
              </w:rPr>
              <w:t>进入到相应的咨询页面或者外链</w:t>
            </w:r>
          </w:p>
        </w:tc>
      </w:tr>
      <w:tr w:rsidR="00437C76" w:rsidRPr="00122D23" w14:paraId="522ED076" w14:textId="77777777" w:rsidTr="007A78A3">
        <w:trPr>
          <w:trHeight w:val="405"/>
          <w:jc w:val="center"/>
        </w:trPr>
        <w:tc>
          <w:tcPr>
            <w:tcW w:w="1271" w:type="dxa"/>
            <w:shd w:val="clear" w:color="auto" w:fill="FFFFFF"/>
            <w:vAlign w:val="center"/>
          </w:tcPr>
          <w:p w14:paraId="07C3CD27" w14:textId="2DE3742E" w:rsidR="00437C76" w:rsidRPr="00122D23" w:rsidRDefault="00323E6D"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搜索栏</w:t>
            </w:r>
          </w:p>
        </w:tc>
        <w:tc>
          <w:tcPr>
            <w:tcW w:w="7234" w:type="dxa"/>
            <w:gridSpan w:val="2"/>
            <w:shd w:val="clear" w:color="auto" w:fill="FFFFFF"/>
            <w:vAlign w:val="center"/>
          </w:tcPr>
          <w:p w14:paraId="4E83C2E9" w14:textId="77777777" w:rsidR="00751458" w:rsidRDefault="00323E6D" w:rsidP="000B6802">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功能：按用户输入内容进行搜索</w:t>
            </w:r>
          </w:p>
          <w:p w14:paraId="0E66AE02" w14:textId="0E1E20E6" w:rsidR="00323E6D" w:rsidRDefault="007A78A3" w:rsidP="000B6802">
            <w:pPr>
              <w:rPr>
                <w:rFonts w:ascii="微软雅黑" w:eastAsia="微软雅黑" w:hAnsi="微软雅黑" w:cs="微软雅黑" w:hint="eastAsia"/>
                <w:bCs/>
                <w:lang w:eastAsia="zh-CN"/>
              </w:rPr>
            </w:pPr>
            <w:r w:rsidRPr="007A78A3">
              <w:rPr>
                <w:rFonts w:ascii="微软雅黑" w:eastAsia="微软雅黑" w:hAnsi="微软雅黑" w:cs="微软雅黑"/>
                <w:bCs/>
                <w:lang w:eastAsia="zh-CN"/>
              </w:rPr>
              <w:drawing>
                <wp:inline distT="0" distB="0" distL="0" distR="0" wp14:anchorId="34E0D05A" wp14:editId="2FA5DA66">
                  <wp:extent cx="4456430" cy="7905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6430" cy="790575"/>
                          </a:xfrm>
                          <a:prstGeom prst="rect">
                            <a:avLst/>
                          </a:prstGeom>
                        </pic:spPr>
                      </pic:pic>
                    </a:graphicData>
                  </a:graphic>
                </wp:inline>
              </w:drawing>
            </w:r>
          </w:p>
          <w:p w14:paraId="4D47AFC4" w14:textId="3A54884D" w:rsidR="00323E6D" w:rsidRPr="00323E6D" w:rsidRDefault="00323E6D" w:rsidP="000B6802">
            <w:pPr>
              <w:rPr>
                <w:rFonts w:ascii="微软雅黑" w:eastAsia="微软雅黑" w:hAnsi="微软雅黑" w:cs="微软雅黑" w:hint="eastAsia"/>
                <w:b/>
                <w:bCs/>
                <w:color w:val="FF0000"/>
                <w:lang w:eastAsia="zh-CN"/>
              </w:rPr>
            </w:pPr>
            <w:r>
              <w:rPr>
                <w:rFonts w:ascii="微软雅黑" w:eastAsia="微软雅黑" w:hAnsi="微软雅黑" w:cs="微软雅黑" w:hint="eastAsia"/>
                <w:b/>
                <w:bCs/>
                <w:color w:val="FF0000"/>
                <w:lang w:eastAsia="zh-CN"/>
              </w:rPr>
              <w:t>注：可按照内容作者搜索或关键字搜索</w:t>
            </w:r>
          </w:p>
        </w:tc>
      </w:tr>
      <w:tr w:rsidR="00751458" w:rsidRPr="00122D23" w14:paraId="5D5E4AB0" w14:textId="77777777" w:rsidTr="007A78A3">
        <w:trPr>
          <w:trHeight w:val="405"/>
          <w:jc w:val="center"/>
        </w:trPr>
        <w:tc>
          <w:tcPr>
            <w:tcW w:w="1271" w:type="dxa"/>
            <w:shd w:val="clear" w:color="auto" w:fill="FFFFFF"/>
            <w:vAlign w:val="center"/>
          </w:tcPr>
          <w:p w14:paraId="69002C09" w14:textId="78A6A6FD" w:rsidR="00751458" w:rsidRPr="00122D23" w:rsidRDefault="007A78A3"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热帖</w:t>
            </w:r>
          </w:p>
        </w:tc>
        <w:tc>
          <w:tcPr>
            <w:tcW w:w="7234" w:type="dxa"/>
            <w:gridSpan w:val="2"/>
            <w:shd w:val="clear" w:color="auto" w:fill="FFFFFF"/>
            <w:vAlign w:val="center"/>
          </w:tcPr>
          <w:p w14:paraId="46A6480F" w14:textId="77777777" w:rsidR="00751458" w:rsidRDefault="00751458"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74274BC6" w14:textId="4FFDD4FD" w:rsidR="00751458" w:rsidRDefault="007A78A3" w:rsidP="000B6802">
            <w:pPr>
              <w:rPr>
                <w:rFonts w:ascii="微软雅黑" w:eastAsia="微软雅黑" w:hAnsi="微软雅黑" w:cs="微软雅黑"/>
                <w:bCs/>
                <w:lang w:eastAsia="zh-CN"/>
              </w:rPr>
            </w:pPr>
            <w:r w:rsidRPr="007A78A3">
              <w:rPr>
                <w:rFonts w:ascii="微软雅黑" w:eastAsia="微软雅黑" w:hAnsi="微软雅黑" w:cs="微软雅黑"/>
                <w:bCs/>
                <w:lang w:eastAsia="zh-CN"/>
              </w:rPr>
              <w:drawing>
                <wp:inline distT="0" distB="0" distL="0" distR="0" wp14:anchorId="57E0BF48" wp14:editId="64171109">
                  <wp:extent cx="4456430" cy="14979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430" cy="1497965"/>
                          </a:xfrm>
                          <a:prstGeom prst="rect">
                            <a:avLst/>
                          </a:prstGeom>
                        </pic:spPr>
                      </pic:pic>
                    </a:graphicData>
                  </a:graphic>
                </wp:inline>
              </w:drawing>
            </w:r>
          </w:p>
          <w:p w14:paraId="2292F373" w14:textId="77777777" w:rsidR="00751458" w:rsidRDefault="007A0EF3" w:rsidP="000B6802">
            <w:pPr>
              <w:rPr>
                <w:rFonts w:ascii="微软雅黑" w:eastAsia="微软雅黑" w:hAnsi="微软雅黑" w:cs="微软雅黑"/>
                <w:bCs/>
                <w:lang w:eastAsia="zh-CN"/>
              </w:rPr>
            </w:pPr>
            <w:r>
              <w:rPr>
                <w:rFonts w:ascii="微软雅黑" w:eastAsia="微软雅黑" w:hAnsi="微软雅黑" w:cs="微软雅黑" w:hint="eastAsia"/>
                <w:bCs/>
                <w:lang w:eastAsia="zh-CN"/>
              </w:rPr>
              <w:t>加载</w:t>
            </w:r>
            <w:r w:rsidR="007652C8">
              <w:rPr>
                <w:rFonts w:ascii="微软雅黑" w:eastAsia="微软雅黑" w:hAnsi="微软雅黑" w:cs="微软雅黑" w:hint="eastAsia"/>
                <w:bCs/>
                <w:lang w:eastAsia="zh-CN"/>
              </w:rPr>
              <w:t>：</w:t>
            </w:r>
            <w:r w:rsidR="00751458">
              <w:rPr>
                <w:rFonts w:ascii="微软雅黑" w:eastAsia="微软雅黑" w:hAnsi="微软雅黑" w:cs="微软雅黑" w:hint="eastAsia"/>
                <w:bCs/>
                <w:lang w:eastAsia="zh-CN"/>
              </w:rPr>
              <w:t>每加载一次，数据刷新一次</w:t>
            </w:r>
          </w:p>
          <w:p w14:paraId="7A925AD1" w14:textId="6F0D9FC1" w:rsidR="008027B6" w:rsidRDefault="007A78A3" w:rsidP="000B6802">
            <w:pPr>
              <w:rPr>
                <w:rFonts w:ascii="微软雅黑" w:eastAsia="微软雅黑" w:hAnsi="微软雅黑" w:cs="微软雅黑"/>
                <w:bCs/>
                <w:lang w:eastAsia="zh-CN"/>
              </w:rPr>
            </w:pPr>
            <w:r>
              <w:rPr>
                <w:rFonts w:ascii="微软雅黑" w:eastAsia="微软雅黑" w:hAnsi="微软雅黑" w:cs="微软雅黑" w:hint="eastAsia"/>
                <w:bCs/>
                <w:lang w:eastAsia="zh-CN"/>
              </w:rPr>
              <w:t>默认状态：展示近一周内相关板块的热门帖子</w:t>
            </w:r>
            <w:r w:rsidR="000E5146">
              <w:rPr>
                <w:rFonts w:ascii="微软雅黑" w:eastAsia="微软雅黑" w:hAnsi="微软雅黑" w:cs="微软雅黑" w:hint="eastAsia"/>
                <w:bCs/>
                <w:lang w:eastAsia="zh-CN"/>
              </w:rPr>
              <w:t>（包含今日内</w:t>
            </w:r>
            <w:r w:rsidR="00CC7D3A">
              <w:rPr>
                <w:rFonts w:ascii="微软雅黑" w:eastAsia="微软雅黑" w:hAnsi="微软雅黑" w:cs="微软雅黑" w:hint="eastAsia"/>
                <w:bCs/>
                <w:lang w:eastAsia="zh-CN"/>
              </w:rPr>
              <w:t>整点</w:t>
            </w:r>
            <w:r w:rsidR="000E5146">
              <w:rPr>
                <w:rFonts w:ascii="微软雅黑" w:eastAsia="微软雅黑" w:hAnsi="微软雅黑" w:cs="微软雅黑" w:hint="eastAsia"/>
                <w:bCs/>
                <w:lang w:eastAsia="zh-CN"/>
              </w:rPr>
              <w:t>的有效</w:t>
            </w:r>
            <w:r w:rsidR="008F68F7">
              <w:rPr>
                <w:rFonts w:ascii="微软雅黑" w:eastAsia="微软雅黑" w:hAnsi="微软雅黑" w:cs="微软雅黑" w:hint="eastAsia"/>
                <w:bCs/>
                <w:lang w:eastAsia="zh-CN"/>
              </w:rPr>
              <w:t>订单</w:t>
            </w:r>
            <w:r w:rsidR="000E5146">
              <w:rPr>
                <w:rFonts w:ascii="微软雅黑" w:eastAsia="微软雅黑" w:hAnsi="微软雅黑" w:cs="微软雅黑" w:hint="eastAsia"/>
                <w:bCs/>
                <w:lang w:eastAsia="zh-CN"/>
              </w:rPr>
              <w:t>数据）</w:t>
            </w:r>
          </w:p>
          <w:p w14:paraId="0ABF0638" w14:textId="41745DFB" w:rsidR="007652C8" w:rsidRPr="007652C8" w:rsidRDefault="007A78A3" w:rsidP="000B6802">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更多：查看该模块全部帖子</w:t>
            </w:r>
          </w:p>
        </w:tc>
      </w:tr>
      <w:tr w:rsidR="00751458" w:rsidRPr="00122D23" w14:paraId="0A0705E3" w14:textId="77777777" w:rsidTr="007A78A3">
        <w:trPr>
          <w:trHeight w:val="405"/>
          <w:jc w:val="center"/>
        </w:trPr>
        <w:tc>
          <w:tcPr>
            <w:tcW w:w="1271" w:type="dxa"/>
            <w:shd w:val="clear" w:color="auto" w:fill="FFFFFF"/>
            <w:vAlign w:val="center"/>
          </w:tcPr>
          <w:p w14:paraId="0564328F" w14:textId="2C409EC4" w:rsidR="00751458" w:rsidRDefault="007A78A3"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咨询</w:t>
            </w:r>
          </w:p>
        </w:tc>
        <w:tc>
          <w:tcPr>
            <w:tcW w:w="7234" w:type="dxa"/>
            <w:gridSpan w:val="2"/>
            <w:shd w:val="clear" w:color="auto" w:fill="FFFFFF"/>
            <w:vAlign w:val="center"/>
          </w:tcPr>
          <w:p w14:paraId="6FF44BA6" w14:textId="7A2DE356" w:rsidR="00751458" w:rsidRDefault="007A78A3" w:rsidP="00751458">
            <w:pPr>
              <w:rPr>
                <w:rFonts w:ascii="微软雅黑" w:eastAsia="微软雅黑" w:hAnsi="微软雅黑" w:cs="微软雅黑"/>
                <w:bCs/>
                <w:lang w:eastAsia="zh-CN"/>
              </w:rPr>
            </w:pPr>
            <w:r>
              <w:rPr>
                <w:rFonts w:ascii="微软雅黑" w:eastAsia="微软雅黑" w:hAnsi="微软雅黑" w:cs="微软雅黑" w:hint="eastAsia"/>
                <w:bCs/>
                <w:lang w:eastAsia="zh-CN"/>
              </w:rPr>
              <w:t>合作原创作者的相关文章</w:t>
            </w:r>
          </w:p>
        </w:tc>
      </w:tr>
    </w:tbl>
    <w:p w14:paraId="3041F340" w14:textId="3E44B16F" w:rsidR="00E96B5F" w:rsidRPr="00122D23" w:rsidRDefault="005C0C18" w:rsidP="005C0C18">
      <w:pPr>
        <w:widowControl w:val="0"/>
        <w:tabs>
          <w:tab w:val="left" w:pos="425"/>
          <w:tab w:val="left" w:pos="709"/>
        </w:tabs>
        <w:spacing w:line="480" w:lineRule="auto"/>
        <w:ind w:left="709"/>
        <w:jc w:val="both"/>
        <w:outlineLvl w:val="1"/>
        <w:rPr>
          <w:rFonts w:ascii="微软雅黑" w:eastAsia="微软雅黑" w:hAnsi="微软雅黑"/>
          <w:b/>
          <w:sz w:val="24"/>
          <w:lang w:eastAsia="zh-CN"/>
        </w:rPr>
      </w:pPr>
      <w:bookmarkStart w:id="35" w:name="_Toc528854882"/>
      <w:r>
        <w:rPr>
          <w:rFonts w:ascii="微软雅黑" w:eastAsia="微软雅黑" w:hAnsi="微软雅黑" w:hint="eastAsia"/>
          <w:b/>
          <w:sz w:val="24"/>
          <w:lang w:val="en-US" w:eastAsia="zh-CN"/>
        </w:rPr>
        <w:t>2.3.5.</w:t>
      </w:r>
      <w:bookmarkEnd w:id="35"/>
      <w:r w:rsidR="00A71824">
        <w:rPr>
          <w:rFonts w:ascii="微软雅黑" w:eastAsia="微软雅黑" w:hAnsi="微软雅黑" w:hint="eastAsia"/>
          <w:b/>
          <w:sz w:val="24"/>
          <w:lang w:val="en-US" w:eastAsia="zh-CN"/>
        </w:rPr>
        <w:t>注册</w:t>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271"/>
        <w:gridCol w:w="31"/>
        <w:gridCol w:w="7203"/>
      </w:tblGrid>
      <w:tr w:rsidR="00E96B5F" w:rsidRPr="00122D23" w14:paraId="24EA8189" w14:textId="77777777" w:rsidTr="00DB60C4">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6D1DA25B" w14:textId="2041A45F" w:rsidR="00E96B5F" w:rsidRPr="00122D23" w:rsidRDefault="00A71824" w:rsidP="0065132E">
            <w:pPr>
              <w:jc w:val="center"/>
              <w:rPr>
                <w:rFonts w:ascii="微软雅黑" w:eastAsia="微软雅黑" w:hAnsi="微软雅黑"/>
                <w:bCs/>
                <w:sz w:val="32"/>
                <w:szCs w:val="32"/>
                <w:lang w:val="en-US" w:eastAsia="zh-CN"/>
              </w:rPr>
            </w:pPr>
            <w:r>
              <w:rPr>
                <w:rFonts w:ascii="微软雅黑" w:eastAsia="微软雅黑" w:hAnsi="微软雅黑" w:hint="eastAsia"/>
                <w:bCs/>
                <w:sz w:val="32"/>
                <w:szCs w:val="32"/>
                <w:lang w:val="en-US" w:eastAsia="zh-CN"/>
              </w:rPr>
              <w:t>注册</w:t>
            </w:r>
          </w:p>
        </w:tc>
      </w:tr>
      <w:tr w:rsidR="00E96B5F" w:rsidRPr="00122D23" w14:paraId="4215F13F" w14:textId="77777777" w:rsidTr="00DB60C4">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53781DA4" w14:textId="77777777" w:rsidR="00E96B5F" w:rsidRPr="00122D23" w:rsidRDefault="00211ABF" w:rsidP="0065132E">
            <w:pPr>
              <w:jc w:val="cente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用例概述</w:t>
            </w:r>
          </w:p>
        </w:tc>
      </w:tr>
      <w:tr w:rsidR="00E96B5F" w:rsidRPr="00122D23" w14:paraId="2BED7C98" w14:textId="77777777" w:rsidTr="00DB60C4">
        <w:trPr>
          <w:trHeight w:val="407"/>
          <w:jc w:val="center"/>
        </w:trPr>
        <w:tc>
          <w:tcPr>
            <w:tcW w:w="1302" w:type="dxa"/>
            <w:gridSpan w:val="2"/>
            <w:shd w:val="clear" w:color="auto" w:fill="FFFFFF"/>
            <w:vAlign w:val="center"/>
          </w:tcPr>
          <w:p w14:paraId="5ED4E177" w14:textId="77777777" w:rsidR="00E96B5F" w:rsidRPr="00122D23" w:rsidRDefault="00211ABF" w:rsidP="0065132E">
            <w:pPr>
              <w:rPr>
                <w:rFonts w:ascii="微软雅黑" w:eastAsia="微软雅黑" w:hAnsi="微软雅黑"/>
                <w:bCs/>
              </w:rPr>
            </w:pPr>
            <w:r w:rsidRPr="00122D23">
              <w:rPr>
                <w:rFonts w:ascii="微软雅黑" w:eastAsia="微软雅黑" w:hAnsi="微软雅黑" w:hint="eastAsia"/>
                <w:bCs/>
              </w:rPr>
              <w:t>需求描述</w:t>
            </w:r>
          </w:p>
        </w:tc>
        <w:tc>
          <w:tcPr>
            <w:tcW w:w="7203" w:type="dxa"/>
            <w:shd w:val="clear" w:color="auto" w:fill="FFFFFF"/>
            <w:vAlign w:val="center"/>
          </w:tcPr>
          <w:p w14:paraId="27DA7B6E" w14:textId="538B2C41" w:rsidR="00E96B5F" w:rsidRPr="00DB60C4" w:rsidRDefault="00A71824" w:rsidP="00DB60C4">
            <w:pPr>
              <w:pStyle w:val="afff3"/>
              <w:numPr>
                <w:ilvl w:val="0"/>
                <w:numId w:val="31"/>
              </w:numPr>
              <w:ind w:firstLineChars="0"/>
              <w:rPr>
                <w:rFonts w:ascii="微软雅黑" w:eastAsia="微软雅黑" w:hAnsi="微软雅黑" w:cs="微软雅黑"/>
                <w:bCs/>
              </w:rPr>
            </w:pPr>
            <w:r>
              <w:rPr>
                <w:rFonts w:ascii="微软雅黑" w:eastAsia="微软雅黑" w:hAnsi="微软雅黑" w:cs="微软雅黑" w:hint="eastAsia"/>
                <w:bCs/>
              </w:rPr>
              <w:t>实现游客身份转变为会员身份</w:t>
            </w:r>
          </w:p>
          <w:p w14:paraId="03BE05B4" w14:textId="7198F7C2" w:rsidR="00DB60C4" w:rsidRPr="00DB60C4" w:rsidRDefault="00A71824" w:rsidP="00DB60C4">
            <w:pPr>
              <w:pStyle w:val="afff3"/>
              <w:numPr>
                <w:ilvl w:val="0"/>
                <w:numId w:val="31"/>
              </w:numPr>
              <w:ind w:firstLineChars="0"/>
              <w:rPr>
                <w:rFonts w:ascii="微软雅黑" w:eastAsia="微软雅黑" w:hAnsi="微软雅黑" w:cs="微软雅黑"/>
                <w:bCs/>
              </w:rPr>
            </w:pPr>
            <w:r>
              <w:rPr>
                <w:rFonts w:ascii="微软雅黑" w:eastAsia="微软雅黑" w:hAnsi="微软雅黑" w:cs="微软雅黑" w:hint="eastAsia"/>
                <w:bCs/>
              </w:rPr>
              <w:t>需要验证相关个人信息从而获得发帖、回帖交易等权限</w:t>
            </w:r>
          </w:p>
        </w:tc>
      </w:tr>
      <w:tr w:rsidR="00E96B5F" w:rsidRPr="00122D23" w14:paraId="2A0ECD7E" w14:textId="77777777" w:rsidTr="00DB60C4">
        <w:trPr>
          <w:trHeight w:val="413"/>
          <w:jc w:val="center"/>
        </w:trPr>
        <w:tc>
          <w:tcPr>
            <w:tcW w:w="1302" w:type="dxa"/>
            <w:gridSpan w:val="2"/>
            <w:shd w:val="clear" w:color="auto" w:fill="FFFFFF"/>
            <w:vAlign w:val="center"/>
          </w:tcPr>
          <w:p w14:paraId="50D1A185" w14:textId="77777777" w:rsidR="00E96B5F" w:rsidRPr="00122D23" w:rsidRDefault="00211ABF" w:rsidP="0065132E">
            <w:pP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7203" w:type="dxa"/>
            <w:shd w:val="clear" w:color="auto" w:fill="FFFFFF"/>
            <w:vAlign w:val="center"/>
          </w:tcPr>
          <w:p w14:paraId="152E3E0A" w14:textId="36AA0257" w:rsidR="00E96B5F" w:rsidRPr="00122D23" w:rsidRDefault="00A71824">
            <w:pPr>
              <w:rPr>
                <w:rFonts w:ascii="微软雅黑" w:eastAsia="微软雅黑" w:hAnsi="微软雅黑"/>
                <w:bCs/>
                <w:lang w:eastAsia="zh-CN"/>
              </w:rPr>
            </w:pPr>
            <w:r>
              <w:rPr>
                <w:rFonts w:ascii="微软雅黑" w:eastAsia="微软雅黑" w:hAnsi="微软雅黑" w:hint="eastAsia"/>
                <w:bCs/>
                <w:lang w:eastAsia="zh-CN"/>
              </w:rPr>
              <w:t>游客、普通会员</w:t>
            </w:r>
          </w:p>
        </w:tc>
      </w:tr>
      <w:tr w:rsidR="00E96B5F" w:rsidRPr="00122D23" w14:paraId="0C3DF04E" w14:textId="77777777" w:rsidTr="00DB60C4">
        <w:trPr>
          <w:trHeight w:val="419"/>
          <w:jc w:val="center"/>
        </w:trPr>
        <w:tc>
          <w:tcPr>
            <w:tcW w:w="1302" w:type="dxa"/>
            <w:gridSpan w:val="2"/>
            <w:shd w:val="clear" w:color="auto" w:fill="auto"/>
            <w:vAlign w:val="center"/>
          </w:tcPr>
          <w:p w14:paraId="14EE15AC" w14:textId="77777777" w:rsidR="00E96B5F" w:rsidRPr="00122D23" w:rsidRDefault="00211ABF" w:rsidP="0065132E">
            <w:pPr>
              <w:rPr>
                <w:rFonts w:ascii="微软雅黑" w:eastAsia="微软雅黑" w:hAnsi="微软雅黑"/>
                <w:bCs/>
                <w:highlight w:val="green"/>
              </w:rPr>
            </w:pPr>
            <w:r w:rsidRPr="0065132E">
              <w:rPr>
                <w:rFonts w:ascii="微软雅黑" w:eastAsia="微软雅黑" w:hAnsi="微软雅黑" w:hint="eastAsia"/>
                <w:bCs/>
              </w:rPr>
              <w:t>前置条件</w:t>
            </w:r>
          </w:p>
        </w:tc>
        <w:tc>
          <w:tcPr>
            <w:tcW w:w="7203" w:type="dxa"/>
            <w:shd w:val="clear" w:color="auto" w:fill="FFFFFF"/>
            <w:vAlign w:val="center"/>
          </w:tcPr>
          <w:p w14:paraId="0CC2121F" w14:textId="77777777" w:rsidR="00E96B5F" w:rsidRPr="00122D23" w:rsidRDefault="00E96B5F">
            <w:pPr>
              <w:rPr>
                <w:rFonts w:ascii="微软雅黑" w:eastAsia="微软雅黑" w:hAnsi="微软雅黑"/>
                <w:bCs/>
                <w:highlight w:val="green"/>
                <w:lang w:eastAsia="zh-CN"/>
              </w:rPr>
            </w:pPr>
          </w:p>
        </w:tc>
      </w:tr>
      <w:tr w:rsidR="00E96B5F" w:rsidRPr="00122D23" w14:paraId="7F4205FD" w14:textId="77777777" w:rsidTr="00DB60C4">
        <w:trPr>
          <w:trHeight w:val="410"/>
          <w:jc w:val="center"/>
        </w:trPr>
        <w:tc>
          <w:tcPr>
            <w:tcW w:w="1302" w:type="dxa"/>
            <w:gridSpan w:val="2"/>
            <w:shd w:val="clear" w:color="auto" w:fill="FFFFFF"/>
            <w:vAlign w:val="center"/>
          </w:tcPr>
          <w:p w14:paraId="3F3886ED" w14:textId="77777777" w:rsidR="00E96B5F" w:rsidRPr="00122D23" w:rsidRDefault="00211ABF" w:rsidP="0065132E">
            <w:pPr>
              <w:rPr>
                <w:rFonts w:ascii="微软雅黑" w:eastAsia="微软雅黑" w:hAnsi="微软雅黑"/>
                <w:bCs/>
              </w:rPr>
            </w:pPr>
            <w:r w:rsidRPr="00122D23">
              <w:rPr>
                <w:rFonts w:ascii="微软雅黑" w:eastAsia="微软雅黑" w:hAnsi="微软雅黑" w:hint="eastAsia"/>
                <w:bCs/>
              </w:rPr>
              <w:t>后置条件</w:t>
            </w:r>
          </w:p>
        </w:tc>
        <w:tc>
          <w:tcPr>
            <w:tcW w:w="7203" w:type="dxa"/>
            <w:shd w:val="clear" w:color="auto" w:fill="FFFFFF"/>
            <w:vAlign w:val="center"/>
          </w:tcPr>
          <w:p w14:paraId="769CFA7A" w14:textId="77777777" w:rsidR="00E96B5F" w:rsidRPr="00122D23" w:rsidRDefault="00E96B5F">
            <w:pPr>
              <w:rPr>
                <w:rFonts w:ascii="微软雅黑" w:eastAsia="微软雅黑" w:hAnsi="微软雅黑"/>
                <w:bCs/>
                <w:lang w:eastAsia="zh-CN"/>
              </w:rPr>
            </w:pPr>
          </w:p>
        </w:tc>
      </w:tr>
      <w:tr w:rsidR="00E96B5F" w:rsidRPr="00122D23" w14:paraId="023DE26D" w14:textId="77777777" w:rsidTr="00DB60C4">
        <w:trPr>
          <w:trHeight w:val="417"/>
          <w:jc w:val="center"/>
        </w:trPr>
        <w:tc>
          <w:tcPr>
            <w:tcW w:w="1302" w:type="dxa"/>
            <w:gridSpan w:val="2"/>
            <w:tcBorders>
              <w:bottom w:val="single" w:sz="4" w:space="0" w:color="365F91"/>
            </w:tcBorders>
            <w:shd w:val="clear" w:color="auto" w:fill="FFFFFF"/>
            <w:vAlign w:val="center"/>
          </w:tcPr>
          <w:p w14:paraId="22ECBBDD" w14:textId="77777777" w:rsidR="00E96B5F" w:rsidRPr="00122D23" w:rsidRDefault="00211ABF" w:rsidP="0065132E">
            <w:pPr>
              <w:rPr>
                <w:rFonts w:ascii="微软雅黑" w:eastAsia="微软雅黑" w:hAnsi="微软雅黑"/>
                <w:bCs/>
              </w:rPr>
            </w:pPr>
            <w:r w:rsidRPr="00122D23">
              <w:rPr>
                <w:rFonts w:ascii="微软雅黑" w:eastAsia="微软雅黑" w:hAnsi="微软雅黑" w:hint="eastAsia"/>
                <w:bCs/>
              </w:rPr>
              <w:t>其他</w:t>
            </w:r>
            <w:r w:rsidRPr="00122D23">
              <w:rPr>
                <w:rFonts w:ascii="微软雅黑" w:eastAsia="微软雅黑" w:hAnsi="微软雅黑" w:cs="微软雅黑" w:hint="eastAsia"/>
                <w:bCs/>
              </w:rPr>
              <w:t>说</w:t>
            </w:r>
            <w:r w:rsidRPr="00122D23">
              <w:rPr>
                <w:rFonts w:ascii="微软雅黑" w:eastAsia="微软雅黑" w:hAnsi="微软雅黑" w:cs="MS Mincho" w:hint="eastAsia"/>
                <w:bCs/>
              </w:rPr>
              <w:t>明</w:t>
            </w:r>
          </w:p>
        </w:tc>
        <w:tc>
          <w:tcPr>
            <w:tcW w:w="7203" w:type="dxa"/>
            <w:tcBorders>
              <w:bottom w:val="single" w:sz="4" w:space="0" w:color="365F91"/>
            </w:tcBorders>
            <w:shd w:val="clear" w:color="auto" w:fill="FFFFFF"/>
            <w:vAlign w:val="center"/>
          </w:tcPr>
          <w:p w14:paraId="6EEFD7FC" w14:textId="77777777" w:rsidR="00E96B5F" w:rsidRPr="00122D23" w:rsidRDefault="00E96B5F">
            <w:pPr>
              <w:rPr>
                <w:rFonts w:ascii="微软雅黑" w:eastAsia="微软雅黑" w:hAnsi="微软雅黑"/>
                <w:bCs/>
              </w:rPr>
            </w:pPr>
          </w:p>
        </w:tc>
      </w:tr>
      <w:tr w:rsidR="00E96B5F" w:rsidRPr="00122D23" w14:paraId="52967645" w14:textId="77777777" w:rsidTr="00DB60C4">
        <w:trPr>
          <w:jc w:val="center"/>
        </w:trPr>
        <w:tc>
          <w:tcPr>
            <w:tcW w:w="8505" w:type="dxa"/>
            <w:gridSpan w:val="3"/>
            <w:shd w:val="clear" w:color="auto" w:fill="DAEEF3"/>
          </w:tcPr>
          <w:p w14:paraId="1B241716"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59B21AD3" w14:textId="77777777" w:rsidTr="00DB60C4">
        <w:trPr>
          <w:trHeight w:val="489"/>
          <w:jc w:val="center"/>
        </w:trPr>
        <w:tc>
          <w:tcPr>
            <w:tcW w:w="8505" w:type="dxa"/>
            <w:gridSpan w:val="3"/>
            <w:tcBorders>
              <w:bottom w:val="single" w:sz="4" w:space="0" w:color="365F91"/>
            </w:tcBorders>
            <w:shd w:val="clear" w:color="auto" w:fill="EDF6F9"/>
            <w:vAlign w:val="center"/>
          </w:tcPr>
          <w:p w14:paraId="71440649" w14:textId="2D7A5F95" w:rsidR="00E96B5F" w:rsidRPr="00122D23" w:rsidRDefault="00211ABF">
            <w:pPr>
              <w:rPr>
                <w:rFonts w:ascii="微软雅黑" w:eastAsia="微软雅黑" w:hAnsi="微软雅黑"/>
                <w:b/>
                <w:bCs/>
              </w:rPr>
            </w:pP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00A71824">
              <w:rPr>
                <w:rFonts w:ascii="微软雅黑" w:eastAsia="微软雅黑" w:hAnsi="微软雅黑" w:hint="eastAsia"/>
                <w:b/>
                <w:bCs/>
                <w:lang w:eastAsia="zh-CN"/>
              </w:rPr>
              <w:t>初始注册页面</w:t>
            </w:r>
            <w:r w:rsidRPr="00122D23">
              <w:rPr>
                <w:rFonts w:ascii="微软雅黑" w:eastAsia="微软雅黑" w:hAnsi="微软雅黑" w:hint="eastAsia"/>
                <w:b/>
                <w:bCs/>
              </w:rPr>
              <w:t>&gt;</w:t>
            </w:r>
          </w:p>
        </w:tc>
      </w:tr>
      <w:tr w:rsidR="00E96B5F" w:rsidRPr="00122D23" w14:paraId="66199EAF" w14:textId="77777777" w:rsidTr="00DB60C4">
        <w:trPr>
          <w:trHeight w:val="425"/>
          <w:jc w:val="center"/>
        </w:trPr>
        <w:tc>
          <w:tcPr>
            <w:tcW w:w="8505" w:type="dxa"/>
            <w:gridSpan w:val="3"/>
            <w:shd w:val="clear" w:color="auto" w:fill="FFFFFF"/>
            <w:vAlign w:val="center"/>
          </w:tcPr>
          <w:p w14:paraId="20BBF7AE" w14:textId="490E2464" w:rsidR="00E96B5F" w:rsidRPr="00E372BF" w:rsidRDefault="00A71824" w:rsidP="003305E5">
            <w:pPr>
              <w:jc w:val="center"/>
              <w:rPr>
                <w:rFonts w:ascii="微软雅黑" w:eastAsia="微软雅黑" w:hAnsi="微软雅黑" w:hint="eastAsia"/>
                <w:bCs/>
                <w:lang w:val="en-US" w:eastAsia="zh-CN"/>
              </w:rPr>
            </w:pPr>
            <w:r>
              <w:rPr>
                <w:rFonts w:ascii="微软雅黑" w:eastAsia="微软雅黑" w:hAnsi="微软雅黑"/>
                <w:bCs/>
                <w:noProof/>
                <w:lang w:val="en-US" w:eastAsia="zh-CN"/>
              </w:rPr>
              <w:lastRenderedPageBreak/>
              <w:drawing>
                <wp:inline distT="0" distB="0" distL="0" distR="0" wp14:anchorId="3E96E2AD" wp14:editId="182064EF">
                  <wp:extent cx="1778295" cy="2359322"/>
                  <wp:effectExtent l="0" t="0" r="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屏幕快照 2019-08-04 下午6.46.5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462" cy="2372810"/>
                          </a:xfrm>
                          <a:prstGeom prst="rect">
                            <a:avLst/>
                          </a:prstGeom>
                        </pic:spPr>
                      </pic:pic>
                    </a:graphicData>
                  </a:graphic>
                </wp:inline>
              </w:drawing>
            </w:r>
            <w:bookmarkStart w:id="36" w:name="_GoBack"/>
            <w:bookmarkEnd w:id="36"/>
          </w:p>
        </w:tc>
      </w:tr>
      <w:tr w:rsidR="00E96B5F" w:rsidRPr="00122D23" w14:paraId="3B5C63C0" w14:textId="77777777" w:rsidTr="00DB60C4">
        <w:trPr>
          <w:trHeight w:val="417"/>
          <w:jc w:val="center"/>
        </w:trPr>
        <w:tc>
          <w:tcPr>
            <w:tcW w:w="8505" w:type="dxa"/>
            <w:gridSpan w:val="3"/>
            <w:tcBorders>
              <w:bottom w:val="single" w:sz="4" w:space="0" w:color="365F91"/>
            </w:tcBorders>
            <w:shd w:val="clear" w:color="auto" w:fill="EDF6F9"/>
            <w:vAlign w:val="center"/>
          </w:tcPr>
          <w:p w14:paraId="7FE97C8F" w14:textId="77777777" w:rsidR="00E96B5F" w:rsidRPr="00122D23" w:rsidRDefault="00211ABF">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eastAsia="zh-CN"/>
              </w:rPr>
              <w:t>title</w:t>
            </w:r>
            <w:r w:rsidRPr="00122D23">
              <w:rPr>
                <w:rFonts w:ascii="微软雅黑" w:eastAsia="微软雅黑" w:hAnsi="微软雅黑" w:cs="微软雅黑"/>
                <w:b/>
                <w:bCs/>
                <w:lang w:eastAsia="zh-CN"/>
              </w:rPr>
              <w:t>栏</w:t>
            </w:r>
          </w:p>
        </w:tc>
      </w:tr>
      <w:tr w:rsidR="00E96B5F" w:rsidRPr="00122D23" w14:paraId="666D69BC" w14:textId="77777777" w:rsidTr="00DB60C4">
        <w:trPr>
          <w:trHeight w:val="409"/>
          <w:jc w:val="center"/>
        </w:trPr>
        <w:tc>
          <w:tcPr>
            <w:tcW w:w="1271" w:type="dxa"/>
            <w:shd w:val="clear" w:color="auto" w:fill="FFFFFF"/>
            <w:vAlign w:val="center"/>
          </w:tcPr>
          <w:p w14:paraId="626B8282" w14:textId="77777777" w:rsidR="00E96B5F" w:rsidRPr="00122D23" w:rsidRDefault="00BF534C" w:rsidP="00BF534C">
            <w:pPr>
              <w:rPr>
                <w:rFonts w:ascii="微软雅黑" w:eastAsia="微软雅黑" w:hAnsi="微软雅黑"/>
                <w:bCs/>
              </w:rPr>
            </w:pPr>
            <w:r>
              <w:rPr>
                <w:rFonts w:ascii="微软雅黑" w:eastAsia="微软雅黑" w:hAnsi="微软雅黑" w:hint="eastAsia"/>
                <w:bCs/>
                <w:lang w:eastAsia="zh-CN"/>
              </w:rPr>
              <w:t>刷新</w:t>
            </w:r>
          </w:p>
        </w:tc>
        <w:tc>
          <w:tcPr>
            <w:tcW w:w="7234" w:type="dxa"/>
            <w:gridSpan w:val="2"/>
            <w:shd w:val="clear" w:color="auto" w:fill="FFFFFF"/>
            <w:vAlign w:val="center"/>
          </w:tcPr>
          <w:p w14:paraId="517A9330" w14:textId="77777777" w:rsidR="00E96B5F" w:rsidRPr="00122D23" w:rsidRDefault="00BF534C" w:rsidP="00BF534C">
            <w:pPr>
              <w:rPr>
                <w:rFonts w:ascii="微软雅黑" w:eastAsia="微软雅黑" w:hAnsi="微软雅黑"/>
                <w:bCs/>
              </w:rPr>
            </w:pPr>
            <w:r>
              <w:rPr>
                <w:rFonts w:ascii="微软雅黑" w:eastAsia="微软雅黑" w:hAnsi="微软雅黑" w:hint="eastAsia"/>
                <w:bCs/>
                <w:lang w:eastAsia="zh-CN"/>
              </w:rPr>
              <w:t>点击“刷新”重新加载当前页面</w:t>
            </w:r>
          </w:p>
        </w:tc>
      </w:tr>
      <w:tr w:rsidR="00E96B5F" w:rsidRPr="00122D23" w14:paraId="19BF8A16" w14:textId="77777777" w:rsidTr="00DB60C4">
        <w:trPr>
          <w:trHeight w:val="427"/>
          <w:jc w:val="center"/>
        </w:trPr>
        <w:tc>
          <w:tcPr>
            <w:tcW w:w="8505" w:type="dxa"/>
            <w:gridSpan w:val="3"/>
            <w:tcBorders>
              <w:bottom w:val="single" w:sz="4" w:space="0" w:color="365F91"/>
            </w:tcBorders>
            <w:shd w:val="clear" w:color="auto" w:fill="EDF6F9"/>
            <w:vAlign w:val="center"/>
          </w:tcPr>
          <w:p w14:paraId="0E7E2E36" w14:textId="31B601F5" w:rsidR="00E96B5F" w:rsidRPr="00122D23" w:rsidRDefault="00211ABF">
            <w:pPr>
              <w:rPr>
                <w:rFonts w:ascii="微软雅黑" w:eastAsia="微软雅黑" w:hAnsi="微软雅黑" w:hint="eastAsia"/>
                <w:b/>
                <w:bCs/>
                <w:lang w:eastAsia="zh-CN"/>
              </w:rPr>
            </w:pPr>
            <w:r w:rsidRPr="00122D23">
              <w:rPr>
                <w:rFonts w:ascii="微软雅黑" w:eastAsia="微软雅黑" w:hAnsi="微软雅黑" w:hint="eastAsia"/>
                <w:b/>
                <w:bCs/>
              </w:rPr>
              <w:t>界面元素——</w:t>
            </w:r>
            <w:r w:rsidR="00A71824">
              <w:rPr>
                <w:rFonts w:ascii="微软雅黑" w:eastAsia="微软雅黑" w:hAnsi="微软雅黑" w:hint="eastAsia"/>
                <w:b/>
                <w:bCs/>
                <w:lang w:eastAsia="zh-CN"/>
              </w:rPr>
              <w:t>输入框</w:t>
            </w:r>
          </w:p>
        </w:tc>
      </w:tr>
      <w:tr w:rsidR="00E96B5F" w:rsidRPr="00122D23" w14:paraId="06531968" w14:textId="77777777" w:rsidTr="00DB60C4">
        <w:trPr>
          <w:trHeight w:val="405"/>
          <w:jc w:val="center"/>
        </w:trPr>
        <w:tc>
          <w:tcPr>
            <w:tcW w:w="1271" w:type="dxa"/>
            <w:shd w:val="clear" w:color="auto" w:fill="FFFFFF"/>
            <w:vAlign w:val="center"/>
          </w:tcPr>
          <w:p w14:paraId="642137DF" w14:textId="77777777" w:rsidR="00E96B5F" w:rsidRPr="00122D23" w:rsidRDefault="00211ABF" w:rsidP="00276BAE">
            <w:pPr>
              <w:rPr>
                <w:rFonts w:ascii="微软雅黑" w:eastAsia="微软雅黑" w:hAnsi="微软雅黑"/>
                <w:bCs/>
              </w:rPr>
            </w:pPr>
            <w:r w:rsidRPr="00122D23">
              <w:rPr>
                <w:rFonts w:ascii="微软雅黑" w:eastAsia="微软雅黑" w:hAnsi="微软雅黑" w:hint="eastAsia"/>
                <w:bCs/>
              </w:rPr>
              <w:t>名称</w:t>
            </w:r>
          </w:p>
        </w:tc>
        <w:tc>
          <w:tcPr>
            <w:tcW w:w="7234" w:type="dxa"/>
            <w:gridSpan w:val="2"/>
            <w:shd w:val="clear" w:color="auto" w:fill="FFFFFF"/>
            <w:vAlign w:val="center"/>
          </w:tcPr>
          <w:p w14:paraId="69694398" w14:textId="77777777" w:rsidR="00E96B5F" w:rsidRPr="00122D23" w:rsidRDefault="00211ABF">
            <w:pPr>
              <w:jc w:val="cente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22D53B26" w14:textId="77777777" w:rsidTr="00DB60C4">
        <w:trPr>
          <w:trHeight w:val="405"/>
          <w:jc w:val="center"/>
        </w:trPr>
        <w:tc>
          <w:tcPr>
            <w:tcW w:w="1271" w:type="dxa"/>
            <w:shd w:val="clear" w:color="auto" w:fill="FFFFFF"/>
            <w:vAlign w:val="center"/>
          </w:tcPr>
          <w:p w14:paraId="3D024F92" w14:textId="11D45759" w:rsidR="00E96B5F" w:rsidRPr="00122D23" w:rsidRDefault="00A71824" w:rsidP="00276BAE">
            <w:pPr>
              <w:rPr>
                <w:rFonts w:ascii="微软雅黑" w:eastAsia="微软雅黑" w:hAnsi="微软雅黑"/>
                <w:bCs/>
                <w:lang w:eastAsia="zh-CN"/>
              </w:rPr>
            </w:pPr>
            <w:r>
              <w:rPr>
                <w:rFonts w:ascii="微软雅黑" w:eastAsia="微软雅黑" w:hAnsi="微软雅黑" w:hint="eastAsia"/>
                <w:bCs/>
                <w:lang w:eastAsia="zh-CN"/>
              </w:rPr>
              <w:t>手机号码</w:t>
            </w:r>
          </w:p>
        </w:tc>
        <w:tc>
          <w:tcPr>
            <w:tcW w:w="7234" w:type="dxa"/>
            <w:gridSpan w:val="2"/>
            <w:shd w:val="clear" w:color="auto" w:fill="FFFFFF"/>
            <w:vAlign w:val="center"/>
          </w:tcPr>
          <w:p w14:paraId="2B9C3620" w14:textId="0835B89C" w:rsidR="00E96B5F" w:rsidRPr="0065132E" w:rsidRDefault="00A71824">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用户手机号，作为用户登录账号之一</w:t>
            </w:r>
          </w:p>
        </w:tc>
      </w:tr>
      <w:tr w:rsidR="00E96B5F" w:rsidRPr="00122D23" w14:paraId="5137E1F7" w14:textId="77777777" w:rsidTr="00DB60C4">
        <w:trPr>
          <w:trHeight w:val="405"/>
          <w:jc w:val="center"/>
        </w:trPr>
        <w:tc>
          <w:tcPr>
            <w:tcW w:w="1271" w:type="dxa"/>
            <w:shd w:val="clear" w:color="auto" w:fill="FFFFFF"/>
            <w:vAlign w:val="center"/>
          </w:tcPr>
          <w:p w14:paraId="694AEC41" w14:textId="7F9220F0" w:rsidR="00E96B5F" w:rsidRPr="00122D23" w:rsidRDefault="00A71824" w:rsidP="00276BAE">
            <w:pPr>
              <w:rPr>
                <w:rFonts w:ascii="微软雅黑" w:eastAsia="微软雅黑" w:hAnsi="微软雅黑" w:cs="微软雅黑"/>
                <w:bCs/>
                <w:lang w:eastAsia="zh-CN"/>
              </w:rPr>
            </w:pPr>
            <w:r>
              <w:rPr>
                <w:rFonts w:ascii="微软雅黑" w:eastAsia="微软雅黑" w:hAnsi="微软雅黑" w:cs="微软雅黑" w:hint="eastAsia"/>
                <w:bCs/>
                <w:lang w:eastAsia="zh-CN"/>
              </w:rPr>
              <w:t>验证码</w:t>
            </w:r>
          </w:p>
        </w:tc>
        <w:tc>
          <w:tcPr>
            <w:tcW w:w="7234" w:type="dxa"/>
            <w:gridSpan w:val="2"/>
            <w:shd w:val="clear" w:color="auto" w:fill="FFFFFF"/>
            <w:vAlign w:val="center"/>
          </w:tcPr>
          <w:p w14:paraId="620ABE6A" w14:textId="58CB8116" w:rsidR="00E96B5F" w:rsidRPr="0065132E" w:rsidRDefault="00A71824">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用户输入手机号是否争取</w:t>
            </w:r>
          </w:p>
        </w:tc>
      </w:tr>
      <w:tr w:rsidR="00E96B5F" w:rsidRPr="00122D23" w14:paraId="4740C4E8" w14:textId="77777777" w:rsidTr="00DB60C4">
        <w:trPr>
          <w:trHeight w:val="405"/>
          <w:jc w:val="center"/>
        </w:trPr>
        <w:tc>
          <w:tcPr>
            <w:tcW w:w="1271" w:type="dxa"/>
            <w:shd w:val="clear" w:color="auto" w:fill="FFFFFF"/>
            <w:vAlign w:val="center"/>
          </w:tcPr>
          <w:p w14:paraId="1A36C0F1" w14:textId="77777777" w:rsidR="00D157CF" w:rsidRDefault="00A71824" w:rsidP="00A71824">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密码</w:t>
            </w:r>
          </w:p>
          <w:p w14:paraId="67E4AB6D" w14:textId="41948C4E" w:rsidR="00E96B5F" w:rsidRPr="00122D23" w:rsidRDefault="00A71824" w:rsidP="00A71824">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确认密码</w:t>
            </w:r>
          </w:p>
        </w:tc>
        <w:tc>
          <w:tcPr>
            <w:tcW w:w="7234" w:type="dxa"/>
            <w:gridSpan w:val="2"/>
            <w:shd w:val="clear" w:color="auto" w:fill="FFFFFF"/>
            <w:vAlign w:val="center"/>
          </w:tcPr>
          <w:p w14:paraId="4A91679D" w14:textId="1BC945E9" w:rsidR="00E96B5F" w:rsidRPr="00122D23" w:rsidRDefault="00D157CF">
            <w:pPr>
              <w:rPr>
                <w:rFonts w:ascii="微软雅黑" w:eastAsia="微软雅黑" w:hAnsi="微软雅黑" w:cs="微软雅黑" w:hint="eastAsia"/>
                <w:bCs/>
                <w:lang w:eastAsia="zh-CN"/>
              </w:rPr>
            </w:pPr>
            <w:r>
              <w:rPr>
                <w:rFonts w:ascii="微软雅黑" w:eastAsia="微软雅黑" w:hAnsi="微软雅黑" w:cs="微软雅黑" w:hint="eastAsia"/>
                <w:bCs/>
                <w:lang w:eastAsia="zh-CN"/>
              </w:rPr>
              <w:t>同登陆密码规则</w:t>
            </w:r>
          </w:p>
        </w:tc>
      </w:tr>
    </w:tbl>
    <w:p w14:paraId="1ACECE14" w14:textId="77777777" w:rsidR="00E96B5F" w:rsidRPr="00276BAE" w:rsidRDefault="00E96B5F">
      <w:pPr>
        <w:rPr>
          <w:rFonts w:ascii="微软雅黑" w:hAnsi="微软雅黑"/>
        </w:rPr>
      </w:pPr>
    </w:p>
    <w:p w14:paraId="0AC487EC" w14:textId="77777777" w:rsidR="00E96B5F" w:rsidRPr="00122D23" w:rsidRDefault="003960AF" w:rsidP="003960AF">
      <w:pPr>
        <w:widowControl w:val="0"/>
        <w:tabs>
          <w:tab w:val="left" w:pos="425"/>
          <w:tab w:val="left" w:pos="709"/>
        </w:tabs>
        <w:spacing w:line="480" w:lineRule="auto"/>
        <w:ind w:left="709"/>
        <w:jc w:val="both"/>
        <w:outlineLvl w:val="2"/>
        <w:rPr>
          <w:rFonts w:ascii="微软雅黑" w:eastAsia="微软雅黑" w:hAnsi="微软雅黑"/>
          <w:b/>
          <w:sz w:val="24"/>
          <w:lang w:eastAsia="zh-CN"/>
        </w:rPr>
      </w:pPr>
      <w:bookmarkStart w:id="37" w:name="_Toc528854883"/>
      <w:bookmarkStart w:id="38" w:name="_Toc514236086"/>
      <w:r>
        <w:rPr>
          <w:rFonts w:ascii="微软雅黑" w:eastAsia="微软雅黑" w:hAnsi="微软雅黑" w:hint="eastAsia"/>
          <w:b/>
          <w:sz w:val="24"/>
          <w:lang w:eastAsia="zh-CN"/>
        </w:rPr>
        <w:t>2.3.5.1.</w:t>
      </w:r>
      <w:r w:rsidR="00211ABF" w:rsidRPr="00122D23">
        <w:rPr>
          <w:rFonts w:ascii="微软雅黑" w:eastAsia="微软雅黑" w:hAnsi="微软雅黑" w:hint="eastAsia"/>
          <w:b/>
          <w:sz w:val="24"/>
          <w:lang w:eastAsia="zh-CN"/>
        </w:rPr>
        <w:t>车辆投保页</w:t>
      </w:r>
      <w:bookmarkEnd w:id="37"/>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314"/>
        <w:gridCol w:w="7191"/>
      </w:tblGrid>
      <w:tr w:rsidR="00E96B5F" w:rsidRPr="00122D23" w14:paraId="61D3A341" w14:textId="77777777" w:rsidTr="001418B8">
        <w:trPr>
          <w:jc w:val="center"/>
        </w:trPr>
        <w:tc>
          <w:tcPr>
            <w:tcW w:w="8505" w:type="dxa"/>
            <w:gridSpan w:val="2"/>
            <w:shd w:val="clear" w:color="auto" w:fill="F2730A"/>
          </w:tcPr>
          <w:p w14:paraId="309F141E" w14:textId="77777777" w:rsidR="00E96B5F" w:rsidRPr="00122D23" w:rsidRDefault="00211ABF">
            <w:pPr>
              <w:jc w:val="cente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车辆投保</w:t>
            </w:r>
          </w:p>
        </w:tc>
      </w:tr>
      <w:tr w:rsidR="00E96B5F" w:rsidRPr="00122D23" w14:paraId="7BA322C1" w14:textId="77777777" w:rsidTr="001418B8">
        <w:trPr>
          <w:jc w:val="center"/>
        </w:trPr>
        <w:tc>
          <w:tcPr>
            <w:tcW w:w="8505" w:type="dxa"/>
            <w:gridSpan w:val="2"/>
            <w:tcBorders>
              <w:bottom w:val="single" w:sz="4" w:space="0" w:color="365F91"/>
            </w:tcBorders>
            <w:shd w:val="clear" w:color="auto" w:fill="DAEEF3"/>
          </w:tcPr>
          <w:p w14:paraId="0F2AE515"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用例概述</w:t>
            </w:r>
          </w:p>
        </w:tc>
      </w:tr>
      <w:tr w:rsidR="00E96B5F" w:rsidRPr="00122D23" w14:paraId="759878B5" w14:textId="77777777" w:rsidTr="001418B8">
        <w:trPr>
          <w:trHeight w:val="407"/>
          <w:jc w:val="center"/>
        </w:trPr>
        <w:tc>
          <w:tcPr>
            <w:tcW w:w="1271" w:type="dxa"/>
            <w:shd w:val="clear" w:color="auto" w:fill="FFFFFF"/>
            <w:vAlign w:val="center"/>
          </w:tcPr>
          <w:p w14:paraId="3C7934EF" w14:textId="77777777" w:rsidR="00E96B5F" w:rsidRPr="00122D23" w:rsidRDefault="00211ABF" w:rsidP="00276BAE">
            <w:pPr>
              <w:rPr>
                <w:rFonts w:ascii="微软雅黑" w:eastAsia="微软雅黑" w:hAnsi="微软雅黑"/>
                <w:bCs/>
              </w:rPr>
            </w:pPr>
            <w:r w:rsidRPr="00122D23">
              <w:rPr>
                <w:rFonts w:ascii="微软雅黑" w:eastAsia="微软雅黑" w:hAnsi="微软雅黑" w:hint="eastAsia"/>
                <w:bCs/>
              </w:rPr>
              <w:t>需求描述</w:t>
            </w:r>
          </w:p>
        </w:tc>
        <w:tc>
          <w:tcPr>
            <w:tcW w:w="7234" w:type="dxa"/>
            <w:shd w:val="clear" w:color="auto" w:fill="FFFFFF"/>
            <w:vAlign w:val="center"/>
          </w:tcPr>
          <w:p w14:paraId="10F0812E" w14:textId="77777777" w:rsidR="00E96B5F" w:rsidRPr="00122D23" w:rsidRDefault="00211ABF">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使用者进行新车车辆投保、查询报价</w:t>
            </w:r>
            <w:r w:rsidR="00BF534C">
              <w:rPr>
                <w:rFonts w:ascii="微软雅黑" w:eastAsia="微软雅黑" w:hAnsi="微软雅黑" w:cs="微软雅黑" w:hint="eastAsia"/>
                <w:bCs/>
                <w:lang w:eastAsia="zh-CN"/>
              </w:rPr>
              <w:t>、完成支付</w:t>
            </w:r>
          </w:p>
        </w:tc>
      </w:tr>
      <w:tr w:rsidR="00E96B5F" w:rsidRPr="00122D23" w14:paraId="2F4A9F04" w14:textId="77777777" w:rsidTr="001418B8">
        <w:trPr>
          <w:trHeight w:val="413"/>
          <w:jc w:val="center"/>
        </w:trPr>
        <w:tc>
          <w:tcPr>
            <w:tcW w:w="1271" w:type="dxa"/>
            <w:shd w:val="clear" w:color="auto" w:fill="FFFFFF"/>
            <w:vAlign w:val="center"/>
          </w:tcPr>
          <w:p w14:paraId="755B9E07" w14:textId="77777777" w:rsidR="00E96B5F" w:rsidRPr="00122D23" w:rsidRDefault="00211ABF" w:rsidP="00276BAE">
            <w:pPr>
              <w:rPr>
                <w:rFonts w:ascii="微软雅黑" w:eastAsia="微软雅黑" w:hAnsi="微软雅黑"/>
                <w:bCs/>
              </w:rPr>
            </w:pPr>
            <w:r w:rsidRPr="00122D23">
              <w:rPr>
                <w:rFonts w:ascii="微软雅黑" w:eastAsia="微软雅黑" w:hAnsi="微软雅黑" w:hint="eastAsia"/>
                <w:bCs/>
              </w:rPr>
              <w:t>行为者</w:t>
            </w:r>
          </w:p>
        </w:tc>
        <w:tc>
          <w:tcPr>
            <w:tcW w:w="7234" w:type="dxa"/>
            <w:shd w:val="clear" w:color="auto" w:fill="FFFFFF"/>
            <w:vAlign w:val="center"/>
          </w:tcPr>
          <w:p w14:paraId="56CA707F" w14:textId="77777777" w:rsidR="00E96B5F" w:rsidRPr="00122D23" w:rsidRDefault="00BF534C">
            <w:pPr>
              <w:rPr>
                <w:rFonts w:ascii="微软雅黑" w:eastAsia="微软雅黑" w:hAnsi="微软雅黑"/>
                <w:bCs/>
                <w:lang w:eastAsia="zh-CN"/>
              </w:rPr>
            </w:pPr>
            <w:r w:rsidRPr="00122D23">
              <w:rPr>
                <w:rFonts w:ascii="微软雅黑" w:eastAsia="微软雅黑" w:hAnsi="微软雅黑" w:hint="eastAsia"/>
                <w:bCs/>
                <w:lang w:eastAsia="zh-CN"/>
              </w:rPr>
              <w:t>保险专员、驻店人员</w:t>
            </w:r>
            <w:r>
              <w:rPr>
                <w:rFonts w:ascii="微软雅黑" w:eastAsia="微软雅黑" w:hAnsi="微软雅黑" w:hint="eastAsia"/>
                <w:bCs/>
                <w:lang w:eastAsia="zh-CN"/>
              </w:rPr>
              <w:t>、评驾人员</w:t>
            </w:r>
          </w:p>
        </w:tc>
      </w:tr>
      <w:tr w:rsidR="00E96B5F" w:rsidRPr="00122D23" w14:paraId="4B99E8C4" w14:textId="77777777" w:rsidTr="001418B8">
        <w:trPr>
          <w:trHeight w:val="413"/>
          <w:jc w:val="center"/>
        </w:trPr>
        <w:tc>
          <w:tcPr>
            <w:tcW w:w="1321" w:type="dxa"/>
            <w:shd w:val="clear" w:color="auto" w:fill="FFFFFF"/>
            <w:vAlign w:val="center"/>
          </w:tcPr>
          <w:p w14:paraId="5CC31EFD" w14:textId="77777777" w:rsidR="00E96B5F" w:rsidRPr="00122D23" w:rsidRDefault="00211ABF" w:rsidP="00276BAE">
            <w:pPr>
              <w:rPr>
                <w:rFonts w:ascii="微软雅黑" w:eastAsia="微软雅黑" w:hAnsi="微软雅黑"/>
                <w:bCs/>
                <w:lang w:val="en-US" w:eastAsia="zh-CN"/>
              </w:rPr>
            </w:pPr>
            <w:r w:rsidRPr="00122D23">
              <w:rPr>
                <w:rFonts w:ascii="微软雅黑" w:eastAsia="微软雅黑" w:hAnsi="微软雅黑" w:hint="eastAsia"/>
                <w:bCs/>
                <w:lang w:val="en-US" w:eastAsia="zh-CN"/>
              </w:rPr>
              <w:t>其他说明</w:t>
            </w:r>
          </w:p>
        </w:tc>
        <w:tc>
          <w:tcPr>
            <w:tcW w:w="7234" w:type="dxa"/>
            <w:shd w:val="clear" w:color="auto" w:fill="FFFFFF"/>
            <w:vAlign w:val="center"/>
          </w:tcPr>
          <w:p w14:paraId="4488B523" w14:textId="77777777" w:rsidR="00E96B5F" w:rsidRPr="00BF534C" w:rsidRDefault="00BF534C">
            <w:pPr>
              <w:rPr>
                <w:rFonts w:ascii="微软雅黑" w:eastAsia="微软雅黑" w:hAnsi="微软雅黑"/>
                <w:bCs/>
                <w:shd w:val="pct10" w:color="auto" w:fill="FFFFFF"/>
                <w:lang w:eastAsia="zh-CN"/>
              </w:rPr>
            </w:pPr>
            <w:r w:rsidRPr="003960AF">
              <w:rPr>
                <w:rFonts w:ascii="微软雅黑" w:eastAsia="微软雅黑" w:hAnsi="微软雅黑" w:hint="eastAsia"/>
              </w:rPr>
              <w:t>所有可填写</w:t>
            </w:r>
            <w:r w:rsidRPr="003960AF">
              <w:rPr>
                <w:rFonts w:ascii="微软雅黑" w:eastAsia="微软雅黑" w:hAnsi="微软雅黑" w:cs="微软雅黑" w:hint="eastAsia"/>
              </w:rPr>
              <w:t>项</w:t>
            </w:r>
            <w:r w:rsidRPr="003960AF">
              <w:rPr>
                <w:rFonts w:ascii="微软雅黑" w:eastAsia="微软雅黑" w:hAnsi="微软雅黑" w:cs="MS Mincho" w:hint="eastAsia"/>
              </w:rPr>
              <w:t>校</w:t>
            </w:r>
            <w:r w:rsidRPr="003960AF">
              <w:rPr>
                <w:rFonts w:ascii="微软雅黑" w:eastAsia="微软雅黑" w:hAnsi="微软雅黑" w:cs="微软雅黑" w:hint="eastAsia"/>
              </w:rPr>
              <w:t>验</w:t>
            </w:r>
            <w:r w:rsidRPr="003960AF">
              <w:rPr>
                <w:rFonts w:ascii="微软雅黑" w:eastAsia="微软雅黑" w:hAnsi="微软雅黑" w:cs="MS Mincho" w:hint="eastAsia"/>
              </w:rPr>
              <w:t>不通</w:t>
            </w:r>
            <w:r w:rsidRPr="003960AF">
              <w:rPr>
                <w:rFonts w:ascii="微软雅黑" w:eastAsia="微软雅黑" w:hAnsi="微软雅黑" w:cs="微软雅黑" w:hint="eastAsia"/>
              </w:rPr>
              <w:t>过时</w:t>
            </w:r>
            <w:r w:rsidRPr="003960AF">
              <w:rPr>
                <w:rFonts w:ascii="微软雅黑" w:eastAsia="微软雅黑" w:hAnsi="微软雅黑" w:hint="eastAsia"/>
              </w:rPr>
              <w:t>，</w:t>
            </w:r>
            <w:r w:rsidRPr="003960AF">
              <w:rPr>
                <w:rFonts w:ascii="微软雅黑" w:eastAsia="微软雅黑" w:hAnsi="微软雅黑"/>
              </w:rPr>
              <w:t>所有的</w:t>
            </w:r>
            <w:r w:rsidRPr="003960AF">
              <w:rPr>
                <w:rFonts w:ascii="微软雅黑" w:eastAsia="微软雅黑" w:hAnsi="微软雅黑" w:cs="微软雅黑" w:hint="eastAsia"/>
              </w:rPr>
              <w:t>错误</w:t>
            </w:r>
            <w:r w:rsidRPr="003960AF">
              <w:rPr>
                <w:rFonts w:ascii="微软雅黑" w:eastAsia="微软雅黑" w:hAnsi="微软雅黑" w:cs="MS Mincho" w:hint="eastAsia"/>
              </w:rPr>
              <w:t>提示</w:t>
            </w:r>
            <w:r w:rsidRPr="003960AF">
              <w:rPr>
                <w:rFonts w:ascii="微软雅黑" w:eastAsia="微软雅黑" w:hAnsi="微软雅黑" w:hint="eastAsia"/>
              </w:rPr>
              <w:t>方式：文本框的左</w:t>
            </w:r>
            <w:r w:rsidRPr="003960AF">
              <w:rPr>
                <w:rFonts w:ascii="微软雅黑" w:eastAsia="微软雅黑" w:hAnsi="微软雅黑" w:cs="微软雅黑" w:hint="eastAsia"/>
              </w:rPr>
              <w:t>侧</w:t>
            </w:r>
            <w:r w:rsidRPr="003960AF">
              <w:rPr>
                <w:rFonts w:ascii="微软雅黑" w:eastAsia="微软雅黑" w:hAnsi="微软雅黑" w:hint="eastAsia"/>
              </w:rPr>
              <w:t>或底部，根据需要来定</w:t>
            </w:r>
            <w:r w:rsidRPr="003960AF">
              <w:rPr>
                <w:rFonts w:ascii="微软雅黑" w:eastAsia="微软雅黑" w:hAnsi="微软雅黑" w:cs="微软雅黑" w:hint="eastAsia"/>
              </w:rPr>
              <w:t>义</w:t>
            </w:r>
          </w:p>
        </w:tc>
      </w:tr>
      <w:tr w:rsidR="00E96B5F" w:rsidRPr="00122D23" w14:paraId="50062B2C" w14:textId="77777777" w:rsidTr="001418B8">
        <w:trPr>
          <w:jc w:val="center"/>
        </w:trPr>
        <w:tc>
          <w:tcPr>
            <w:tcW w:w="8505" w:type="dxa"/>
            <w:gridSpan w:val="2"/>
            <w:shd w:val="clear" w:color="auto" w:fill="DAEEF3"/>
          </w:tcPr>
          <w:p w14:paraId="6A837401"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49C1D589" w14:textId="77777777" w:rsidTr="001418B8">
        <w:trPr>
          <w:trHeight w:val="489"/>
          <w:jc w:val="center"/>
        </w:trPr>
        <w:tc>
          <w:tcPr>
            <w:tcW w:w="8505" w:type="dxa"/>
            <w:gridSpan w:val="2"/>
            <w:tcBorders>
              <w:bottom w:val="single" w:sz="4" w:space="0" w:color="365F91"/>
            </w:tcBorders>
            <w:shd w:val="clear" w:color="auto" w:fill="EDF6F9"/>
            <w:vAlign w:val="center"/>
          </w:tcPr>
          <w:p w14:paraId="17B3048A" w14:textId="77777777" w:rsidR="00E96B5F" w:rsidRPr="00122D23" w:rsidRDefault="00211ABF">
            <w:pPr>
              <w:rPr>
                <w:rFonts w:ascii="微软雅黑" w:eastAsia="微软雅黑" w:hAnsi="微软雅黑"/>
                <w:b/>
                <w:bCs/>
              </w:rPr>
            </w:pPr>
            <w:r w:rsidRPr="00122D23">
              <w:rPr>
                <w:rFonts w:ascii="微软雅黑" w:eastAsia="微软雅黑" w:hAnsi="微软雅黑" w:cs="微软雅黑" w:hint="eastAsia"/>
                <w:b/>
                <w:bCs/>
                <w:lang w:eastAsia="zh-CN"/>
              </w:rPr>
              <w:t>U</w:t>
            </w:r>
            <w:r w:rsidRPr="00122D23">
              <w:rPr>
                <w:rFonts w:ascii="微软雅黑" w:eastAsia="微软雅黑" w:hAnsi="微软雅黑" w:cs="微软雅黑"/>
                <w:b/>
                <w:bCs/>
                <w:lang w:eastAsia="zh-CN"/>
              </w:rPr>
              <w:t>I</w:t>
            </w: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cs="微软雅黑" w:hint="eastAsia"/>
                <w:b/>
                <w:bCs/>
                <w:lang w:eastAsia="zh-CN"/>
              </w:rPr>
              <w:t>车辆投保</w:t>
            </w:r>
            <w:r w:rsidRPr="00122D23">
              <w:rPr>
                <w:rFonts w:ascii="微软雅黑" w:eastAsia="微软雅黑" w:hAnsi="微软雅黑" w:hint="eastAsia"/>
                <w:b/>
                <w:bCs/>
              </w:rPr>
              <w:t>&gt;</w:t>
            </w:r>
            <w:r w:rsidRPr="00122D23">
              <w:rPr>
                <w:rFonts w:ascii="微软雅黑" w:eastAsia="微软雅黑" w:hAnsi="微软雅黑" w:hint="eastAsia"/>
                <w:b/>
                <w:bCs/>
                <w:lang w:eastAsia="zh-CN"/>
              </w:rPr>
              <w:t>页面</w:t>
            </w:r>
          </w:p>
        </w:tc>
      </w:tr>
      <w:tr w:rsidR="00E96B5F" w:rsidRPr="00122D23" w14:paraId="56D70677" w14:textId="77777777" w:rsidTr="001418B8">
        <w:trPr>
          <w:trHeight w:val="425"/>
          <w:jc w:val="center"/>
        </w:trPr>
        <w:tc>
          <w:tcPr>
            <w:tcW w:w="8505" w:type="dxa"/>
            <w:gridSpan w:val="2"/>
            <w:shd w:val="clear" w:color="auto" w:fill="FFFFFF"/>
            <w:vAlign w:val="center"/>
          </w:tcPr>
          <w:p w14:paraId="2C29B379" w14:textId="77777777" w:rsidR="00272238" w:rsidRPr="00122D23" w:rsidRDefault="000B6802" w:rsidP="000B6802">
            <w:pPr>
              <w:jc w:val="center"/>
              <w:rPr>
                <w:rFonts w:ascii="微软雅黑" w:eastAsia="微软雅黑" w:hAnsi="微软雅黑" w:cs="微软雅黑"/>
                <w:bCs/>
                <w:lang w:eastAsia="zh-CN"/>
              </w:rPr>
            </w:pPr>
            <w:r>
              <w:rPr>
                <w:noProof/>
                <w:lang w:val="en-US" w:eastAsia="zh-CN"/>
              </w:rPr>
              <w:lastRenderedPageBreak/>
              <w:drawing>
                <wp:inline distT="0" distB="0" distL="0" distR="0" wp14:anchorId="6C2B605E" wp14:editId="571CE14B">
                  <wp:extent cx="5189220" cy="354649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869" cy="3547626"/>
                          </a:xfrm>
                          <a:prstGeom prst="rect">
                            <a:avLst/>
                          </a:prstGeom>
                        </pic:spPr>
                      </pic:pic>
                    </a:graphicData>
                  </a:graphic>
                </wp:inline>
              </w:drawing>
            </w:r>
          </w:p>
        </w:tc>
      </w:tr>
      <w:tr w:rsidR="00E96B5F" w:rsidRPr="00122D23" w14:paraId="6F649FB0" w14:textId="77777777" w:rsidTr="001418B8">
        <w:trPr>
          <w:trHeight w:val="427"/>
          <w:jc w:val="center"/>
        </w:trPr>
        <w:tc>
          <w:tcPr>
            <w:tcW w:w="8505" w:type="dxa"/>
            <w:gridSpan w:val="2"/>
            <w:tcBorders>
              <w:bottom w:val="single" w:sz="4" w:space="0" w:color="365F91"/>
            </w:tcBorders>
            <w:shd w:val="clear" w:color="auto" w:fill="EDF6F9"/>
            <w:vAlign w:val="center"/>
          </w:tcPr>
          <w:p w14:paraId="121FF773" w14:textId="77777777" w:rsidR="00E96B5F" w:rsidRPr="00122D23" w:rsidRDefault="00211ABF">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00D478E0">
              <w:rPr>
                <w:rFonts w:ascii="微软雅黑" w:eastAsia="微软雅黑" w:hAnsi="微软雅黑" w:cs="微软雅黑" w:hint="eastAsia"/>
                <w:b/>
                <w:bCs/>
                <w:lang w:eastAsia="zh-CN"/>
              </w:rPr>
              <w:t>保单归属</w:t>
            </w:r>
          </w:p>
        </w:tc>
      </w:tr>
      <w:tr w:rsidR="00E96B5F" w:rsidRPr="00122D23" w14:paraId="36B50A27" w14:textId="77777777" w:rsidTr="001418B8">
        <w:trPr>
          <w:trHeight w:val="405"/>
          <w:jc w:val="center"/>
        </w:trPr>
        <w:tc>
          <w:tcPr>
            <w:tcW w:w="1271" w:type="dxa"/>
            <w:shd w:val="clear" w:color="auto" w:fill="FFFFFF"/>
            <w:vAlign w:val="center"/>
          </w:tcPr>
          <w:p w14:paraId="024F0386"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名称</w:t>
            </w:r>
          </w:p>
        </w:tc>
        <w:tc>
          <w:tcPr>
            <w:tcW w:w="7234" w:type="dxa"/>
            <w:shd w:val="clear" w:color="auto" w:fill="FFFFFF"/>
            <w:vAlign w:val="center"/>
          </w:tcPr>
          <w:p w14:paraId="2C46E467"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tr w:rsidR="00E96B5F" w:rsidRPr="00122D23" w14:paraId="6C670787" w14:textId="77777777" w:rsidTr="001418B8">
        <w:trPr>
          <w:trHeight w:val="405"/>
          <w:jc w:val="center"/>
        </w:trPr>
        <w:tc>
          <w:tcPr>
            <w:tcW w:w="1271" w:type="dxa"/>
            <w:shd w:val="clear" w:color="auto" w:fill="FFFFFF"/>
            <w:vAlign w:val="center"/>
          </w:tcPr>
          <w:p w14:paraId="5A5356A1" w14:textId="77777777" w:rsidR="00E96B5F" w:rsidRPr="00122D23" w:rsidRDefault="00211ABF" w:rsidP="00276B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经销商I</w:t>
            </w:r>
            <w:r w:rsidRPr="00122D23">
              <w:rPr>
                <w:rFonts w:ascii="微软雅黑" w:eastAsia="微软雅黑" w:hAnsi="微软雅黑" w:cs="微软雅黑"/>
                <w:bCs/>
                <w:lang w:eastAsia="zh-CN"/>
              </w:rPr>
              <w:t>D</w:t>
            </w:r>
          </w:p>
        </w:tc>
        <w:tc>
          <w:tcPr>
            <w:tcW w:w="7234" w:type="dxa"/>
            <w:shd w:val="clear" w:color="auto" w:fill="FFFFFF"/>
            <w:vAlign w:val="center"/>
          </w:tcPr>
          <w:p w14:paraId="4A2F3DDF" w14:textId="77777777" w:rsidR="000B6802" w:rsidRPr="000B6802" w:rsidRDefault="000B6802">
            <w:pPr>
              <w:rPr>
                <w:rFonts w:ascii="微软雅黑" w:eastAsia="微软雅黑" w:hAnsi="微软雅黑"/>
                <w:bCs/>
                <w:lang w:eastAsia="zh-CN"/>
              </w:rPr>
            </w:pPr>
            <w:r w:rsidRPr="000B6802">
              <w:rPr>
                <w:rFonts w:ascii="微软雅黑" w:eastAsia="微软雅黑" w:hAnsi="微软雅黑" w:hint="eastAsia"/>
                <w:bCs/>
                <w:lang w:eastAsia="zh-CN"/>
              </w:rPr>
              <w:t>图示：</w:t>
            </w:r>
            <w:r>
              <w:rPr>
                <w:noProof/>
                <w:lang w:val="en-US" w:eastAsia="zh-CN"/>
              </w:rPr>
              <w:drawing>
                <wp:inline distT="0" distB="0" distL="0" distR="0" wp14:anchorId="09FBF0DC" wp14:editId="2153F001">
                  <wp:extent cx="2081053" cy="342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7033" cy="355419"/>
                          </a:xfrm>
                          <a:prstGeom prst="rect">
                            <a:avLst/>
                          </a:prstGeom>
                        </pic:spPr>
                      </pic:pic>
                    </a:graphicData>
                  </a:graphic>
                </wp:inline>
              </w:drawing>
            </w:r>
          </w:p>
          <w:p w14:paraId="1165769F"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rPr>
              <w:t>判断登录</w:t>
            </w:r>
            <w:r w:rsidRPr="00122D23">
              <w:rPr>
                <w:rFonts w:ascii="微软雅黑" w:eastAsia="微软雅黑" w:hAnsi="微软雅黑" w:hint="eastAsia"/>
                <w:bCs/>
                <w:lang w:eastAsia="zh-CN"/>
              </w:rPr>
              <w:t>用户I</w:t>
            </w:r>
            <w:r w:rsidRPr="00122D23">
              <w:rPr>
                <w:rFonts w:ascii="微软雅黑" w:eastAsia="微软雅黑" w:hAnsi="微软雅黑"/>
                <w:bCs/>
                <w:lang w:eastAsia="zh-CN"/>
              </w:rPr>
              <w:t>D</w:t>
            </w:r>
            <w:r w:rsidRPr="00122D23">
              <w:rPr>
                <w:rFonts w:ascii="微软雅黑" w:eastAsia="微软雅黑" w:hAnsi="微软雅黑" w:hint="eastAsia"/>
                <w:bCs/>
              </w:rPr>
              <w:t>（1、</w:t>
            </w:r>
            <w:r w:rsidR="001C7E16">
              <w:rPr>
                <w:rFonts w:ascii="微软雅黑" w:eastAsia="微软雅黑" w:hAnsi="微软雅黑" w:hint="eastAsia"/>
                <w:bCs/>
                <w:lang w:val="en-US" w:eastAsia="zh-CN"/>
              </w:rPr>
              <w:t>评驾</w:t>
            </w:r>
            <w:r w:rsidRPr="00122D23">
              <w:rPr>
                <w:rFonts w:ascii="微软雅黑" w:eastAsia="微软雅黑" w:hAnsi="微软雅黑" w:hint="eastAsia"/>
                <w:bCs/>
                <w:lang w:val="en-US" w:eastAsia="zh-CN"/>
              </w:rPr>
              <w:t>科技</w:t>
            </w:r>
            <w:r w:rsidRPr="00122D23">
              <w:rPr>
                <w:rFonts w:ascii="微软雅黑" w:eastAsia="微软雅黑" w:hAnsi="微软雅黑" w:hint="eastAsia"/>
                <w:bCs/>
              </w:rPr>
              <w:t>2、</w:t>
            </w:r>
            <w:r w:rsidRPr="00122D23">
              <w:rPr>
                <w:rFonts w:ascii="微软雅黑" w:eastAsia="微软雅黑" w:hAnsi="微软雅黑" w:hint="eastAsia"/>
                <w:bCs/>
                <w:lang w:val="en-US" w:eastAsia="zh-CN"/>
              </w:rPr>
              <w:t>经销商</w:t>
            </w:r>
            <w:r w:rsidR="001C7E16">
              <w:rPr>
                <w:rFonts w:ascii="微软雅黑" w:eastAsia="微软雅黑" w:hAnsi="微软雅黑" w:hint="eastAsia"/>
                <w:bCs/>
                <w:lang w:val="en-US" w:eastAsia="zh-CN"/>
              </w:rPr>
              <w:t>业务员</w:t>
            </w:r>
            <w:r w:rsidRPr="00122D23">
              <w:rPr>
                <w:rFonts w:ascii="微软雅黑" w:eastAsia="微软雅黑" w:hAnsi="微软雅黑" w:hint="eastAsia"/>
                <w:bCs/>
                <w:lang w:val="en-US" w:eastAsia="zh-CN"/>
              </w:rPr>
              <w:t>3、保险公司人员</w:t>
            </w:r>
            <w:r w:rsidRPr="00122D23">
              <w:rPr>
                <w:rFonts w:ascii="微软雅黑" w:eastAsia="微软雅黑" w:hAnsi="微软雅黑" w:hint="eastAsia"/>
                <w:bCs/>
                <w:lang w:eastAsia="zh-CN"/>
              </w:rPr>
              <w:t xml:space="preserve">） </w:t>
            </w:r>
          </w:p>
          <w:p w14:paraId="7C8466BC" w14:textId="77777777" w:rsidR="00E96B5F" w:rsidRPr="00122D23" w:rsidRDefault="001C7E16">
            <w:pPr>
              <w:rPr>
                <w:rFonts w:ascii="微软雅黑" w:eastAsia="微软雅黑" w:hAnsi="微软雅黑"/>
                <w:bCs/>
                <w:lang w:eastAsia="zh-CN"/>
              </w:rPr>
            </w:pPr>
            <w:r>
              <w:rPr>
                <w:rFonts w:ascii="微软雅黑" w:eastAsia="微软雅黑" w:hAnsi="微软雅黑" w:hint="eastAsia"/>
                <w:bCs/>
                <w:lang w:val="en-US" w:eastAsia="zh-CN"/>
              </w:rPr>
              <w:t>经销商业务员</w:t>
            </w:r>
            <w:r w:rsidR="00211ABF" w:rsidRPr="00122D23">
              <w:rPr>
                <w:rFonts w:ascii="微软雅黑" w:eastAsia="微软雅黑" w:hAnsi="微软雅黑" w:hint="eastAsia"/>
                <w:bCs/>
                <w:lang w:val="en-US" w:eastAsia="zh-CN"/>
              </w:rPr>
              <w:t>：</w:t>
            </w:r>
            <w:r w:rsidR="00211ABF" w:rsidRPr="00122D23">
              <w:rPr>
                <w:rFonts w:ascii="微软雅黑" w:eastAsia="微软雅黑" w:hAnsi="微软雅黑" w:hint="eastAsia"/>
                <w:bCs/>
                <w:lang w:eastAsia="zh-CN"/>
              </w:rPr>
              <w:t>默认直接展示经销商I</w:t>
            </w:r>
            <w:r w:rsidR="00211ABF" w:rsidRPr="00122D23">
              <w:rPr>
                <w:rFonts w:ascii="微软雅黑" w:eastAsia="微软雅黑" w:hAnsi="微软雅黑"/>
                <w:bCs/>
                <w:lang w:eastAsia="zh-CN"/>
              </w:rPr>
              <w:t>D</w:t>
            </w:r>
            <w:r w:rsidR="00211ABF" w:rsidRPr="00122D23">
              <w:rPr>
                <w:rFonts w:ascii="微软雅黑" w:eastAsia="微软雅黑" w:hAnsi="微软雅黑" w:hint="eastAsia"/>
                <w:bCs/>
                <w:lang w:eastAsia="zh-CN"/>
              </w:rPr>
              <w:t>，并且不可更改</w:t>
            </w:r>
          </w:p>
          <w:p w14:paraId="7E66243E"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保险公司</w:t>
            </w:r>
            <w:r w:rsidR="001C7E16">
              <w:rPr>
                <w:rFonts w:ascii="微软雅黑" w:eastAsia="微软雅黑" w:hAnsi="微软雅黑" w:hint="eastAsia"/>
                <w:bCs/>
                <w:lang w:val="en-US" w:eastAsia="zh-CN"/>
              </w:rPr>
              <w:t>人员</w:t>
            </w:r>
            <w:r w:rsidRPr="00122D23">
              <w:rPr>
                <w:rFonts w:ascii="微软雅黑" w:eastAsia="微软雅黑" w:hAnsi="微软雅黑" w:hint="eastAsia"/>
                <w:bCs/>
                <w:lang w:val="en-US" w:eastAsia="zh-CN"/>
              </w:rPr>
              <w:t>：</w:t>
            </w:r>
            <w:r w:rsidRPr="00122D23">
              <w:rPr>
                <w:rFonts w:ascii="微软雅黑" w:eastAsia="微软雅黑" w:hAnsi="微软雅黑" w:hint="eastAsia"/>
                <w:bCs/>
                <w:lang w:eastAsia="zh-CN"/>
              </w:rPr>
              <w:t>默认直接展示经销商I</w:t>
            </w:r>
            <w:r w:rsidRPr="00122D23">
              <w:rPr>
                <w:rFonts w:ascii="微软雅黑" w:eastAsia="微软雅黑" w:hAnsi="微软雅黑"/>
                <w:bCs/>
                <w:lang w:eastAsia="zh-CN"/>
              </w:rPr>
              <w:t>D</w:t>
            </w:r>
            <w:r w:rsidRPr="00122D23">
              <w:rPr>
                <w:rFonts w:ascii="微软雅黑" w:eastAsia="微软雅黑" w:hAnsi="微软雅黑" w:hint="eastAsia"/>
                <w:bCs/>
                <w:lang w:eastAsia="zh-CN"/>
              </w:rPr>
              <w:t>，并且不可更改</w:t>
            </w:r>
          </w:p>
          <w:p w14:paraId="2F8958BC"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评驾：需手动填写经销商I</w:t>
            </w:r>
            <w:r w:rsidRPr="00122D23">
              <w:rPr>
                <w:rFonts w:ascii="微软雅黑" w:eastAsia="微软雅黑" w:hAnsi="微软雅黑"/>
                <w:bCs/>
                <w:lang w:eastAsia="zh-CN"/>
              </w:rPr>
              <w:t>D</w:t>
            </w:r>
          </w:p>
          <w:p w14:paraId="431DE1AA"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校验规则：沿用趣驾公众号规则</w:t>
            </w:r>
          </w:p>
        </w:tc>
      </w:tr>
      <w:tr w:rsidR="00276BAE" w:rsidRPr="00122D23" w14:paraId="54EB5F2C" w14:textId="77777777" w:rsidTr="001418B8">
        <w:trPr>
          <w:trHeight w:val="405"/>
          <w:jc w:val="center"/>
        </w:trPr>
        <w:tc>
          <w:tcPr>
            <w:tcW w:w="1271" w:type="dxa"/>
            <w:shd w:val="clear" w:color="auto" w:fill="FFFFFF"/>
            <w:vAlign w:val="center"/>
          </w:tcPr>
          <w:p w14:paraId="4798BEE7" w14:textId="77777777" w:rsidR="00276BAE" w:rsidRPr="00122D23" w:rsidRDefault="00276BAE" w:rsidP="00276BAE">
            <w:pPr>
              <w:rPr>
                <w:rFonts w:ascii="微软雅黑" w:eastAsia="微软雅黑" w:hAnsi="微软雅黑" w:cs="微软雅黑"/>
                <w:bCs/>
                <w:lang w:eastAsia="zh-CN"/>
              </w:rPr>
            </w:pPr>
            <w:r>
              <w:rPr>
                <w:rFonts w:ascii="微软雅黑" w:eastAsia="微软雅黑" w:hAnsi="微软雅黑" w:cs="微软雅黑" w:hint="eastAsia"/>
                <w:bCs/>
                <w:lang w:eastAsia="zh-CN"/>
              </w:rPr>
              <w:t>投保城市</w:t>
            </w:r>
          </w:p>
        </w:tc>
        <w:tc>
          <w:tcPr>
            <w:tcW w:w="7234" w:type="dxa"/>
            <w:shd w:val="clear" w:color="auto" w:fill="FFFFFF"/>
            <w:vAlign w:val="center"/>
          </w:tcPr>
          <w:p w14:paraId="49E07D4F" w14:textId="77777777" w:rsidR="000B6802" w:rsidRDefault="000B6802">
            <w:pPr>
              <w:rPr>
                <w:rFonts w:ascii="微软雅黑" w:eastAsia="微软雅黑" w:hAnsi="微软雅黑"/>
                <w:bCs/>
                <w:lang w:eastAsia="zh-CN"/>
              </w:rPr>
            </w:pPr>
            <w:r>
              <w:rPr>
                <w:rFonts w:ascii="微软雅黑" w:eastAsia="微软雅黑" w:hAnsi="微软雅黑" w:hint="eastAsia"/>
                <w:bCs/>
                <w:lang w:eastAsia="zh-CN"/>
              </w:rPr>
              <w:t>图示：</w:t>
            </w:r>
            <w:r>
              <w:rPr>
                <w:noProof/>
                <w:lang w:val="en-US" w:eastAsia="zh-CN"/>
              </w:rPr>
              <w:drawing>
                <wp:inline distT="0" distB="0" distL="0" distR="0" wp14:anchorId="2C2B262A" wp14:editId="0E63DDE5">
                  <wp:extent cx="2834640" cy="322118"/>
                  <wp:effectExtent l="0" t="0" r="381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152" cy="341494"/>
                          </a:xfrm>
                          <a:prstGeom prst="rect">
                            <a:avLst/>
                          </a:prstGeom>
                        </pic:spPr>
                      </pic:pic>
                    </a:graphicData>
                  </a:graphic>
                </wp:inline>
              </w:drawing>
            </w:r>
          </w:p>
          <w:p w14:paraId="44340DED" w14:textId="77777777" w:rsidR="007B60B5" w:rsidRDefault="007B60B5">
            <w:pPr>
              <w:rPr>
                <w:rFonts w:ascii="微软雅黑" w:eastAsia="微软雅黑" w:hAnsi="微软雅黑"/>
                <w:bCs/>
                <w:lang w:eastAsia="zh-CN"/>
              </w:rPr>
            </w:pPr>
            <w:r>
              <w:rPr>
                <w:rFonts w:ascii="微软雅黑" w:eastAsia="微软雅黑" w:hAnsi="微软雅黑" w:hint="eastAsia"/>
                <w:bCs/>
                <w:lang w:eastAsia="zh-CN"/>
              </w:rPr>
              <w:t>规则：投保城市由经销商绑定带入</w:t>
            </w:r>
          </w:p>
          <w:p w14:paraId="1C0708DA" w14:textId="77777777" w:rsidR="00276BAE" w:rsidRPr="00411E92" w:rsidRDefault="000B6802">
            <w:pPr>
              <w:rPr>
                <w:rFonts w:ascii="微软雅黑" w:hAnsi="微软雅黑"/>
                <w:bCs/>
                <w:strike/>
              </w:rPr>
            </w:pPr>
            <w:r w:rsidRPr="00411E92">
              <w:rPr>
                <w:rFonts w:ascii="微软雅黑" w:eastAsia="微软雅黑" w:hAnsi="微软雅黑" w:hint="eastAsia"/>
                <w:bCs/>
                <w:strike/>
                <w:lang w:eastAsia="zh-CN"/>
              </w:rPr>
              <w:t>下拉</w:t>
            </w:r>
            <w:r w:rsidR="00276BAE" w:rsidRPr="00411E92">
              <w:rPr>
                <w:rFonts w:ascii="微软雅黑" w:eastAsia="微软雅黑" w:hAnsi="微软雅黑" w:hint="eastAsia"/>
                <w:bCs/>
                <w:strike/>
                <w:lang w:eastAsia="zh-CN"/>
              </w:rPr>
              <w:t>选择车辆</w:t>
            </w:r>
            <w:r w:rsidRPr="00411E92">
              <w:rPr>
                <w:rFonts w:ascii="微软雅黑" w:eastAsia="微软雅黑" w:hAnsi="微软雅黑" w:hint="eastAsia"/>
                <w:bCs/>
                <w:strike/>
                <w:lang w:eastAsia="zh-CN"/>
              </w:rPr>
              <w:t>投保</w:t>
            </w:r>
            <w:r w:rsidR="00276BAE" w:rsidRPr="00411E92">
              <w:rPr>
                <w:rFonts w:ascii="微软雅黑" w:eastAsia="微软雅黑" w:hAnsi="微软雅黑" w:hint="eastAsia"/>
                <w:bCs/>
                <w:strike/>
                <w:lang w:eastAsia="zh-CN"/>
              </w:rPr>
              <w:t>的城市</w:t>
            </w:r>
            <w:r w:rsidRPr="00411E92">
              <w:rPr>
                <w:rFonts w:ascii="微软雅黑" w:eastAsia="微软雅黑" w:hAnsi="微软雅黑" w:hint="eastAsia"/>
                <w:bCs/>
                <w:strike/>
                <w:lang w:eastAsia="zh-CN"/>
              </w:rPr>
              <w:t>，省市互相关联</w:t>
            </w:r>
            <w:r w:rsidR="00276BAE" w:rsidRPr="00411E92">
              <w:rPr>
                <w:rFonts w:ascii="微软雅黑" w:eastAsia="微软雅黑" w:hAnsi="微软雅黑" w:hint="eastAsia"/>
                <w:bCs/>
                <w:strike/>
                <w:lang w:eastAsia="zh-CN"/>
              </w:rPr>
              <w:t>（</w:t>
            </w:r>
            <w:r w:rsidRPr="00411E92">
              <w:rPr>
                <w:rFonts w:ascii="微软雅黑" w:eastAsia="微软雅黑" w:hAnsi="微软雅黑" w:hint="eastAsia"/>
                <w:bCs/>
                <w:strike/>
                <w:lang w:eastAsia="zh-CN"/>
              </w:rPr>
              <w:t xml:space="preserve">示例：上海市 </w:t>
            </w:r>
            <w:r w:rsidRPr="00411E92">
              <w:rPr>
                <w:rFonts w:ascii="微软雅黑" w:eastAsia="微软雅黑" w:hAnsi="微软雅黑"/>
                <w:bCs/>
                <w:strike/>
                <w:lang w:eastAsia="zh-CN"/>
              </w:rPr>
              <w:t xml:space="preserve"> </w:t>
            </w:r>
            <w:r w:rsidRPr="00411E92">
              <w:rPr>
                <w:rFonts w:ascii="微软雅黑" w:eastAsia="微软雅黑" w:hAnsi="微软雅黑" w:hint="eastAsia"/>
                <w:bCs/>
                <w:strike/>
                <w:lang w:eastAsia="zh-CN"/>
              </w:rPr>
              <w:t xml:space="preserve">上海市；江苏省 </w:t>
            </w:r>
            <w:r w:rsidRPr="00411E92">
              <w:rPr>
                <w:rFonts w:ascii="微软雅黑" w:eastAsia="微软雅黑" w:hAnsi="微软雅黑"/>
                <w:bCs/>
                <w:strike/>
                <w:lang w:eastAsia="zh-CN"/>
              </w:rPr>
              <w:t xml:space="preserve"> </w:t>
            </w:r>
            <w:r w:rsidRPr="00411E92">
              <w:rPr>
                <w:rFonts w:ascii="微软雅黑" w:eastAsia="微软雅黑" w:hAnsi="微软雅黑" w:hint="eastAsia"/>
                <w:bCs/>
                <w:strike/>
                <w:lang w:eastAsia="zh-CN"/>
              </w:rPr>
              <w:t>南通市</w:t>
            </w:r>
            <w:r w:rsidR="00276BAE" w:rsidRPr="00411E92">
              <w:rPr>
                <w:rFonts w:ascii="微软雅黑" w:eastAsia="微软雅黑" w:hAnsi="微软雅黑" w:hint="eastAsia"/>
                <w:bCs/>
                <w:strike/>
                <w:lang w:eastAsia="zh-CN"/>
              </w:rPr>
              <w:t>）</w:t>
            </w:r>
          </w:p>
        </w:tc>
      </w:tr>
      <w:tr w:rsidR="00E96B5F" w:rsidRPr="00122D23" w14:paraId="2801482B" w14:textId="77777777" w:rsidTr="001418B8">
        <w:trPr>
          <w:trHeight w:val="427"/>
          <w:jc w:val="center"/>
        </w:trPr>
        <w:tc>
          <w:tcPr>
            <w:tcW w:w="8505" w:type="dxa"/>
            <w:gridSpan w:val="2"/>
            <w:tcBorders>
              <w:bottom w:val="single" w:sz="4" w:space="0" w:color="365F91"/>
            </w:tcBorders>
            <w:shd w:val="clear" w:color="auto" w:fill="EDF6F9"/>
            <w:vAlign w:val="center"/>
          </w:tcPr>
          <w:p w14:paraId="64AEFBDD" w14:textId="77777777" w:rsidR="00E96B5F" w:rsidRPr="00122D23" w:rsidRDefault="00211ABF">
            <w:pPr>
              <w:rPr>
                <w:rFonts w:ascii="微软雅黑" w:eastAsia="微软雅黑" w:hAnsi="微软雅黑" w:cs="微软雅黑"/>
                <w:b/>
                <w:bCs/>
                <w:lang w:eastAsia="zh-CN"/>
              </w:rPr>
            </w:pPr>
            <w:bookmarkStart w:id="39" w:name="_Hlk526960585"/>
            <w:r w:rsidRPr="00122D23">
              <w:rPr>
                <w:rFonts w:ascii="微软雅黑" w:eastAsia="微软雅黑" w:hAnsi="微软雅黑" w:hint="eastAsia"/>
                <w:b/>
                <w:bCs/>
              </w:rPr>
              <w:t>界面元素——</w:t>
            </w:r>
            <w:r w:rsidRPr="00122D23">
              <w:rPr>
                <w:rFonts w:ascii="微软雅黑" w:eastAsia="微软雅黑" w:hAnsi="微软雅黑" w:cs="微软雅黑" w:hint="eastAsia"/>
                <w:b/>
                <w:bCs/>
                <w:lang w:eastAsia="zh-CN"/>
              </w:rPr>
              <w:t>车辆</w:t>
            </w:r>
            <w:r w:rsidRPr="00122D23">
              <w:rPr>
                <w:rFonts w:ascii="微软雅黑" w:eastAsia="微软雅黑" w:hAnsi="微软雅黑" w:cs="微软雅黑"/>
                <w:b/>
                <w:bCs/>
                <w:lang w:eastAsia="zh-CN"/>
              </w:rPr>
              <w:t>信息区域</w:t>
            </w:r>
          </w:p>
        </w:tc>
      </w:tr>
      <w:tr w:rsidR="00E96B5F" w:rsidRPr="00122D23" w14:paraId="729A28A4" w14:textId="77777777" w:rsidTr="001418B8">
        <w:trPr>
          <w:trHeight w:val="405"/>
          <w:jc w:val="center"/>
        </w:trPr>
        <w:tc>
          <w:tcPr>
            <w:tcW w:w="1271" w:type="dxa"/>
            <w:shd w:val="clear" w:color="auto" w:fill="FFFFFF"/>
            <w:vAlign w:val="center"/>
          </w:tcPr>
          <w:p w14:paraId="543A6F43" w14:textId="77777777" w:rsidR="00E96B5F" w:rsidRPr="00122D23" w:rsidRDefault="00211ABF" w:rsidP="00276BAE">
            <w:pPr>
              <w:rPr>
                <w:rFonts w:ascii="微软雅黑" w:eastAsia="微软雅黑" w:hAnsi="微软雅黑"/>
                <w:bCs/>
              </w:rPr>
            </w:pPr>
            <w:r w:rsidRPr="00122D23">
              <w:rPr>
                <w:rFonts w:ascii="微软雅黑" w:eastAsia="微软雅黑" w:hAnsi="微软雅黑" w:hint="eastAsia"/>
                <w:bCs/>
              </w:rPr>
              <w:t>名称</w:t>
            </w:r>
          </w:p>
        </w:tc>
        <w:tc>
          <w:tcPr>
            <w:tcW w:w="7234" w:type="dxa"/>
            <w:shd w:val="clear" w:color="auto" w:fill="FFFFFF"/>
            <w:vAlign w:val="center"/>
          </w:tcPr>
          <w:p w14:paraId="60CB4EC8"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bookmarkEnd w:id="39"/>
      <w:tr w:rsidR="00E96B5F" w:rsidRPr="00122D23" w14:paraId="097B6F87" w14:textId="77777777" w:rsidTr="001418B8">
        <w:trPr>
          <w:trHeight w:val="405"/>
          <w:jc w:val="center"/>
        </w:trPr>
        <w:tc>
          <w:tcPr>
            <w:tcW w:w="1271" w:type="dxa"/>
            <w:shd w:val="clear" w:color="auto" w:fill="FFFFFF"/>
            <w:vAlign w:val="center"/>
          </w:tcPr>
          <w:p w14:paraId="1F16218D" w14:textId="77777777" w:rsidR="00E96B5F" w:rsidRPr="00122D23" w:rsidRDefault="00211ABF" w:rsidP="00276B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车架号</w:t>
            </w:r>
          </w:p>
        </w:tc>
        <w:tc>
          <w:tcPr>
            <w:tcW w:w="7234" w:type="dxa"/>
            <w:shd w:val="clear" w:color="auto" w:fill="FFFFFF"/>
            <w:vAlign w:val="center"/>
          </w:tcPr>
          <w:p w14:paraId="2F11EF5F" w14:textId="77777777" w:rsidR="000B6802" w:rsidRPr="00122D23" w:rsidRDefault="000B6802">
            <w:pPr>
              <w:rPr>
                <w:rFonts w:ascii="微软雅黑" w:eastAsia="微软雅黑" w:hAnsi="微软雅黑"/>
                <w:bCs/>
                <w:lang w:eastAsia="zh-CN"/>
              </w:rPr>
            </w:pPr>
            <w:r>
              <w:rPr>
                <w:rFonts w:ascii="微软雅黑" w:eastAsia="微软雅黑" w:hAnsi="微软雅黑" w:hint="eastAsia"/>
                <w:bCs/>
                <w:lang w:eastAsia="zh-CN"/>
              </w:rPr>
              <w:t>图示：</w:t>
            </w:r>
          </w:p>
          <w:p w14:paraId="5E18DE7C" w14:textId="77777777" w:rsidR="00E96B5F" w:rsidRDefault="006312BC">
            <w:pPr>
              <w:rPr>
                <w:rFonts w:ascii="微软雅黑" w:eastAsia="微软雅黑" w:hAnsi="微软雅黑"/>
                <w:bCs/>
                <w:lang w:eastAsia="zh-CN"/>
              </w:rPr>
            </w:pPr>
            <w:r>
              <w:rPr>
                <w:noProof/>
                <w:lang w:val="en-US" w:eastAsia="zh-CN"/>
              </w:rPr>
              <w:drawing>
                <wp:inline distT="0" distB="0" distL="0" distR="0" wp14:anchorId="28445C5B" wp14:editId="6197D171">
                  <wp:extent cx="1874520" cy="38305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3043" cy="390926"/>
                          </a:xfrm>
                          <a:prstGeom prst="rect">
                            <a:avLst/>
                          </a:prstGeom>
                        </pic:spPr>
                      </pic:pic>
                    </a:graphicData>
                  </a:graphic>
                </wp:inline>
              </w:drawing>
            </w:r>
          </w:p>
          <w:p w14:paraId="7B1C261E" w14:textId="77777777" w:rsidR="000B6802" w:rsidRPr="00122D23" w:rsidRDefault="000B6802">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w:t>
            </w:r>
            <w:r w:rsidR="00BB7BDD">
              <w:rPr>
                <w:rFonts w:ascii="微软雅黑" w:eastAsia="微软雅黑" w:hAnsi="微软雅黑" w:hint="eastAsia"/>
                <w:bCs/>
                <w:lang w:eastAsia="zh-CN"/>
              </w:rPr>
              <w:t>/证件识别上传</w:t>
            </w:r>
          </w:p>
          <w:p w14:paraId="01EF3C65"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校验规则：</w:t>
            </w:r>
          </w:p>
          <w:p w14:paraId="51ECACF5"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车架号为1</w:t>
            </w:r>
            <w:r w:rsidRPr="00122D23">
              <w:rPr>
                <w:rFonts w:ascii="微软雅黑" w:eastAsia="微软雅黑" w:hAnsi="微软雅黑"/>
                <w:bCs/>
                <w:lang w:eastAsia="zh-CN"/>
              </w:rPr>
              <w:t>7</w:t>
            </w:r>
            <w:r w:rsidRPr="00122D23">
              <w:rPr>
                <w:rFonts w:ascii="微软雅黑" w:eastAsia="微软雅黑" w:hAnsi="微软雅黑" w:hint="eastAsia"/>
                <w:bCs/>
                <w:lang w:eastAsia="zh-CN"/>
              </w:rPr>
              <w:t>位大写字母与数字组合</w:t>
            </w:r>
          </w:p>
          <w:p w14:paraId="7FB40AAB"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错误提示</w:t>
            </w:r>
            <w:r w:rsidR="006312BC">
              <w:rPr>
                <w:rFonts w:ascii="微软雅黑" w:eastAsia="微软雅黑" w:hAnsi="微软雅黑" w:hint="eastAsia"/>
                <w:bCs/>
                <w:lang w:eastAsia="zh-CN"/>
              </w:rPr>
              <w:t>：</w:t>
            </w:r>
          </w:p>
          <w:p w14:paraId="390A46E5" w14:textId="77777777" w:rsidR="00E96B5F" w:rsidRPr="00122D23" w:rsidRDefault="00211ABF">
            <w:pPr>
              <w:pStyle w:val="afff3"/>
              <w:numPr>
                <w:ilvl w:val="0"/>
                <w:numId w:val="14"/>
              </w:numPr>
              <w:ind w:firstLineChars="0"/>
              <w:rPr>
                <w:rFonts w:ascii="微软雅黑" w:eastAsia="微软雅黑" w:hAnsi="微软雅黑"/>
                <w:bCs/>
              </w:rPr>
            </w:pPr>
            <w:r w:rsidRPr="00122D23">
              <w:rPr>
                <w:rFonts w:ascii="微软雅黑" w:eastAsia="微软雅黑" w:hAnsi="微软雅黑" w:hint="eastAsia"/>
                <w:bCs/>
              </w:rPr>
              <w:t>字符大于1</w:t>
            </w:r>
            <w:r w:rsidRPr="00122D23">
              <w:rPr>
                <w:rFonts w:ascii="微软雅黑" w:eastAsia="微软雅黑" w:hAnsi="微软雅黑"/>
                <w:bCs/>
              </w:rPr>
              <w:t>7</w:t>
            </w:r>
            <w:r w:rsidRPr="00122D23">
              <w:rPr>
                <w:rFonts w:ascii="微软雅黑" w:eastAsia="微软雅黑" w:hAnsi="微软雅黑" w:hint="eastAsia"/>
                <w:bCs/>
              </w:rPr>
              <w:t xml:space="preserve">位时不可继续填写 </w:t>
            </w:r>
            <w:r w:rsidRPr="00122D23">
              <w:rPr>
                <w:rFonts w:ascii="微软雅黑" w:eastAsia="微软雅黑" w:hAnsi="微软雅黑"/>
                <w:bCs/>
              </w:rPr>
              <w:t xml:space="preserve">  </w:t>
            </w:r>
          </w:p>
          <w:p w14:paraId="5A4E93EF" w14:textId="77777777" w:rsidR="004F28EF" w:rsidRDefault="00211ABF">
            <w:pPr>
              <w:pStyle w:val="afff3"/>
              <w:numPr>
                <w:ilvl w:val="0"/>
                <w:numId w:val="14"/>
              </w:numPr>
              <w:ind w:firstLineChars="0"/>
              <w:rPr>
                <w:rFonts w:ascii="微软雅黑" w:eastAsia="微软雅黑" w:hAnsi="微软雅黑"/>
                <w:bCs/>
              </w:rPr>
            </w:pPr>
            <w:r w:rsidRPr="00122D23">
              <w:rPr>
                <w:rFonts w:ascii="微软雅黑" w:eastAsia="微软雅黑" w:hAnsi="微软雅黑" w:hint="eastAsia"/>
                <w:bCs/>
              </w:rPr>
              <w:t>字符小于1</w:t>
            </w:r>
            <w:r w:rsidRPr="00122D23">
              <w:rPr>
                <w:rFonts w:ascii="微软雅黑" w:eastAsia="微软雅黑" w:hAnsi="微软雅黑"/>
                <w:bCs/>
              </w:rPr>
              <w:t>7</w:t>
            </w:r>
            <w:r w:rsidRPr="00122D23">
              <w:rPr>
                <w:rFonts w:ascii="微软雅黑" w:eastAsia="微软雅黑" w:hAnsi="微软雅黑" w:hint="eastAsia"/>
                <w:bCs/>
              </w:rPr>
              <w:t xml:space="preserve">位时 </w:t>
            </w:r>
            <w:r w:rsidRPr="00122D23">
              <w:rPr>
                <w:rFonts w:ascii="微软雅黑" w:eastAsia="微软雅黑" w:hAnsi="微软雅黑"/>
                <w:bCs/>
              </w:rPr>
              <w:t xml:space="preserve">                </w:t>
            </w:r>
          </w:p>
          <w:p w14:paraId="138E2260" w14:textId="77777777" w:rsidR="00E96B5F" w:rsidRPr="004F28EF" w:rsidRDefault="00211ABF">
            <w:pPr>
              <w:rPr>
                <w:rFonts w:ascii="微软雅黑" w:eastAsia="微软雅黑" w:hAnsi="微软雅黑"/>
                <w:bCs/>
              </w:rPr>
            </w:pPr>
            <w:r w:rsidRPr="004F28EF">
              <w:rPr>
                <w:rFonts w:ascii="微软雅黑" w:eastAsia="微软雅黑" w:hAnsi="微软雅黑" w:hint="eastAsia"/>
                <w:bCs/>
              </w:rPr>
              <w:lastRenderedPageBreak/>
              <w:t>提示</w:t>
            </w:r>
            <w:r w:rsidR="006312BC">
              <w:rPr>
                <w:rFonts w:ascii="微软雅黑" w:eastAsia="微软雅黑" w:hAnsi="微软雅黑" w:hint="eastAsia"/>
                <w:bCs/>
                <w:lang w:eastAsia="zh-CN"/>
              </w:rPr>
              <w:t>：</w:t>
            </w:r>
            <w:r w:rsidRPr="004F28EF">
              <w:rPr>
                <w:rFonts w:ascii="微软雅黑" w:eastAsia="微软雅黑" w:hAnsi="微软雅黑" w:cs="微软雅黑" w:hint="eastAsia"/>
                <w:bCs/>
              </w:rPr>
              <w:t>请</w:t>
            </w:r>
            <w:r w:rsidR="006312BC">
              <w:rPr>
                <w:rFonts w:ascii="微软雅黑" w:eastAsia="微软雅黑" w:hAnsi="微软雅黑" w:cs="微软雅黑" w:hint="eastAsia"/>
                <w:bCs/>
                <w:lang w:eastAsia="zh-CN"/>
              </w:rPr>
              <w:t>填写正确的</w:t>
            </w:r>
            <w:r w:rsidRPr="004F28EF">
              <w:rPr>
                <w:rFonts w:ascii="微软雅黑" w:eastAsia="微软雅黑" w:hAnsi="微软雅黑" w:cs="微软雅黑" w:hint="eastAsia"/>
                <w:bCs/>
              </w:rPr>
              <w:t>车</w:t>
            </w:r>
            <w:r w:rsidRPr="004F28EF">
              <w:rPr>
                <w:rFonts w:ascii="微软雅黑" w:eastAsia="微软雅黑" w:hAnsi="微软雅黑" w:cs="MS Mincho" w:hint="eastAsia"/>
                <w:bCs/>
              </w:rPr>
              <w:t>架号</w:t>
            </w:r>
          </w:p>
          <w:p w14:paraId="4EC97B97"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默认状态：</w:t>
            </w:r>
            <w:r w:rsidR="006312BC">
              <w:rPr>
                <w:rFonts w:ascii="微软雅黑" w:eastAsia="微软雅黑" w:hAnsi="微软雅黑" w:hint="eastAsia"/>
                <w:bCs/>
                <w:lang w:val="en-US" w:eastAsia="zh-CN"/>
              </w:rPr>
              <w:t>请输入车架号</w:t>
            </w:r>
          </w:p>
          <w:p w14:paraId="22972AF8" w14:textId="77777777" w:rsidR="006312BC" w:rsidRDefault="00211ABF">
            <w:pPr>
              <w:rPr>
                <w:rFonts w:ascii="微软雅黑" w:eastAsia="微软雅黑" w:hAnsi="微软雅黑"/>
                <w:bCs/>
                <w:lang w:val="en-US" w:eastAsia="zh-CN"/>
              </w:rPr>
            </w:pPr>
            <w:r w:rsidRPr="00122D23">
              <w:rPr>
                <w:rFonts w:ascii="微软雅黑" w:eastAsia="微软雅黑" w:hAnsi="微软雅黑" w:hint="eastAsia"/>
                <w:bCs/>
                <w:lang w:val="en-US" w:eastAsia="zh-CN"/>
              </w:rPr>
              <w:t>说明</w:t>
            </w:r>
            <w:r w:rsidRPr="00122D23">
              <w:rPr>
                <w:rFonts w:ascii="微软雅黑" w:eastAsia="微软雅黑" w:hAnsi="微软雅黑"/>
                <w:bCs/>
                <w:lang w:val="en-US" w:eastAsia="zh-CN"/>
              </w:rPr>
              <w:t>：</w:t>
            </w:r>
          </w:p>
          <w:p w14:paraId="1C584124" w14:textId="77777777" w:rsidR="006312BC" w:rsidRPr="00BB7BDD" w:rsidRDefault="00211ABF">
            <w:pPr>
              <w:rPr>
                <w:rFonts w:ascii="微软雅黑" w:eastAsia="微软雅黑" w:hAnsi="微软雅黑"/>
                <w:bCs/>
                <w:color w:val="FF0000"/>
                <w:lang w:val="en-US" w:eastAsia="zh-CN"/>
              </w:rPr>
            </w:pPr>
            <w:r w:rsidRPr="00BB7BDD">
              <w:rPr>
                <w:rFonts w:ascii="微软雅黑" w:eastAsia="微软雅黑" w:hAnsi="微软雅黑"/>
                <w:bCs/>
                <w:color w:val="FF0000"/>
                <w:lang w:val="en-US" w:eastAsia="zh-CN"/>
              </w:rPr>
              <w:t>当</w:t>
            </w:r>
            <w:r w:rsidRPr="00BB7BDD">
              <w:rPr>
                <w:rFonts w:ascii="微软雅黑" w:eastAsia="微软雅黑" w:hAnsi="微软雅黑" w:hint="eastAsia"/>
                <w:bCs/>
                <w:color w:val="FF0000"/>
                <w:lang w:val="en-US" w:eastAsia="zh-CN"/>
              </w:rPr>
              <w:t>用户</w:t>
            </w:r>
            <w:r w:rsidRPr="00BB7BDD">
              <w:rPr>
                <w:rFonts w:ascii="微软雅黑" w:eastAsia="微软雅黑" w:hAnsi="微软雅黑"/>
                <w:bCs/>
                <w:color w:val="FF0000"/>
                <w:lang w:val="en-US" w:eastAsia="zh-CN"/>
              </w:rPr>
              <w:t>填写小写字母时，</w:t>
            </w:r>
            <w:r w:rsidRPr="00BB7BDD">
              <w:rPr>
                <w:rFonts w:ascii="微软雅黑" w:eastAsia="微软雅黑" w:hAnsi="微软雅黑" w:hint="eastAsia"/>
                <w:bCs/>
                <w:color w:val="FF0000"/>
                <w:lang w:val="en-US" w:eastAsia="zh-CN"/>
              </w:rPr>
              <w:t>前端</w:t>
            </w:r>
            <w:r w:rsidRPr="00BB7BDD">
              <w:rPr>
                <w:rFonts w:ascii="微软雅黑" w:eastAsia="微软雅黑" w:hAnsi="微软雅黑"/>
                <w:bCs/>
                <w:color w:val="FF0000"/>
                <w:lang w:val="en-US" w:eastAsia="zh-CN"/>
              </w:rPr>
              <w:t>自动将小写转化为大写字母</w:t>
            </w:r>
            <w:r w:rsidR="006312BC" w:rsidRPr="00BB7BDD">
              <w:rPr>
                <w:rFonts w:ascii="微软雅黑" w:eastAsia="微软雅黑" w:hAnsi="微软雅黑" w:hint="eastAsia"/>
                <w:bCs/>
                <w:color w:val="FF0000"/>
                <w:lang w:val="en-US" w:eastAsia="zh-CN"/>
              </w:rPr>
              <w:t>；</w:t>
            </w:r>
          </w:p>
          <w:p w14:paraId="00C7BBC7" w14:textId="77777777" w:rsidR="006312BC" w:rsidRPr="00122D23" w:rsidRDefault="006312BC">
            <w:pPr>
              <w:rPr>
                <w:rFonts w:ascii="微软雅黑" w:eastAsia="微软雅黑" w:hAnsi="微软雅黑"/>
                <w:bCs/>
                <w:lang w:val="en-US" w:eastAsia="zh-CN"/>
              </w:rPr>
            </w:pPr>
            <w:r>
              <w:rPr>
                <w:rFonts w:ascii="微软雅黑" w:eastAsia="微软雅黑" w:hAnsi="微软雅黑" w:hint="eastAsia"/>
                <w:bCs/>
                <w:lang w:val="en-US" w:eastAsia="zh-CN"/>
              </w:rPr>
              <w:t>点击</w:t>
            </w:r>
            <w:r>
              <w:rPr>
                <w:noProof/>
                <w:lang w:val="en-US" w:eastAsia="zh-CN"/>
              </w:rPr>
              <w:drawing>
                <wp:inline distT="0" distB="0" distL="0" distR="0" wp14:anchorId="184AD9B5" wp14:editId="0A8EBFB0">
                  <wp:extent cx="257175" cy="2571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 cy="257175"/>
                          </a:xfrm>
                          <a:prstGeom prst="rect">
                            <a:avLst/>
                          </a:prstGeom>
                        </pic:spPr>
                      </pic:pic>
                    </a:graphicData>
                  </a:graphic>
                </wp:inline>
              </w:drawing>
            </w:r>
            <w:r>
              <w:rPr>
                <w:rFonts w:ascii="微软雅黑" w:eastAsia="微软雅黑" w:hAnsi="微软雅黑" w:hint="eastAsia"/>
                <w:bCs/>
                <w:lang w:val="en-US" w:eastAsia="zh-CN"/>
              </w:rPr>
              <w:t>清空文本框（所有文本框同该规则）</w:t>
            </w:r>
          </w:p>
        </w:tc>
      </w:tr>
      <w:tr w:rsidR="00E96B5F" w:rsidRPr="00122D23" w14:paraId="4348F75D" w14:textId="77777777" w:rsidTr="001418B8">
        <w:trPr>
          <w:trHeight w:val="405"/>
          <w:jc w:val="center"/>
        </w:trPr>
        <w:tc>
          <w:tcPr>
            <w:tcW w:w="1271" w:type="dxa"/>
            <w:shd w:val="clear" w:color="auto" w:fill="FFFFFF"/>
            <w:vAlign w:val="center"/>
          </w:tcPr>
          <w:p w14:paraId="5F72444A" w14:textId="77777777" w:rsidR="00E96B5F" w:rsidRPr="00122D23" w:rsidRDefault="006312BC" w:rsidP="00276BAE">
            <w:pPr>
              <w:rPr>
                <w:rFonts w:ascii="微软雅黑" w:eastAsia="微软雅黑" w:hAnsi="微软雅黑" w:cs="微软雅黑"/>
                <w:bCs/>
                <w:lang w:eastAsia="zh-CN"/>
              </w:rPr>
            </w:pPr>
            <w:r>
              <w:rPr>
                <w:rFonts w:ascii="微软雅黑" w:eastAsia="微软雅黑" w:hAnsi="微软雅黑" w:cs="微软雅黑" w:hint="eastAsia"/>
                <w:bCs/>
                <w:lang w:eastAsia="zh-CN"/>
              </w:rPr>
              <w:lastRenderedPageBreak/>
              <w:t>一键匹配</w:t>
            </w:r>
          </w:p>
        </w:tc>
        <w:tc>
          <w:tcPr>
            <w:tcW w:w="7234" w:type="dxa"/>
            <w:shd w:val="clear" w:color="auto" w:fill="FFFFFF"/>
            <w:vAlign w:val="center"/>
          </w:tcPr>
          <w:p w14:paraId="3DB2C3B5" w14:textId="77777777" w:rsidR="00E96B5F" w:rsidRDefault="006312BC">
            <w:pPr>
              <w:rPr>
                <w:rFonts w:ascii="微软雅黑" w:hAnsi="微软雅黑" w:cs="微软雅黑"/>
                <w:noProof/>
              </w:rPr>
            </w:pPr>
            <w:r>
              <w:rPr>
                <w:rFonts w:ascii="微软雅黑" w:eastAsia="微软雅黑" w:hAnsi="微软雅黑" w:cs="微软雅黑" w:hint="eastAsia"/>
                <w:noProof/>
                <w:lang w:eastAsia="zh-CN"/>
              </w:rPr>
              <w:t>图示：</w:t>
            </w:r>
          </w:p>
          <w:p w14:paraId="0E0AB972" w14:textId="77777777" w:rsidR="006312BC" w:rsidRPr="006312BC" w:rsidRDefault="006312BC">
            <w:pPr>
              <w:rPr>
                <w:rFonts w:ascii="微软雅黑" w:eastAsiaTheme="minorEastAsia" w:hAnsi="微软雅黑"/>
                <w:lang w:val="en-US" w:eastAsia="zh-CN"/>
              </w:rPr>
            </w:pPr>
            <w:r>
              <w:rPr>
                <w:noProof/>
                <w:lang w:val="en-US" w:eastAsia="zh-CN"/>
              </w:rPr>
              <w:drawing>
                <wp:inline distT="0" distB="0" distL="0" distR="0" wp14:anchorId="215C68A1" wp14:editId="7126A9F9">
                  <wp:extent cx="1000125" cy="4095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0125" cy="409575"/>
                          </a:xfrm>
                          <a:prstGeom prst="rect">
                            <a:avLst/>
                          </a:prstGeom>
                        </pic:spPr>
                      </pic:pic>
                    </a:graphicData>
                  </a:graphic>
                </wp:inline>
              </w:drawing>
            </w:r>
            <w:r>
              <w:rPr>
                <w:noProof/>
              </w:rPr>
              <w:t xml:space="preserve"> </w:t>
            </w:r>
            <w:r>
              <w:rPr>
                <w:noProof/>
                <w:lang w:val="en-US" w:eastAsia="zh-CN"/>
              </w:rPr>
              <w:drawing>
                <wp:inline distT="0" distB="0" distL="0" distR="0" wp14:anchorId="7353AC37" wp14:editId="6C02B66F">
                  <wp:extent cx="1019175" cy="4095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19175" cy="409575"/>
                          </a:xfrm>
                          <a:prstGeom prst="rect">
                            <a:avLst/>
                          </a:prstGeom>
                        </pic:spPr>
                      </pic:pic>
                    </a:graphicData>
                  </a:graphic>
                </wp:inline>
              </w:drawing>
            </w:r>
          </w:p>
          <w:p w14:paraId="4C78F0DA" w14:textId="77777777" w:rsidR="004F28EF" w:rsidRDefault="004F28EF">
            <w:pPr>
              <w:rPr>
                <w:rFonts w:ascii="微软雅黑" w:eastAsia="微软雅黑" w:hAnsi="微软雅黑"/>
                <w:lang w:val="en-US" w:eastAsia="zh-CN"/>
              </w:rPr>
            </w:pPr>
            <w:r>
              <w:rPr>
                <w:rFonts w:ascii="微软雅黑" w:eastAsia="微软雅黑" w:hAnsi="微软雅黑" w:hint="eastAsia"/>
                <w:lang w:val="en-US" w:eastAsia="zh-CN"/>
              </w:rPr>
              <w:t>前置条件：</w:t>
            </w:r>
          </w:p>
          <w:p w14:paraId="56BCBC00" w14:textId="77777777" w:rsidR="004F28EF" w:rsidRDefault="004F28EF">
            <w:pPr>
              <w:rPr>
                <w:rFonts w:ascii="微软雅黑" w:eastAsia="微软雅黑" w:hAnsi="微软雅黑"/>
                <w:lang w:val="en-US" w:eastAsia="zh-CN"/>
              </w:rPr>
            </w:pPr>
            <w:r>
              <w:rPr>
                <w:rFonts w:ascii="微软雅黑" w:eastAsia="微软雅黑" w:hAnsi="微软雅黑" w:hint="eastAsia"/>
                <w:lang w:val="en-US" w:eastAsia="zh-CN"/>
              </w:rPr>
              <w:t>必须正确输入车架号，</w:t>
            </w:r>
            <w:bookmarkStart w:id="40" w:name="OLE_LINK1"/>
            <w:bookmarkStart w:id="41" w:name="OLE_LINK2"/>
            <w:r w:rsidR="006312BC">
              <w:rPr>
                <w:rFonts w:ascii="微软雅黑" w:eastAsia="微软雅黑" w:hAnsi="微软雅黑" w:hint="eastAsia"/>
                <w:lang w:val="en-US" w:eastAsia="zh-CN"/>
              </w:rPr>
              <w:t>一键匹配</w:t>
            </w:r>
            <w:r>
              <w:rPr>
                <w:rFonts w:ascii="微软雅黑" w:eastAsia="微软雅黑" w:hAnsi="微软雅黑" w:hint="eastAsia"/>
                <w:lang w:val="en-US" w:eastAsia="zh-CN"/>
              </w:rPr>
              <w:t>按钮高亮显示可点击状态</w:t>
            </w:r>
            <w:r w:rsidR="00276BAE">
              <w:rPr>
                <w:rFonts w:ascii="微软雅黑" w:eastAsia="微软雅黑" w:hAnsi="微软雅黑" w:hint="eastAsia"/>
                <w:lang w:val="en-US" w:eastAsia="zh-CN"/>
              </w:rPr>
              <w:t>；</w:t>
            </w:r>
            <w:bookmarkEnd w:id="40"/>
            <w:bookmarkEnd w:id="41"/>
          </w:p>
          <w:p w14:paraId="21853FEB" w14:textId="77777777" w:rsidR="00E96B5F" w:rsidRPr="00122D23" w:rsidRDefault="00211ABF">
            <w:pPr>
              <w:rPr>
                <w:rFonts w:ascii="微软雅黑" w:eastAsia="微软雅黑" w:hAnsi="微软雅黑"/>
                <w:lang w:val="en-US" w:eastAsia="zh-CN"/>
              </w:rPr>
            </w:pPr>
            <w:r w:rsidRPr="00122D23">
              <w:rPr>
                <w:rFonts w:ascii="微软雅黑" w:eastAsia="微软雅黑" w:hAnsi="微软雅黑" w:hint="eastAsia"/>
                <w:lang w:val="en-US" w:eastAsia="zh-CN"/>
              </w:rPr>
              <w:t>按钮功能：</w:t>
            </w:r>
          </w:p>
          <w:p w14:paraId="0FF1CDC6" w14:textId="77777777" w:rsidR="00E96B5F" w:rsidRDefault="001C7E16" w:rsidP="001C7E16">
            <w:pPr>
              <w:numPr>
                <w:ilvl w:val="0"/>
                <w:numId w:val="15"/>
              </w:numPr>
              <w:rPr>
                <w:rFonts w:ascii="微软雅黑" w:eastAsia="微软雅黑" w:hAnsi="微软雅黑"/>
                <w:lang w:val="en-US" w:eastAsia="zh-CN"/>
              </w:rPr>
            </w:pPr>
            <w:r w:rsidRPr="00122D23">
              <w:rPr>
                <w:rFonts w:ascii="微软雅黑" w:eastAsia="微软雅黑" w:hAnsi="微软雅黑" w:hint="eastAsia"/>
                <w:lang w:val="en-US" w:eastAsia="zh-CN"/>
              </w:rPr>
              <w:t>同步系统内已保存信息</w:t>
            </w:r>
            <w:r w:rsidR="00BB7BDD">
              <w:rPr>
                <w:rFonts w:ascii="微软雅黑" w:eastAsia="微软雅黑" w:hAnsi="微软雅黑" w:hint="eastAsia"/>
                <w:lang w:val="en-US" w:eastAsia="zh-CN"/>
              </w:rPr>
              <w:t>（之前录入过的暂存信息）</w:t>
            </w:r>
            <w:r w:rsidR="00276BAE">
              <w:rPr>
                <w:rFonts w:ascii="微软雅黑" w:eastAsia="微软雅黑" w:hAnsi="微软雅黑" w:hint="eastAsia"/>
                <w:lang w:val="en-US" w:eastAsia="zh-CN"/>
              </w:rPr>
              <w:t>；</w:t>
            </w:r>
          </w:p>
          <w:p w14:paraId="4A6FEFA2" w14:textId="77777777" w:rsidR="001C7E16" w:rsidRPr="001C7E16" w:rsidRDefault="001C7E16" w:rsidP="001C7E16">
            <w:pPr>
              <w:numPr>
                <w:ilvl w:val="0"/>
                <w:numId w:val="15"/>
              </w:numPr>
              <w:rPr>
                <w:rFonts w:ascii="微软雅黑" w:eastAsia="微软雅黑" w:hAnsi="微软雅黑"/>
                <w:lang w:val="en-US" w:eastAsia="zh-CN"/>
              </w:rPr>
            </w:pPr>
            <w:r w:rsidRPr="00122D23">
              <w:rPr>
                <w:rFonts w:ascii="微软雅黑" w:eastAsia="微软雅黑" w:hAnsi="微软雅黑" w:hint="eastAsia"/>
                <w:lang w:val="en-US" w:eastAsia="zh-CN"/>
              </w:rPr>
              <w:t>根据车架号从长安带出车辆信息并自动填充“车辆型号”“发动机号”</w:t>
            </w:r>
          </w:p>
        </w:tc>
      </w:tr>
      <w:tr w:rsidR="00E96B5F" w:rsidRPr="00122D23" w14:paraId="6DCC4ABC" w14:textId="77777777" w:rsidTr="001418B8">
        <w:trPr>
          <w:trHeight w:val="405"/>
          <w:jc w:val="center"/>
        </w:trPr>
        <w:tc>
          <w:tcPr>
            <w:tcW w:w="1271" w:type="dxa"/>
            <w:shd w:val="clear" w:color="auto" w:fill="FFFFFF"/>
            <w:vAlign w:val="center"/>
          </w:tcPr>
          <w:p w14:paraId="614678A2" w14:textId="77777777" w:rsidR="00E96B5F" w:rsidRPr="00122D23" w:rsidRDefault="00D478E0" w:rsidP="00276BAE">
            <w:pPr>
              <w:rPr>
                <w:rFonts w:ascii="微软雅黑" w:eastAsia="微软雅黑" w:hAnsi="微软雅黑"/>
                <w:bCs/>
                <w:lang w:val="en-US" w:eastAsia="zh-CN"/>
              </w:rPr>
            </w:pPr>
            <w:r>
              <w:rPr>
                <w:rFonts w:ascii="微软雅黑" w:eastAsia="微软雅黑" w:hAnsi="微软雅黑" w:hint="eastAsia"/>
                <w:bCs/>
                <w:lang w:eastAsia="zh-CN"/>
              </w:rPr>
              <w:t>车型</w:t>
            </w:r>
            <w:r w:rsidR="00211ABF" w:rsidRPr="00122D23">
              <w:rPr>
                <w:rFonts w:ascii="微软雅黑" w:eastAsia="微软雅黑" w:hAnsi="微软雅黑" w:hint="eastAsia"/>
                <w:bCs/>
                <w:lang w:val="en-US" w:eastAsia="zh-CN"/>
              </w:rPr>
              <w:t>查询</w:t>
            </w:r>
          </w:p>
        </w:tc>
        <w:tc>
          <w:tcPr>
            <w:tcW w:w="7234" w:type="dxa"/>
            <w:shd w:val="clear" w:color="auto" w:fill="FFFFFF"/>
            <w:vAlign w:val="center"/>
          </w:tcPr>
          <w:p w14:paraId="678ED47D" w14:textId="77777777" w:rsidR="00006E9F" w:rsidRDefault="00211ABF">
            <w:pPr>
              <w:rPr>
                <w:rFonts w:ascii="微软雅黑" w:eastAsia="微软雅黑" w:hAnsi="微软雅黑"/>
                <w:bCs/>
                <w:lang w:eastAsia="zh-CN"/>
              </w:rPr>
            </w:pPr>
            <w:r w:rsidRPr="00276BAE">
              <w:rPr>
                <w:rFonts w:ascii="微软雅黑" w:eastAsia="微软雅黑" w:hAnsi="微软雅黑" w:hint="eastAsia"/>
                <w:bCs/>
                <w:lang w:eastAsia="zh-CN"/>
              </w:rPr>
              <w:t>获取方式：</w:t>
            </w:r>
          </w:p>
          <w:p w14:paraId="6D7A9FFE" w14:textId="77777777" w:rsidR="00E96B5F" w:rsidRDefault="00211ABF">
            <w:pPr>
              <w:rPr>
                <w:rFonts w:ascii="微软雅黑" w:eastAsia="微软雅黑" w:hAnsi="微软雅黑"/>
                <w:lang w:val="en-US" w:eastAsia="zh-CN"/>
              </w:rPr>
            </w:pPr>
            <w:r w:rsidRPr="00276BAE">
              <w:rPr>
                <w:rFonts w:ascii="微软雅黑" w:eastAsia="微软雅黑" w:hAnsi="微软雅黑" w:hint="eastAsia"/>
                <w:bCs/>
                <w:lang w:eastAsia="zh-CN"/>
              </w:rPr>
              <w:t>用户自行手动填写</w:t>
            </w:r>
            <w:r w:rsidRPr="00276BAE">
              <w:rPr>
                <w:rFonts w:ascii="微软雅黑" w:eastAsia="微软雅黑" w:hAnsi="微软雅黑" w:hint="eastAsia"/>
                <w:bCs/>
                <w:lang w:val="en-US" w:eastAsia="zh-CN"/>
              </w:rPr>
              <w:t>车型后</w:t>
            </w:r>
            <w:r w:rsidR="00D478E0">
              <w:rPr>
                <w:rFonts w:ascii="微软雅黑" w:eastAsia="微软雅黑" w:hAnsi="微软雅黑" w:hint="eastAsia"/>
                <w:lang w:val="en-US" w:eastAsia="zh-CN"/>
              </w:rPr>
              <w:t>“搜索”按钮高亮显示可点击状态；</w:t>
            </w:r>
          </w:p>
          <w:p w14:paraId="1458B249" w14:textId="77777777" w:rsidR="00006E9F" w:rsidRDefault="00006E9F">
            <w:pPr>
              <w:rPr>
                <w:rFonts w:ascii="微软雅黑" w:eastAsia="微软雅黑" w:hAnsi="微软雅黑"/>
                <w:lang w:val="en-US" w:eastAsia="zh-CN"/>
              </w:rPr>
            </w:pPr>
            <w:r w:rsidRPr="00006E9F">
              <w:rPr>
                <w:rFonts w:ascii="微软雅黑" w:eastAsia="微软雅黑" w:hAnsi="微软雅黑"/>
                <w:noProof/>
                <w:lang w:val="en-US" w:eastAsia="zh-CN"/>
              </w:rPr>
              <w:drawing>
                <wp:inline distT="0" distB="0" distL="0" distR="0" wp14:anchorId="3F1DB54A" wp14:editId="71C0A030">
                  <wp:extent cx="981075" cy="476250"/>
                  <wp:effectExtent l="0" t="0" r="9525" b="0"/>
                  <wp:docPr id="3" name="图片 3" descr="c:\Temp\1540195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54019518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 cy="476250"/>
                          </a:xfrm>
                          <a:prstGeom prst="rect">
                            <a:avLst/>
                          </a:prstGeom>
                          <a:noFill/>
                          <a:ln>
                            <a:noFill/>
                          </a:ln>
                        </pic:spPr>
                      </pic:pic>
                    </a:graphicData>
                  </a:graphic>
                </wp:inline>
              </w:drawing>
            </w:r>
          </w:p>
          <w:p w14:paraId="29BC5A49" w14:textId="77777777" w:rsidR="00D478E0" w:rsidRPr="00276BAE" w:rsidRDefault="00D478E0">
            <w:pPr>
              <w:rPr>
                <w:rFonts w:ascii="微软雅黑" w:eastAsia="微软雅黑" w:hAnsi="微软雅黑"/>
                <w:bCs/>
                <w:lang w:val="en-US" w:eastAsia="zh-CN"/>
              </w:rPr>
            </w:pPr>
            <w:r>
              <w:rPr>
                <w:rFonts w:ascii="微软雅黑" w:eastAsia="微软雅黑" w:hAnsi="微软雅黑" w:hint="eastAsia"/>
                <w:bCs/>
                <w:lang w:val="en-US" w:eastAsia="zh-CN"/>
              </w:rPr>
              <w:t>点击搜索按钮后跳出弹窗</w:t>
            </w:r>
          </w:p>
          <w:p w14:paraId="39E06C1A" w14:textId="77777777" w:rsidR="00E96B5F" w:rsidRPr="00276BAE" w:rsidRDefault="00D478E0">
            <w:pPr>
              <w:rPr>
                <w:rFonts w:ascii="微软雅黑" w:eastAsia="微软雅黑" w:hAnsi="微软雅黑"/>
                <w:bCs/>
                <w:lang w:val="en-US" w:eastAsia="zh-CN"/>
              </w:rPr>
            </w:pPr>
            <w:r>
              <w:rPr>
                <w:rFonts w:ascii="微软雅黑" w:eastAsia="微软雅黑" w:hAnsi="微软雅黑" w:hint="eastAsia"/>
                <w:bCs/>
                <w:lang w:val="en-US" w:eastAsia="zh-CN"/>
              </w:rPr>
              <w:t>通过用户输入的信息进行模糊查询，查询结果在弹窗中显示</w:t>
            </w:r>
          </w:p>
          <w:p w14:paraId="719FE328" w14:textId="77777777" w:rsidR="00276BAE" w:rsidRPr="00276BAE" w:rsidRDefault="00211ABF">
            <w:pPr>
              <w:rPr>
                <w:rFonts w:ascii="微软雅黑" w:eastAsia="微软雅黑" w:hAnsi="微软雅黑"/>
                <w:bCs/>
                <w:lang w:val="en-US" w:eastAsia="zh-CN"/>
              </w:rPr>
            </w:pPr>
            <w:r w:rsidRPr="00276BAE">
              <w:rPr>
                <w:rFonts w:ascii="微软雅黑" w:eastAsia="微软雅黑" w:hAnsi="微软雅黑" w:hint="eastAsia"/>
                <w:bCs/>
                <w:lang w:val="en-US" w:eastAsia="zh-CN"/>
              </w:rPr>
              <w:t>默认状态：</w:t>
            </w:r>
          </w:p>
          <w:p w14:paraId="1DDA5AD6" w14:textId="77777777" w:rsidR="00E96B5F" w:rsidRPr="00276BAE" w:rsidRDefault="00211ABF" w:rsidP="00276BAE">
            <w:pPr>
              <w:pStyle w:val="afff3"/>
              <w:numPr>
                <w:ilvl w:val="0"/>
                <w:numId w:val="28"/>
              </w:numPr>
              <w:ind w:firstLineChars="0"/>
              <w:rPr>
                <w:rFonts w:ascii="微软雅黑" w:eastAsia="微软雅黑" w:hAnsi="微软雅黑"/>
                <w:bCs/>
              </w:rPr>
            </w:pPr>
            <w:r w:rsidRPr="00276BAE">
              <w:rPr>
                <w:rFonts w:ascii="微软雅黑" w:eastAsia="微软雅黑" w:hAnsi="微软雅黑" w:hint="eastAsia"/>
                <w:bCs/>
              </w:rPr>
              <w:t>第一次</w:t>
            </w:r>
            <w:r w:rsidRPr="00276BAE">
              <w:rPr>
                <w:rFonts w:ascii="微软雅黑" w:eastAsia="微软雅黑" w:hAnsi="微软雅黑"/>
                <w:bCs/>
              </w:rPr>
              <w:t>进入</w:t>
            </w:r>
            <w:r w:rsidRPr="00276BAE">
              <w:rPr>
                <w:rFonts w:ascii="微软雅黑" w:eastAsia="微软雅黑" w:hAnsi="微软雅黑" w:hint="eastAsia"/>
                <w:bCs/>
              </w:rPr>
              <w:t>时</w:t>
            </w:r>
            <w:r w:rsidRPr="00276BAE">
              <w:rPr>
                <w:rFonts w:ascii="微软雅黑" w:eastAsia="微软雅黑" w:hAnsi="微软雅黑"/>
                <w:bCs/>
              </w:rPr>
              <w:t>显示：</w:t>
            </w:r>
            <w:r w:rsidRPr="00276BAE">
              <w:rPr>
                <w:rFonts w:ascii="微软雅黑" w:eastAsia="微软雅黑" w:hAnsi="微软雅黑" w:hint="eastAsia"/>
                <w:bCs/>
              </w:rPr>
              <w:t>请输入</w:t>
            </w:r>
            <w:r w:rsidRPr="00276BAE">
              <w:rPr>
                <w:rFonts w:ascii="微软雅黑" w:eastAsia="微软雅黑" w:hAnsi="微软雅黑"/>
                <w:bCs/>
              </w:rPr>
              <w:t>车辆型号</w:t>
            </w:r>
            <w:r w:rsidR="00276BAE">
              <w:rPr>
                <w:rFonts w:ascii="微软雅黑" w:eastAsia="微软雅黑" w:hAnsi="微软雅黑" w:hint="eastAsia"/>
                <w:bCs/>
              </w:rPr>
              <w:t>；</w:t>
            </w:r>
          </w:p>
          <w:p w14:paraId="5CDB8D65" w14:textId="77777777" w:rsidR="00E96B5F" w:rsidRPr="00276BAE" w:rsidRDefault="00276BAE" w:rsidP="00276BAE">
            <w:pPr>
              <w:rPr>
                <w:rFonts w:ascii="微软雅黑" w:eastAsia="微软雅黑" w:hAnsi="微软雅黑"/>
                <w:bCs/>
              </w:rPr>
            </w:pPr>
            <w:r w:rsidRPr="00276BAE">
              <w:rPr>
                <w:rFonts w:ascii="微软雅黑" w:eastAsia="微软雅黑" w:hAnsi="微软雅黑" w:hint="eastAsia"/>
                <w:bCs/>
                <w:lang w:eastAsia="zh-CN"/>
              </w:rPr>
              <w:t>2、</w:t>
            </w:r>
            <w:r w:rsidR="00211ABF" w:rsidRPr="00276BAE">
              <w:rPr>
                <w:rFonts w:ascii="微软雅黑" w:eastAsia="微软雅黑" w:hAnsi="微软雅黑"/>
                <w:bCs/>
              </w:rPr>
              <w:t>如从</w:t>
            </w:r>
            <w:r w:rsidR="00211ABF" w:rsidRPr="00276BAE">
              <w:rPr>
                <w:rFonts w:ascii="微软雅黑" w:eastAsia="微软雅黑" w:hAnsi="微软雅黑" w:cs="微软雅黑" w:hint="eastAsia"/>
                <w:bCs/>
              </w:rPr>
              <w:t>弹</w:t>
            </w:r>
            <w:r w:rsidR="00211ABF" w:rsidRPr="00276BAE">
              <w:rPr>
                <w:rFonts w:ascii="微软雅黑" w:eastAsia="微软雅黑" w:hAnsi="微软雅黑" w:cs="MS Mincho"/>
                <w:bCs/>
              </w:rPr>
              <w:t>窗返回</w:t>
            </w:r>
            <w:r w:rsidR="00211ABF" w:rsidRPr="00276BAE">
              <w:rPr>
                <w:rFonts w:ascii="微软雅黑" w:eastAsia="微软雅黑" w:hAnsi="微软雅黑" w:cs="微软雅黑" w:hint="eastAsia"/>
                <w:bCs/>
              </w:rPr>
              <w:t>时</w:t>
            </w:r>
            <w:r w:rsidR="00211ABF" w:rsidRPr="00276BAE">
              <w:rPr>
                <w:rFonts w:ascii="微软雅黑" w:eastAsia="微软雅黑" w:hAnsi="微软雅黑" w:cs="MS Mincho"/>
                <w:bCs/>
              </w:rPr>
              <w:t>信息</w:t>
            </w:r>
            <w:r w:rsidR="00211ABF" w:rsidRPr="00276BAE">
              <w:rPr>
                <w:rFonts w:ascii="微软雅黑" w:eastAsia="微软雅黑" w:hAnsi="微软雅黑" w:cs="微软雅黑" w:hint="eastAsia"/>
                <w:bCs/>
              </w:rPr>
              <w:t>为搜索</w:t>
            </w:r>
            <w:r w:rsidR="006312BC">
              <w:rPr>
                <w:rFonts w:ascii="微软雅黑" w:eastAsia="微软雅黑" w:hAnsi="微软雅黑" w:cs="微软雅黑" w:hint="eastAsia"/>
                <w:bCs/>
                <w:lang w:eastAsia="zh-CN"/>
              </w:rPr>
              <w:t>车型</w:t>
            </w:r>
            <w:r w:rsidR="00211ABF" w:rsidRPr="00276BAE">
              <w:rPr>
                <w:rFonts w:ascii="微软雅黑" w:eastAsia="微软雅黑" w:hAnsi="微软雅黑" w:cs="MS Mincho"/>
                <w:bCs/>
              </w:rPr>
              <w:t>最后一次填写信息</w:t>
            </w:r>
            <w:r>
              <w:rPr>
                <w:rFonts w:ascii="微软雅黑" w:eastAsia="微软雅黑" w:hAnsi="微软雅黑" w:cs="MS Mincho" w:hint="eastAsia"/>
                <w:bCs/>
                <w:lang w:eastAsia="zh-CN"/>
              </w:rPr>
              <w:t>。</w:t>
            </w:r>
            <w:r w:rsidR="006312BC">
              <w:rPr>
                <w:rFonts w:ascii="微软雅黑" w:eastAsia="微软雅黑" w:hAnsi="微软雅黑" w:cs="MS Mincho" w:hint="eastAsia"/>
                <w:bCs/>
                <w:lang w:eastAsia="zh-CN"/>
              </w:rPr>
              <w:t>（示例：搜索“长安”，返回时搜索框依然显示“长安”）</w:t>
            </w:r>
          </w:p>
        </w:tc>
      </w:tr>
      <w:tr w:rsidR="00E96B5F" w:rsidRPr="00122D23" w14:paraId="2EEFF5C8" w14:textId="77777777" w:rsidTr="001418B8">
        <w:trPr>
          <w:trHeight w:val="405"/>
          <w:jc w:val="center"/>
        </w:trPr>
        <w:tc>
          <w:tcPr>
            <w:tcW w:w="1271" w:type="dxa"/>
            <w:shd w:val="clear" w:color="auto" w:fill="FFFFFF"/>
            <w:vAlign w:val="center"/>
          </w:tcPr>
          <w:p w14:paraId="515BEF7A" w14:textId="77777777" w:rsidR="00E96B5F" w:rsidRPr="00122D23" w:rsidRDefault="00211ABF" w:rsidP="00276BAE">
            <w:pPr>
              <w:rPr>
                <w:rFonts w:ascii="微软雅黑" w:eastAsia="微软雅黑" w:hAnsi="微软雅黑"/>
                <w:bCs/>
                <w:lang w:val="en-US" w:eastAsia="zh-CN"/>
              </w:rPr>
            </w:pPr>
            <w:r w:rsidRPr="00122D23">
              <w:rPr>
                <w:rFonts w:ascii="微软雅黑" w:eastAsia="微软雅黑" w:hAnsi="微软雅黑" w:hint="eastAsia"/>
                <w:bCs/>
                <w:lang w:val="en-US" w:eastAsia="zh-CN"/>
              </w:rPr>
              <w:t>车辆查询（弹窗</w:t>
            </w:r>
            <w:r w:rsidR="0006317B">
              <w:rPr>
                <w:rFonts w:ascii="微软雅黑" w:eastAsia="微软雅黑" w:hAnsi="微软雅黑" w:hint="eastAsia"/>
                <w:bCs/>
                <w:lang w:val="en-US" w:eastAsia="zh-CN"/>
              </w:rPr>
              <w:t>，灯箱效果</w:t>
            </w:r>
            <w:r w:rsidRPr="00122D23">
              <w:rPr>
                <w:rFonts w:ascii="微软雅黑" w:eastAsia="微软雅黑" w:hAnsi="微软雅黑" w:hint="eastAsia"/>
                <w:bCs/>
                <w:lang w:val="en-US" w:eastAsia="zh-CN"/>
              </w:rPr>
              <w:t>）</w:t>
            </w:r>
          </w:p>
        </w:tc>
        <w:tc>
          <w:tcPr>
            <w:tcW w:w="7234" w:type="dxa"/>
            <w:shd w:val="clear" w:color="auto" w:fill="FFFFFF"/>
            <w:vAlign w:val="center"/>
          </w:tcPr>
          <w:p w14:paraId="4EFF0BC9" w14:textId="77777777" w:rsidR="00006E9F" w:rsidRDefault="00006E9F">
            <w:pPr>
              <w:rPr>
                <w:rFonts w:ascii="微软雅黑" w:eastAsia="微软雅黑" w:hAnsi="微软雅黑"/>
                <w:bCs/>
                <w:lang w:eastAsia="zh-CN"/>
              </w:rPr>
            </w:pPr>
            <w:r w:rsidRPr="00006E9F">
              <w:rPr>
                <w:rFonts w:ascii="微软雅黑" w:eastAsia="微软雅黑" w:hAnsi="微软雅黑"/>
                <w:bCs/>
                <w:noProof/>
                <w:lang w:val="en-US" w:eastAsia="zh-CN"/>
              </w:rPr>
              <w:drawing>
                <wp:inline distT="0" distB="0" distL="0" distR="0" wp14:anchorId="05CE3625" wp14:editId="52FFE1B6">
                  <wp:extent cx="3436620" cy="1754215"/>
                  <wp:effectExtent l="0" t="0" r="0" b="0"/>
                  <wp:docPr id="4" name="图片 4" descr="c:\Temp\WeChat Files\4255909577007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WeChat Files\4255909577007507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7544" cy="1759791"/>
                          </a:xfrm>
                          <a:prstGeom prst="rect">
                            <a:avLst/>
                          </a:prstGeom>
                          <a:noFill/>
                          <a:ln>
                            <a:noFill/>
                          </a:ln>
                        </pic:spPr>
                      </pic:pic>
                    </a:graphicData>
                  </a:graphic>
                </wp:inline>
              </w:drawing>
            </w:r>
          </w:p>
          <w:p w14:paraId="29741083" w14:textId="77777777" w:rsidR="00E96B5F" w:rsidRPr="00122D23" w:rsidRDefault="00211ABF">
            <w:pPr>
              <w:rPr>
                <w:rFonts w:ascii="微软雅黑" w:eastAsia="微软雅黑" w:hAnsi="微软雅黑"/>
              </w:rPr>
            </w:pPr>
            <w:r w:rsidRPr="00122D23">
              <w:rPr>
                <w:rFonts w:ascii="微软雅黑" w:eastAsia="微软雅黑" w:hAnsi="微软雅黑" w:hint="eastAsia"/>
                <w:bCs/>
                <w:lang w:eastAsia="zh-CN"/>
              </w:rPr>
              <w:t>获取方式：用户自行手动</w:t>
            </w:r>
            <w:r w:rsidRPr="00122D23">
              <w:rPr>
                <w:rFonts w:ascii="微软雅黑" w:eastAsia="微软雅黑" w:hAnsi="微软雅黑" w:hint="eastAsia"/>
                <w:bCs/>
                <w:lang w:val="en-US" w:eastAsia="zh-CN"/>
              </w:rPr>
              <w:t>选择</w:t>
            </w:r>
            <w:r w:rsidR="00276BAE">
              <w:rPr>
                <w:rFonts w:ascii="微软雅黑" w:eastAsia="微软雅黑" w:hAnsi="微软雅黑" w:hint="eastAsia"/>
                <w:bCs/>
                <w:lang w:val="en-US" w:eastAsia="zh-CN"/>
              </w:rPr>
              <w:t>；</w:t>
            </w:r>
          </w:p>
          <w:p w14:paraId="64AA3A0B" w14:textId="77777777" w:rsidR="006312BC" w:rsidRDefault="00211ABF">
            <w:pPr>
              <w:rPr>
                <w:rFonts w:ascii="微软雅黑" w:eastAsia="微软雅黑" w:hAnsi="微软雅黑"/>
                <w:lang w:val="en-US" w:eastAsia="zh-CN"/>
              </w:rPr>
            </w:pPr>
            <w:r w:rsidRPr="00122D23">
              <w:rPr>
                <w:rFonts w:ascii="微软雅黑" w:eastAsia="微软雅黑" w:hAnsi="微软雅黑" w:hint="eastAsia"/>
                <w:lang w:val="en-US" w:eastAsia="zh-CN"/>
              </w:rPr>
              <w:t>规则：</w:t>
            </w:r>
          </w:p>
          <w:p w14:paraId="7181AAA2" w14:textId="77777777" w:rsidR="00E96B5F" w:rsidRPr="00122D23" w:rsidRDefault="006312BC">
            <w:pPr>
              <w:rPr>
                <w:rFonts w:ascii="微软雅黑" w:eastAsia="微软雅黑" w:hAnsi="微软雅黑"/>
                <w:lang w:val="en-US" w:eastAsia="zh-CN"/>
              </w:rPr>
            </w:pPr>
            <w:r>
              <w:rPr>
                <w:rFonts w:ascii="微软雅黑" w:eastAsia="微软雅黑" w:hAnsi="微软雅黑" w:hint="eastAsia"/>
                <w:lang w:val="en-US" w:eastAsia="zh-CN"/>
              </w:rPr>
              <w:t>1、</w:t>
            </w:r>
            <w:r w:rsidR="00211ABF" w:rsidRPr="00122D23">
              <w:rPr>
                <w:rFonts w:ascii="微软雅黑" w:eastAsia="微软雅黑" w:hAnsi="微软雅黑" w:hint="eastAsia"/>
                <w:lang w:val="en-US" w:eastAsia="zh-CN"/>
              </w:rPr>
              <w:t>选定车型后，点击确定，返回主页</w:t>
            </w:r>
            <w:r w:rsidR="00276BAE">
              <w:rPr>
                <w:rFonts w:ascii="微软雅黑" w:eastAsia="微软雅黑" w:hAnsi="微软雅黑" w:hint="eastAsia"/>
                <w:lang w:val="en-US" w:eastAsia="zh-CN"/>
              </w:rPr>
              <w:t>，</w:t>
            </w:r>
            <w:r w:rsidR="00211ABF" w:rsidRPr="00122D23">
              <w:rPr>
                <w:rFonts w:ascii="微软雅黑" w:eastAsia="微软雅黑" w:hAnsi="微软雅黑" w:hint="eastAsia"/>
                <w:lang w:val="en-US" w:eastAsia="zh-CN"/>
              </w:rPr>
              <w:t>车辆信息自动填充到车型详情</w:t>
            </w:r>
            <w:r w:rsidR="00006E9F">
              <w:rPr>
                <w:rFonts w:ascii="微软雅黑" w:eastAsia="微软雅黑" w:hAnsi="微软雅黑" w:hint="eastAsia"/>
                <w:lang w:val="en-US" w:eastAsia="zh-CN"/>
              </w:rPr>
              <w:t>中</w:t>
            </w:r>
            <w:r w:rsidR="00276BAE">
              <w:rPr>
                <w:rFonts w:ascii="微软雅黑" w:eastAsia="微软雅黑" w:hAnsi="微软雅黑" w:hint="eastAsia"/>
                <w:lang w:val="en-US" w:eastAsia="zh-CN"/>
              </w:rPr>
              <w:t>；</w:t>
            </w:r>
          </w:p>
          <w:p w14:paraId="167C059C" w14:textId="77777777" w:rsidR="00E96B5F" w:rsidRPr="00006E9F" w:rsidRDefault="006312BC">
            <w:pPr>
              <w:rPr>
                <w:rFonts w:ascii="微软雅黑" w:eastAsia="微软雅黑" w:hAnsi="微软雅黑"/>
                <w:lang w:val="en-US" w:eastAsia="zh-CN"/>
              </w:rPr>
            </w:pPr>
            <w:r>
              <w:rPr>
                <w:rFonts w:ascii="微软雅黑" w:eastAsia="微软雅黑" w:hAnsi="微软雅黑" w:hint="eastAsia"/>
                <w:lang w:val="en-US" w:eastAsia="zh-CN"/>
              </w:rPr>
              <w:t>2、</w:t>
            </w:r>
            <w:r w:rsidR="00211ABF" w:rsidRPr="00122D23">
              <w:rPr>
                <w:rFonts w:ascii="微软雅黑" w:eastAsia="微软雅黑" w:hAnsi="微软雅黑" w:hint="eastAsia"/>
                <w:lang w:val="en-US" w:eastAsia="zh-CN"/>
              </w:rPr>
              <w:t>页面</w:t>
            </w:r>
            <w:r w:rsidR="00211ABF" w:rsidRPr="00122D23">
              <w:rPr>
                <w:rFonts w:ascii="微软雅黑" w:eastAsia="微软雅黑" w:hAnsi="微软雅黑"/>
                <w:lang w:val="en-US" w:eastAsia="zh-CN"/>
              </w:rPr>
              <w:t>展示</w:t>
            </w:r>
            <w:r w:rsidR="00276BAE">
              <w:rPr>
                <w:rFonts w:ascii="微软雅黑" w:eastAsia="微软雅黑" w:hAnsi="微软雅黑" w:hint="eastAsia"/>
                <w:lang w:val="en-US" w:eastAsia="zh-CN"/>
              </w:rPr>
              <w:t>5</w:t>
            </w:r>
            <w:r w:rsidR="00211ABF" w:rsidRPr="00122D23">
              <w:rPr>
                <w:rFonts w:ascii="微软雅黑" w:eastAsia="微软雅黑" w:hAnsi="微软雅黑" w:hint="eastAsia"/>
                <w:lang w:val="en-US" w:eastAsia="zh-CN"/>
              </w:rPr>
              <w:t>条</w:t>
            </w:r>
            <w:r w:rsidR="00276BAE">
              <w:rPr>
                <w:rFonts w:ascii="微软雅黑" w:eastAsia="微软雅黑" w:hAnsi="微软雅黑" w:hint="eastAsia"/>
                <w:lang w:val="en-US" w:eastAsia="zh-CN"/>
              </w:rPr>
              <w:t>，</w:t>
            </w:r>
            <w:r w:rsidR="00211ABF" w:rsidRPr="00122D23">
              <w:rPr>
                <w:rFonts w:ascii="微软雅黑" w:eastAsia="微软雅黑" w:hAnsi="微软雅黑"/>
                <w:lang w:val="en-US" w:eastAsia="zh-CN"/>
              </w:rPr>
              <w:t>超过</w:t>
            </w:r>
            <w:r w:rsidR="00276BAE">
              <w:rPr>
                <w:rFonts w:ascii="微软雅黑" w:eastAsia="微软雅黑" w:hAnsi="微软雅黑" w:hint="eastAsia"/>
                <w:lang w:val="en-US" w:eastAsia="zh-CN"/>
              </w:rPr>
              <w:t>5</w:t>
            </w:r>
            <w:r w:rsidR="00211ABF" w:rsidRPr="00122D23">
              <w:rPr>
                <w:rFonts w:ascii="微软雅黑" w:eastAsia="微软雅黑" w:hAnsi="微软雅黑" w:hint="eastAsia"/>
                <w:lang w:val="en-US" w:eastAsia="zh-CN"/>
              </w:rPr>
              <w:t>条</w:t>
            </w:r>
            <w:r w:rsidR="00276BAE">
              <w:rPr>
                <w:rFonts w:ascii="微软雅黑" w:eastAsia="微软雅黑" w:hAnsi="微软雅黑" w:hint="eastAsia"/>
                <w:lang w:val="en-US" w:eastAsia="zh-CN"/>
              </w:rPr>
              <w:t>则显示上下滚动条</w:t>
            </w:r>
          </w:p>
        </w:tc>
      </w:tr>
      <w:tr w:rsidR="00006E9F" w:rsidRPr="00122D23" w14:paraId="3C2BEB3F" w14:textId="77777777" w:rsidTr="001418B8">
        <w:trPr>
          <w:trHeight w:val="405"/>
          <w:jc w:val="center"/>
        </w:trPr>
        <w:tc>
          <w:tcPr>
            <w:tcW w:w="1271" w:type="dxa"/>
            <w:shd w:val="clear" w:color="auto" w:fill="FFFFFF"/>
            <w:vAlign w:val="center"/>
          </w:tcPr>
          <w:p w14:paraId="46B4D7C4" w14:textId="77777777" w:rsidR="00006E9F" w:rsidRPr="00122D23" w:rsidRDefault="00006E9F" w:rsidP="00276BAE">
            <w:pPr>
              <w:rPr>
                <w:rFonts w:ascii="微软雅黑" w:eastAsia="微软雅黑" w:hAnsi="微软雅黑"/>
                <w:bCs/>
                <w:lang w:val="en-US" w:eastAsia="zh-CN"/>
              </w:rPr>
            </w:pPr>
            <w:r>
              <w:rPr>
                <w:rFonts w:ascii="微软雅黑" w:eastAsia="微软雅黑" w:hAnsi="微软雅黑" w:hint="eastAsia"/>
                <w:bCs/>
                <w:lang w:val="en-US" w:eastAsia="zh-CN"/>
              </w:rPr>
              <w:t>车型详情</w:t>
            </w:r>
          </w:p>
        </w:tc>
        <w:tc>
          <w:tcPr>
            <w:tcW w:w="7234" w:type="dxa"/>
            <w:shd w:val="clear" w:color="auto" w:fill="FFFFFF"/>
            <w:vAlign w:val="center"/>
          </w:tcPr>
          <w:p w14:paraId="22C65970" w14:textId="77777777" w:rsidR="00006E9F" w:rsidRDefault="00006E9F">
            <w:pPr>
              <w:rPr>
                <w:rFonts w:ascii="微软雅黑" w:eastAsia="微软雅黑" w:hAnsi="微软雅黑"/>
                <w:bCs/>
                <w:lang w:eastAsia="zh-CN"/>
              </w:rPr>
            </w:pPr>
            <w:r>
              <w:rPr>
                <w:rFonts w:ascii="微软雅黑" w:eastAsia="微软雅黑" w:hAnsi="微软雅黑" w:hint="eastAsia"/>
                <w:bCs/>
                <w:lang w:eastAsia="zh-CN"/>
              </w:rPr>
              <w:t>默认显示：文字“根据车辆查询选择带入”，默认灰</w:t>
            </w:r>
            <w:r w:rsidR="006312BC">
              <w:rPr>
                <w:rFonts w:ascii="微软雅黑" w:eastAsia="微软雅黑" w:hAnsi="微软雅黑" w:hint="eastAsia"/>
                <w:bCs/>
                <w:lang w:eastAsia="zh-CN"/>
              </w:rPr>
              <w:t>置</w:t>
            </w:r>
            <w:r>
              <w:rPr>
                <w:rFonts w:ascii="微软雅黑" w:eastAsia="微软雅黑" w:hAnsi="微软雅黑" w:hint="eastAsia"/>
                <w:bCs/>
                <w:lang w:eastAsia="zh-CN"/>
              </w:rPr>
              <w:t>，不可更改</w:t>
            </w:r>
          </w:p>
          <w:p w14:paraId="2E61F25C" w14:textId="77777777" w:rsidR="00006E9F" w:rsidRDefault="00006E9F">
            <w:pPr>
              <w:rPr>
                <w:rFonts w:ascii="微软雅黑" w:eastAsia="微软雅黑" w:hAnsi="微软雅黑"/>
                <w:bCs/>
                <w:lang w:eastAsia="zh-CN"/>
              </w:rPr>
            </w:pPr>
            <w:r>
              <w:rPr>
                <w:rFonts w:ascii="微软雅黑" w:eastAsia="微软雅黑" w:hAnsi="微软雅黑" w:hint="eastAsia"/>
                <w:bCs/>
                <w:lang w:eastAsia="zh-CN"/>
              </w:rPr>
              <w:t>若车辆查询弹框中选择了具体车型，则自动填充，不可更改</w:t>
            </w:r>
          </w:p>
          <w:p w14:paraId="7E9B70A3" w14:textId="77777777" w:rsidR="00076C45" w:rsidRPr="00ED3C3D" w:rsidRDefault="00076C45">
            <w:pPr>
              <w:rPr>
                <w:rFonts w:ascii="微软雅黑" w:eastAsia="微软雅黑" w:hAnsi="微软雅黑"/>
                <w:bCs/>
                <w:color w:val="FF0000"/>
                <w:lang w:eastAsia="zh-CN"/>
              </w:rPr>
            </w:pPr>
            <w:r w:rsidRPr="00ED3C3D">
              <w:rPr>
                <w:rFonts w:ascii="微软雅黑" w:eastAsia="微软雅黑" w:hAnsi="微软雅黑" w:hint="eastAsia"/>
                <w:bCs/>
                <w:color w:val="FF0000"/>
                <w:lang w:eastAsia="zh-CN"/>
              </w:rPr>
              <w:t>特殊情况：</w:t>
            </w:r>
          </w:p>
          <w:p w14:paraId="2C3D066A" w14:textId="77777777" w:rsidR="00076C45" w:rsidRPr="00ED3C3D" w:rsidRDefault="00076C45">
            <w:pPr>
              <w:rPr>
                <w:rFonts w:ascii="微软雅黑" w:eastAsia="微软雅黑" w:hAnsi="微软雅黑"/>
                <w:bCs/>
                <w:lang w:eastAsia="zh-CN"/>
              </w:rPr>
            </w:pPr>
            <w:r>
              <w:rPr>
                <w:rFonts w:ascii="微软雅黑" w:eastAsia="微软雅黑" w:hAnsi="微软雅黑" w:hint="eastAsia"/>
                <w:bCs/>
                <w:lang w:eastAsia="zh-CN"/>
              </w:rPr>
              <w:lastRenderedPageBreak/>
              <w:t>某保险公司会出现</w:t>
            </w:r>
            <w:r w:rsidRPr="00076C45">
              <w:rPr>
                <w:rFonts w:ascii="微软雅黑" w:eastAsia="微软雅黑" w:hAnsi="微软雅黑" w:hint="eastAsia"/>
                <w:bCs/>
                <w:lang w:eastAsia="zh-CN"/>
              </w:rPr>
              <w:t>座位数有误</w:t>
            </w:r>
            <w:r>
              <w:rPr>
                <w:rFonts w:ascii="微软雅黑" w:eastAsia="微软雅黑" w:hAnsi="微软雅黑" w:hint="eastAsia"/>
                <w:bCs/>
                <w:lang w:eastAsia="zh-CN"/>
              </w:rPr>
              <w:t>的情况</w:t>
            </w:r>
            <w:r w:rsidRPr="00076C45">
              <w:rPr>
                <w:rFonts w:ascii="微软雅黑" w:eastAsia="微软雅黑" w:hAnsi="微软雅黑" w:hint="eastAsia"/>
                <w:bCs/>
                <w:lang w:eastAsia="zh-CN"/>
              </w:rPr>
              <w:t>，</w:t>
            </w:r>
            <w:r w:rsidR="00ED3C3D">
              <w:rPr>
                <w:rFonts w:ascii="微软雅黑" w:eastAsia="微软雅黑" w:hAnsi="微软雅黑" w:hint="eastAsia"/>
                <w:bCs/>
                <w:lang w:eastAsia="zh-CN"/>
              </w:rPr>
              <w:t>如选择该保险公司，则在“车型详情”后添加座位修改文本框，见图例</w:t>
            </w:r>
            <w:r w:rsidR="00ED3C3D">
              <w:rPr>
                <w:noProof/>
                <w:lang w:val="en-US" w:eastAsia="zh-CN"/>
              </w:rPr>
              <w:drawing>
                <wp:inline distT="0" distB="0" distL="0" distR="0" wp14:anchorId="3D82ECC4" wp14:editId="62C1F963">
                  <wp:extent cx="3829050" cy="3943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050" cy="394335"/>
                          </a:xfrm>
                          <a:prstGeom prst="rect">
                            <a:avLst/>
                          </a:prstGeom>
                        </pic:spPr>
                      </pic:pic>
                    </a:graphicData>
                  </a:graphic>
                </wp:inline>
              </w:drawing>
            </w:r>
          </w:p>
        </w:tc>
      </w:tr>
      <w:tr w:rsidR="00E96B5F" w:rsidRPr="00122D23" w14:paraId="49369785" w14:textId="77777777" w:rsidTr="001418B8">
        <w:trPr>
          <w:trHeight w:val="405"/>
          <w:jc w:val="center"/>
        </w:trPr>
        <w:tc>
          <w:tcPr>
            <w:tcW w:w="1271" w:type="dxa"/>
            <w:shd w:val="clear" w:color="auto" w:fill="FFFFFF"/>
            <w:vAlign w:val="center"/>
          </w:tcPr>
          <w:p w14:paraId="7BECA873" w14:textId="77777777" w:rsidR="00E96B5F" w:rsidRPr="00122D23" w:rsidRDefault="00211ABF" w:rsidP="00276B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发动机号</w:t>
            </w:r>
          </w:p>
        </w:tc>
        <w:tc>
          <w:tcPr>
            <w:tcW w:w="7234" w:type="dxa"/>
            <w:shd w:val="clear" w:color="auto" w:fill="FFFFFF"/>
            <w:vAlign w:val="center"/>
          </w:tcPr>
          <w:p w14:paraId="41073871"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获取方式：用户自行手动填写或根据车架号带出</w:t>
            </w:r>
          </w:p>
          <w:p w14:paraId="4D0D19D9" w14:textId="77777777" w:rsidR="00E96B5F" w:rsidRPr="00122D23" w:rsidRDefault="00211ABF">
            <w:pPr>
              <w:rPr>
                <w:rFonts w:ascii="微软雅黑" w:eastAsia="微软雅黑" w:hAnsi="微软雅黑"/>
                <w:bCs/>
                <w:lang w:val="en-US" w:eastAsia="zh-CN"/>
              </w:rPr>
            </w:pPr>
            <w:r w:rsidRPr="00122D23">
              <w:rPr>
                <w:rFonts w:ascii="微软雅黑" w:eastAsia="微软雅黑" w:hAnsi="微软雅黑" w:hint="eastAsia"/>
                <w:bCs/>
                <w:lang w:eastAsia="zh-CN"/>
              </w:rPr>
              <w:t>校验规则：</w:t>
            </w:r>
            <w:r w:rsidRPr="00122D23">
              <w:rPr>
                <w:rFonts w:ascii="微软雅黑" w:eastAsia="微软雅黑" w:hAnsi="微软雅黑" w:hint="eastAsia"/>
                <w:bCs/>
                <w:lang w:val="en-US" w:eastAsia="zh-CN"/>
              </w:rPr>
              <w:t>无</w:t>
            </w:r>
          </w:p>
          <w:p w14:paraId="0AA568A9" w14:textId="77777777" w:rsidR="00E96B5F" w:rsidRPr="00122D23" w:rsidRDefault="006312BC">
            <w:pPr>
              <w:rPr>
                <w:rFonts w:ascii="微软雅黑" w:eastAsia="微软雅黑" w:hAnsi="微软雅黑"/>
                <w:bCs/>
                <w:lang w:eastAsia="zh-CN"/>
              </w:rPr>
            </w:pPr>
            <w:r>
              <w:rPr>
                <w:noProof/>
                <w:lang w:val="en-US" w:eastAsia="zh-CN"/>
              </w:rPr>
              <w:drawing>
                <wp:inline distT="0" distB="0" distL="0" distR="0" wp14:anchorId="4689312B" wp14:editId="18300F2C">
                  <wp:extent cx="2339340" cy="310114"/>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4779" cy="320115"/>
                          </a:xfrm>
                          <a:prstGeom prst="rect">
                            <a:avLst/>
                          </a:prstGeom>
                        </pic:spPr>
                      </pic:pic>
                    </a:graphicData>
                  </a:graphic>
                </wp:inline>
              </w:drawing>
            </w:r>
          </w:p>
          <w:p w14:paraId="06ACD22C" w14:textId="77777777" w:rsidR="00E96B5F" w:rsidRDefault="00E96B5F">
            <w:pPr>
              <w:rPr>
                <w:rFonts w:ascii="微软雅黑" w:eastAsia="微软雅黑" w:hAnsi="微软雅黑"/>
                <w:bCs/>
                <w:lang w:eastAsia="zh-CN"/>
              </w:rPr>
            </w:pPr>
          </w:p>
          <w:p w14:paraId="2F078CFF" w14:textId="77777777" w:rsidR="00BB7BDD" w:rsidRPr="004F28EF" w:rsidRDefault="00BB7BDD" w:rsidP="00BB7BDD">
            <w:pPr>
              <w:rPr>
                <w:rFonts w:ascii="微软雅黑" w:eastAsia="微软雅黑" w:hAnsi="微软雅黑"/>
                <w:bCs/>
              </w:rPr>
            </w:pPr>
            <w:r>
              <w:rPr>
                <w:rFonts w:ascii="微软雅黑" w:eastAsia="微软雅黑" w:hAnsi="微软雅黑" w:hint="eastAsia"/>
                <w:bCs/>
                <w:lang w:eastAsia="zh-CN"/>
              </w:rPr>
              <w:t>错误</w:t>
            </w:r>
            <w:r w:rsidRPr="004F28EF">
              <w:rPr>
                <w:rFonts w:ascii="微软雅黑" w:eastAsia="微软雅黑" w:hAnsi="微软雅黑" w:hint="eastAsia"/>
                <w:bCs/>
              </w:rPr>
              <w:t>提示</w:t>
            </w:r>
            <w:r>
              <w:rPr>
                <w:rFonts w:ascii="微软雅黑" w:eastAsia="微软雅黑" w:hAnsi="微软雅黑" w:hint="eastAsia"/>
                <w:bCs/>
                <w:lang w:eastAsia="zh-CN"/>
              </w:rPr>
              <w:t>：</w:t>
            </w:r>
            <w:r w:rsidRPr="004F28EF">
              <w:rPr>
                <w:rFonts w:ascii="微软雅黑" w:eastAsia="微软雅黑" w:hAnsi="微软雅黑" w:cs="微软雅黑" w:hint="eastAsia"/>
                <w:bCs/>
              </w:rPr>
              <w:t>请</w:t>
            </w:r>
            <w:r>
              <w:rPr>
                <w:rFonts w:ascii="微软雅黑" w:eastAsia="微软雅黑" w:hAnsi="微软雅黑" w:cs="微软雅黑" w:hint="eastAsia"/>
                <w:bCs/>
                <w:lang w:eastAsia="zh-CN"/>
              </w:rPr>
              <w:t>填写正确的</w:t>
            </w:r>
            <w:r w:rsidRPr="004F28EF">
              <w:rPr>
                <w:rFonts w:ascii="微软雅黑" w:eastAsia="微软雅黑" w:hAnsi="微软雅黑" w:cs="微软雅黑" w:hint="eastAsia"/>
                <w:bCs/>
              </w:rPr>
              <w:t>车</w:t>
            </w:r>
            <w:r w:rsidRPr="004F28EF">
              <w:rPr>
                <w:rFonts w:ascii="微软雅黑" w:eastAsia="微软雅黑" w:hAnsi="微软雅黑" w:cs="MS Mincho" w:hint="eastAsia"/>
                <w:bCs/>
              </w:rPr>
              <w:t>架号</w:t>
            </w:r>
          </w:p>
          <w:p w14:paraId="4FB8D027" w14:textId="77777777" w:rsidR="00BB7BDD" w:rsidRPr="00BB7BDD" w:rsidRDefault="00BB7BDD">
            <w:pPr>
              <w:rPr>
                <w:rFonts w:ascii="微软雅黑" w:eastAsia="微软雅黑" w:hAnsi="微软雅黑"/>
                <w:bCs/>
                <w:lang w:eastAsia="zh-CN"/>
              </w:rPr>
            </w:pPr>
          </w:p>
          <w:p w14:paraId="001646E2" w14:textId="77777777" w:rsidR="00276BAE"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71A9EFFD" w14:textId="77777777" w:rsidR="00E96B5F" w:rsidRPr="00122D23"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1、第一次进入时为空</w:t>
            </w:r>
          </w:p>
          <w:p w14:paraId="1F68BD57" w14:textId="77777777" w:rsidR="00E96B5F" w:rsidRPr="00122D23" w:rsidRDefault="00276BAE" w:rsidP="00276BAE">
            <w:pPr>
              <w:rPr>
                <w:rFonts w:ascii="微软雅黑" w:eastAsia="微软雅黑" w:hAnsi="微软雅黑"/>
                <w:color w:val="000000" w:themeColor="text1"/>
                <w:lang w:val="en-US" w:eastAsia="zh-CN"/>
              </w:rPr>
            </w:pPr>
            <w:r>
              <w:rPr>
                <w:rFonts w:ascii="微软雅黑" w:eastAsia="微软雅黑" w:hAnsi="微软雅黑" w:hint="eastAsia"/>
                <w:color w:val="000000" w:themeColor="text1"/>
                <w:lang w:val="en-US" w:eastAsia="zh-CN"/>
              </w:rPr>
              <w:t>2、</w:t>
            </w:r>
            <w:r w:rsidR="00211ABF" w:rsidRPr="00122D23">
              <w:rPr>
                <w:rFonts w:ascii="微软雅黑" w:eastAsia="微软雅黑" w:hAnsi="微软雅黑" w:hint="eastAsia"/>
                <w:color w:val="000000" w:themeColor="text1"/>
                <w:lang w:val="en-US" w:eastAsia="zh-CN"/>
              </w:rPr>
              <w:t>A端信息同步时填充已有信息</w:t>
            </w:r>
          </w:p>
          <w:p w14:paraId="1034809C" w14:textId="77777777" w:rsidR="00E96B5F" w:rsidRPr="00122D23" w:rsidRDefault="00276BAE" w:rsidP="00276BAE">
            <w:pPr>
              <w:rPr>
                <w:rFonts w:ascii="微软雅黑" w:eastAsia="微软雅黑" w:hAnsi="微软雅黑"/>
                <w:color w:val="000000" w:themeColor="text1"/>
                <w:lang w:val="en-US" w:eastAsia="zh-CN"/>
              </w:rPr>
            </w:pPr>
            <w:r>
              <w:rPr>
                <w:rFonts w:ascii="微软雅黑" w:eastAsia="微软雅黑" w:hAnsi="微软雅黑" w:hint="eastAsia"/>
                <w:color w:val="000000" w:themeColor="text1"/>
                <w:lang w:val="en-US" w:eastAsia="zh-CN"/>
              </w:rPr>
              <w:t>3、</w:t>
            </w:r>
            <w:r w:rsidR="00211ABF" w:rsidRPr="00122D23">
              <w:rPr>
                <w:rFonts w:ascii="微软雅黑" w:eastAsia="微软雅黑" w:hAnsi="微软雅黑" w:hint="eastAsia"/>
                <w:color w:val="000000" w:themeColor="text1"/>
                <w:lang w:val="en-US" w:eastAsia="zh-CN"/>
              </w:rPr>
              <w:t>车架号</w:t>
            </w:r>
            <w:r w:rsidR="006312BC">
              <w:rPr>
                <w:rFonts w:ascii="微软雅黑" w:eastAsia="微软雅黑" w:hAnsi="微软雅黑" w:hint="eastAsia"/>
                <w:color w:val="000000" w:themeColor="text1"/>
                <w:lang w:val="en-US" w:eastAsia="zh-CN"/>
              </w:rPr>
              <w:t>一键匹配调用</w:t>
            </w:r>
            <w:r w:rsidR="00211ABF" w:rsidRPr="00122D23">
              <w:rPr>
                <w:rFonts w:ascii="微软雅黑" w:eastAsia="微软雅黑" w:hAnsi="微软雅黑" w:hint="eastAsia"/>
                <w:color w:val="000000" w:themeColor="text1"/>
                <w:lang w:val="en-US" w:eastAsia="zh-CN"/>
              </w:rPr>
              <w:t>长安</w:t>
            </w:r>
            <w:r w:rsidR="006312BC">
              <w:rPr>
                <w:rFonts w:ascii="微软雅黑" w:eastAsia="微软雅黑" w:hAnsi="微软雅黑" w:hint="eastAsia"/>
                <w:color w:val="000000" w:themeColor="text1"/>
                <w:lang w:val="en-US" w:eastAsia="zh-CN"/>
              </w:rPr>
              <w:t>接口带出发动机号</w:t>
            </w:r>
          </w:p>
        </w:tc>
      </w:tr>
      <w:tr w:rsidR="00E96B5F" w:rsidRPr="00122D23" w14:paraId="373CC5B3" w14:textId="77777777" w:rsidTr="001418B8">
        <w:trPr>
          <w:trHeight w:val="405"/>
          <w:jc w:val="center"/>
        </w:trPr>
        <w:tc>
          <w:tcPr>
            <w:tcW w:w="1271" w:type="dxa"/>
            <w:shd w:val="clear" w:color="auto" w:fill="FFFFFF"/>
            <w:vAlign w:val="center"/>
          </w:tcPr>
          <w:p w14:paraId="4E5FA1A8" w14:textId="77777777" w:rsidR="00E96B5F" w:rsidRPr="00122D23" w:rsidRDefault="00211ABF" w:rsidP="00276B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购</w:t>
            </w:r>
            <w:r w:rsidR="006312BC">
              <w:rPr>
                <w:rFonts w:ascii="微软雅黑" w:eastAsia="微软雅黑" w:hAnsi="微软雅黑" w:cs="微软雅黑" w:hint="eastAsia"/>
                <w:bCs/>
                <w:lang w:eastAsia="zh-CN"/>
              </w:rPr>
              <w:t>置</w:t>
            </w:r>
            <w:r w:rsidRPr="00122D23">
              <w:rPr>
                <w:rFonts w:ascii="微软雅黑" w:eastAsia="微软雅黑" w:hAnsi="微软雅黑" w:cs="微软雅黑" w:hint="eastAsia"/>
                <w:bCs/>
                <w:lang w:eastAsia="zh-CN"/>
              </w:rPr>
              <w:t>日期</w:t>
            </w:r>
          </w:p>
        </w:tc>
        <w:tc>
          <w:tcPr>
            <w:tcW w:w="7234" w:type="dxa"/>
            <w:shd w:val="clear" w:color="auto" w:fill="FFFFFF"/>
            <w:vAlign w:val="center"/>
          </w:tcPr>
          <w:p w14:paraId="45C989CA"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点击后</w:t>
            </w:r>
            <w:r w:rsidRPr="00122D23">
              <w:rPr>
                <w:rFonts w:ascii="微软雅黑" w:eastAsia="微软雅黑" w:hAnsi="微软雅黑"/>
                <w:bCs/>
                <w:lang w:eastAsia="zh-CN"/>
              </w:rPr>
              <w:t>下方弹出浮层进行选择</w:t>
            </w:r>
            <w:r w:rsidRPr="00122D23">
              <w:rPr>
                <w:rFonts w:ascii="微软雅黑" w:eastAsia="微软雅黑" w:hAnsi="微软雅黑" w:hint="eastAsia"/>
                <w:bCs/>
                <w:lang w:eastAsia="zh-CN"/>
              </w:rPr>
              <w:t>：</w:t>
            </w:r>
          </w:p>
          <w:p w14:paraId="5FB7E977"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bCs/>
                <w:lang w:eastAsia="zh-CN"/>
              </w:rPr>
              <w:t>点击取消</w:t>
            </w:r>
            <w:r w:rsidRPr="00122D23">
              <w:rPr>
                <w:rFonts w:ascii="微软雅黑" w:eastAsia="微软雅黑" w:hAnsi="微软雅黑" w:hint="eastAsia"/>
                <w:bCs/>
                <w:lang w:eastAsia="zh-CN"/>
              </w:rPr>
              <w:t>不保存</w:t>
            </w:r>
            <w:r w:rsidRPr="00122D23">
              <w:rPr>
                <w:rFonts w:ascii="微软雅黑" w:eastAsia="微软雅黑" w:hAnsi="微软雅黑"/>
                <w:bCs/>
                <w:lang w:eastAsia="zh-CN"/>
              </w:rPr>
              <w:t>当前选择数据，点击确</w:t>
            </w:r>
            <w:r w:rsidRPr="00122D23">
              <w:rPr>
                <w:rFonts w:ascii="微软雅黑" w:eastAsia="微软雅黑" w:hAnsi="微软雅黑" w:hint="eastAsia"/>
                <w:bCs/>
                <w:lang w:eastAsia="zh-CN"/>
              </w:rPr>
              <w:t>定</w:t>
            </w:r>
            <w:r w:rsidRPr="00122D23">
              <w:rPr>
                <w:rFonts w:ascii="微软雅黑" w:eastAsia="微软雅黑" w:hAnsi="微软雅黑"/>
                <w:bCs/>
                <w:lang w:eastAsia="zh-CN"/>
              </w:rPr>
              <w:t>，保存当前选择的数据</w:t>
            </w:r>
            <w:r w:rsidRPr="00122D23">
              <w:rPr>
                <w:rFonts w:ascii="微软雅黑" w:eastAsia="微软雅黑" w:hAnsi="微软雅黑" w:hint="eastAsia"/>
                <w:bCs/>
                <w:lang w:eastAsia="zh-CN"/>
              </w:rPr>
              <w:t>，</w:t>
            </w:r>
            <w:r w:rsidRPr="00122D23">
              <w:rPr>
                <w:rFonts w:ascii="微软雅黑" w:eastAsia="微软雅黑" w:hAnsi="微软雅黑"/>
                <w:bCs/>
                <w:lang w:eastAsia="zh-CN"/>
              </w:rPr>
              <w:t>返回</w:t>
            </w:r>
            <w:r w:rsidRPr="00122D23">
              <w:rPr>
                <w:rFonts w:ascii="微软雅黑" w:eastAsia="微软雅黑" w:hAnsi="微软雅黑" w:hint="eastAsia"/>
                <w:bCs/>
                <w:lang w:eastAsia="zh-CN"/>
              </w:rPr>
              <w:t>显示在</w:t>
            </w:r>
            <w:r w:rsidRPr="00122D23">
              <w:rPr>
                <w:rFonts w:ascii="微软雅黑" w:eastAsia="微软雅黑" w:hAnsi="微软雅黑"/>
                <w:bCs/>
                <w:lang w:eastAsia="zh-CN"/>
              </w:rPr>
              <w:t>页面上</w:t>
            </w:r>
            <w:r w:rsidRPr="00122D23">
              <w:rPr>
                <w:rFonts w:ascii="微软雅黑" w:eastAsia="微软雅黑" w:hAnsi="微软雅黑" w:hint="eastAsia"/>
                <w:bCs/>
                <w:lang w:eastAsia="zh-CN"/>
              </w:rPr>
              <w:t>；</w:t>
            </w:r>
          </w:p>
          <w:p w14:paraId="2D846754" w14:textId="77777777" w:rsidR="001418B8" w:rsidRDefault="006312BC">
            <w:pPr>
              <w:rPr>
                <w:rFonts w:ascii="微软雅黑" w:eastAsia="微软雅黑" w:hAnsi="微软雅黑"/>
                <w:b/>
                <w:bCs/>
                <w:lang w:eastAsia="zh-CN"/>
              </w:rPr>
            </w:pPr>
            <w:r>
              <w:rPr>
                <w:noProof/>
                <w:lang w:val="en-US" w:eastAsia="zh-CN"/>
              </w:rPr>
              <w:drawing>
                <wp:inline distT="0" distB="0" distL="0" distR="0" wp14:anchorId="06C2C894" wp14:editId="79959514">
                  <wp:extent cx="2522220" cy="338257"/>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0048" cy="344671"/>
                          </a:xfrm>
                          <a:prstGeom prst="rect">
                            <a:avLst/>
                          </a:prstGeom>
                        </pic:spPr>
                      </pic:pic>
                    </a:graphicData>
                  </a:graphic>
                </wp:inline>
              </w:drawing>
            </w:r>
          </w:p>
          <w:p w14:paraId="4B7CC6F9" w14:textId="77777777" w:rsidR="00E96B5F" w:rsidRPr="00122D23" w:rsidRDefault="00211ABF">
            <w:pPr>
              <w:rPr>
                <w:rFonts w:ascii="微软雅黑" w:eastAsia="微软雅黑" w:hAnsi="微软雅黑"/>
                <w:b/>
                <w:bCs/>
                <w:lang w:eastAsia="zh-CN"/>
              </w:rPr>
            </w:pPr>
            <w:r w:rsidRPr="00122D23">
              <w:rPr>
                <w:rFonts w:ascii="微软雅黑" w:eastAsia="微软雅黑" w:hAnsi="微软雅黑" w:hint="eastAsia"/>
                <w:b/>
                <w:bCs/>
                <w:lang w:eastAsia="zh-CN"/>
              </w:rPr>
              <w:t>校验规则：</w:t>
            </w:r>
          </w:p>
          <w:p w14:paraId="0CEA26E9" w14:textId="77777777" w:rsidR="00E96B5F" w:rsidRPr="00122D23" w:rsidRDefault="00211ABF">
            <w:pPr>
              <w:pStyle w:val="afff3"/>
              <w:numPr>
                <w:ilvl w:val="0"/>
                <w:numId w:val="17"/>
              </w:numPr>
              <w:ind w:firstLineChars="0"/>
              <w:rPr>
                <w:rFonts w:ascii="微软雅黑" w:eastAsia="微软雅黑" w:hAnsi="微软雅黑"/>
                <w:bCs/>
              </w:rPr>
            </w:pPr>
            <w:r w:rsidRPr="00122D23">
              <w:rPr>
                <w:rFonts w:ascii="微软雅黑" w:eastAsia="微软雅黑" w:hAnsi="微软雅黑" w:hint="eastAsia"/>
                <w:bCs/>
              </w:rPr>
              <w:t>购</w:t>
            </w:r>
            <w:r w:rsidR="00E4626A">
              <w:rPr>
                <w:rFonts w:ascii="微软雅黑" w:eastAsia="微软雅黑" w:hAnsi="微软雅黑" w:hint="eastAsia"/>
                <w:bCs/>
              </w:rPr>
              <w:t>置</w:t>
            </w:r>
            <w:r w:rsidRPr="00122D23">
              <w:rPr>
                <w:rFonts w:ascii="微软雅黑" w:eastAsia="微软雅黑" w:hAnsi="微软雅黑" w:hint="eastAsia"/>
                <w:bCs/>
              </w:rPr>
              <w:t>日期不可大于购买车险日期</w:t>
            </w:r>
          </w:p>
          <w:p w14:paraId="0DE37411" w14:textId="77777777" w:rsidR="00E96B5F" w:rsidRPr="00E4626A" w:rsidRDefault="00211ABF" w:rsidP="00E4626A">
            <w:pPr>
              <w:pStyle w:val="afff3"/>
              <w:numPr>
                <w:ilvl w:val="0"/>
                <w:numId w:val="17"/>
              </w:numPr>
              <w:ind w:firstLineChars="0"/>
              <w:rPr>
                <w:rFonts w:ascii="微软雅黑" w:eastAsia="微软雅黑" w:hAnsi="微软雅黑"/>
                <w:bCs/>
              </w:rPr>
            </w:pPr>
            <w:r w:rsidRPr="00122D23">
              <w:rPr>
                <w:rFonts w:ascii="微软雅黑" w:eastAsia="微软雅黑" w:hAnsi="微软雅黑" w:hint="eastAsia"/>
                <w:bCs/>
              </w:rPr>
              <w:t>购</w:t>
            </w:r>
            <w:r w:rsidR="00E4626A">
              <w:rPr>
                <w:rFonts w:ascii="微软雅黑" w:eastAsia="微软雅黑" w:hAnsi="微软雅黑" w:hint="eastAsia"/>
                <w:bCs/>
              </w:rPr>
              <w:t>置</w:t>
            </w:r>
            <w:r w:rsidRPr="00122D23">
              <w:rPr>
                <w:rFonts w:ascii="微软雅黑" w:eastAsia="微软雅黑" w:hAnsi="微软雅黑" w:hint="eastAsia"/>
                <w:bCs/>
              </w:rPr>
              <w:t>日期不晚于当前日期</w:t>
            </w:r>
          </w:p>
          <w:p w14:paraId="69E86539" w14:textId="77777777" w:rsidR="00E96B5F" w:rsidRPr="00122D23" w:rsidRDefault="00211ABF">
            <w:pPr>
              <w:rPr>
                <w:rFonts w:ascii="微软雅黑" w:eastAsia="微软雅黑" w:hAnsi="微软雅黑"/>
                <w:b/>
                <w:bCs/>
                <w:lang w:eastAsia="zh-CN"/>
              </w:rPr>
            </w:pPr>
            <w:r w:rsidRPr="00122D23">
              <w:rPr>
                <w:rFonts w:ascii="微软雅黑" w:eastAsia="微软雅黑" w:hAnsi="微软雅黑"/>
                <w:b/>
                <w:bCs/>
                <w:lang w:eastAsia="zh-CN"/>
              </w:rPr>
              <w:t xml:space="preserve">    </w:t>
            </w:r>
          </w:p>
          <w:p w14:paraId="13802CA1" w14:textId="77777777" w:rsidR="00E96B5F" w:rsidRPr="00122D23" w:rsidRDefault="006312BC">
            <w:pPr>
              <w:rPr>
                <w:rFonts w:ascii="微软雅黑" w:eastAsia="微软雅黑" w:hAnsi="微软雅黑"/>
                <w:b/>
                <w:bCs/>
                <w:lang w:eastAsia="zh-CN"/>
              </w:rPr>
            </w:pPr>
            <w:r>
              <w:rPr>
                <w:rFonts w:ascii="微软雅黑" w:eastAsia="微软雅黑" w:hAnsi="微软雅黑" w:hint="eastAsia"/>
                <w:b/>
                <w:bCs/>
                <w:color w:val="FF0000"/>
                <w:lang w:eastAsia="zh-CN"/>
              </w:rPr>
              <w:t>说明：</w:t>
            </w:r>
            <w:r w:rsidR="00211ABF" w:rsidRPr="00122D23">
              <w:rPr>
                <w:rFonts w:ascii="微软雅黑" w:eastAsia="微软雅黑" w:hAnsi="微软雅黑" w:hint="eastAsia"/>
                <w:b/>
                <w:bCs/>
                <w:color w:val="FF0000"/>
                <w:lang w:eastAsia="zh-CN"/>
              </w:rPr>
              <w:t>状态默认为当前</w:t>
            </w:r>
            <w:r>
              <w:rPr>
                <w:rFonts w:ascii="微软雅黑" w:eastAsia="微软雅黑" w:hAnsi="微软雅黑" w:hint="eastAsia"/>
                <w:b/>
                <w:bCs/>
                <w:color w:val="FF0000"/>
                <w:lang w:eastAsia="zh-CN"/>
              </w:rPr>
              <w:t>系统时间</w:t>
            </w:r>
          </w:p>
        </w:tc>
      </w:tr>
      <w:tr w:rsidR="00E4626A" w:rsidRPr="00122D23" w14:paraId="46F336CC" w14:textId="77777777" w:rsidTr="001418B8">
        <w:trPr>
          <w:trHeight w:val="405"/>
          <w:jc w:val="center"/>
        </w:trPr>
        <w:tc>
          <w:tcPr>
            <w:tcW w:w="1271" w:type="dxa"/>
            <w:shd w:val="clear" w:color="auto" w:fill="FFFFFF"/>
            <w:vAlign w:val="center"/>
          </w:tcPr>
          <w:p w14:paraId="31793A1F" w14:textId="77777777" w:rsidR="00E4626A" w:rsidRPr="00122D23" w:rsidRDefault="00E4626A" w:rsidP="00276BAE">
            <w:pPr>
              <w:rPr>
                <w:rFonts w:ascii="微软雅黑" w:eastAsia="微软雅黑" w:hAnsi="微软雅黑" w:cs="微软雅黑"/>
                <w:bCs/>
                <w:lang w:eastAsia="zh-CN"/>
              </w:rPr>
            </w:pPr>
            <w:r>
              <w:rPr>
                <w:rFonts w:ascii="微软雅黑" w:eastAsia="微软雅黑" w:hAnsi="微软雅黑" w:cs="微软雅黑" w:hint="eastAsia"/>
                <w:bCs/>
                <w:lang w:eastAsia="zh-CN"/>
              </w:rPr>
              <w:t>购车价格</w:t>
            </w:r>
          </w:p>
        </w:tc>
        <w:tc>
          <w:tcPr>
            <w:tcW w:w="7234" w:type="dxa"/>
            <w:shd w:val="clear" w:color="auto" w:fill="FFFFFF"/>
            <w:vAlign w:val="center"/>
          </w:tcPr>
          <w:p w14:paraId="12B785CA" w14:textId="77777777" w:rsidR="00E4626A" w:rsidRDefault="00E4626A" w:rsidP="00E4626A">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获取方式：用户自行手动填写或根据车</w:t>
            </w:r>
            <w:r>
              <w:rPr>
                <w:rFonts w:ascii="微软雅黑" w:eastAsia="微软雅黑" w:hAnsi="微软雅黑" w:hint="eastAsia"/>
                <w:bCs/>
                <w:lang w:eastAsia="zh-CN"/>
              </w:rPr>
              <w:t>辆指导价带出</w:t>
            </w:r>
          </w:p>
          <w:p w14:paraId="259457A6" w14:textId="77777777" w:rsidR="00E4626A" w:rsidRPr="00E4626A" w:rsidRDefault="00E4626A">
            <w:pPr>
              <w:rPr>
                <w:rFonts w:ascii="微软雅黑" w:eastAsia="微软雅黑" w:hAnsi="微软雅黑"/>
                <w:bCs/>
                <w:lang w:eastAsia="zh-CN"/>
              </w:rPr>
            </w:pPr>
            <w:r>
              <w:rPr>
                <w:rFonts w:ascii="微软雅黑" w:eastAsia="微软雅黑" w:hAnsi="微软雅黑" w:hint="eastAsia"/>
                <w:bCs/>
                <w:lang w:eastAsia="zh-CN"/>
              </w:rPr>
              <w:t>填写价格区间：指导价的70%~130%</w:t>
            </w:r>
          </w:p>
        </w:tc>
      </w:tr>
      <w:tr w:rsidR="00E4626A" w:rsidRPr="00122D23" w14:paraId="6D73B3CF" w14:textId="77777777" w:rsidTr="001418B8">
        <w:trPr>
          <w:trHeight w:val="405"/>
          <w:jc w:val="center"/>
        </w:trPr>
        <w:tc>
          <w:tcPr>
            <w:tcW w:w="1271" w:type="dxa"/>
            <w:shd w:val="clear" w:color="auto" w:fill="FFFFFF"/>
            <w:vAlign w:val="center"/>
          </w:tcPr>
          <w:p w14:paraId="7B8A127D" w14:textId="77777777" w:rsidR="00E4626A" w:rsidRDefault="00E4626A" w:rsidP="00276BAE">
            <w:pPr>
              <w:rPr>
                <w:rFonts w:ascii="微软雅黑" w:eastAsia="微软雅黑" w:hAnsi="微软雅黑" w:cs="微软雅黑"/>
                <w:bCs/>
                <w:lang w:eastAsia="zh-CN"/>
              </w:rPr>
            </w:pPr>
            <w:r>
              <w:rPr>
                <w:rFonts w:ascii="微软雅黑" w:eastAsia="微软雅黑" w:hAnsi="微软雅黑" w:cs="微软雅黑" w:hint="eastAsia"/>
                <w:bCs/>
                <w:lang w:eastAsia="zh-CN"/>
              </w:rPr>
              <w:t>是否为贷款车</w:t>
            </w:r>
          </w:p>
        </w:tc>
        <w:tc>
          <w:tcPr>
            <w:tcW w:w="7234" w:type="dxa"/>
            <w:shd w:val="clear" w:color="auto" w:fill="FFFFFF"/>
            <w:vAlign w:val="center"/>
          </w:tcPr>
          <w:p w14:paraId="7AF43234" w14:textId="77777777" w:rsidR="003E321F" w:rsidRDefault="003E321F" w:rsidP="00E4626A">
            <w:pPr>
              <w:rPr>
                <w:rFonts w:ascii="微软雅黑" w:eastAsia="微软雅黑" w:hAnsi="微软雅黑"/>
                <w:bCs/>
                <w:lang w:eastAsia="zh-CN"/>
              </w:rPr>
            </w:pPr>
            <w:r>
              <w:rPr>
                <w:rFonts w:ascii="微软雅黑" w:eastAsia="微软雅黑" w:hAnsi="微软雅黑" w:hint="eastAsia"/>
                <w:bCs/>
                <w:lang w:eastAsia="zh-CN"/>
              </w:rPr>
              <w:t>图示：</w:t>
            </w:r>
            <w:r>
              <w:rPr>
                <w:noProof/>
                <w:lang w:val="en-US" w:eastAsia="zh-CN"/>
              </w:rPr>
              <w:drawing>
                <wp:inline distT="0" distB="0" distL="0" distR="0" wp14:anchorId="7A850CC2" wp14:editId="5D476F47">
                  <wp:extent cx="1341120" cy="322759"/>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1167" cy="327584"/>
                          </a:xfrm>
                          <a:prstGeom prst="rect">
                            <a:avLst/>
                          </a:prstGeom>
                        </pic:spPr>
                      </pic:pic>
                    </a:graphicData>
                  </a:graphic>
                </wp:inline>
              </w:drawing>
            </w:r>
          </w:p>
          <w:p w14:paraId="0536EB35" w14:textId="77777777" w:rsidR="00E4626A" w:rsidRDefault="003E321F" w:rsidP="00E4626A">
            <w:pPr>
              <w:rPr>
                <w:rFonts w:ascii="微软雅黑" w:eastAsia="微软雅黑" w:hAnsi="微软雅黑"/>
                <w:bCs/>
                <w:lang w:eastAsia="zh-CN"/>
              </w:rPr>
            </w:pPr>
            <w:r>
              <w:rPr>
                <w:rFonts w:ascii="微软雅黑" w:eastAsia="微软雅黑" w:hAnsi="微软雅黑" w:hint="eastAsia"/>
                <w:bCs/>
                <w:lang w:eastAsia="zh-CN"/>
              </w:rPr>
              <w:t>默认状态：取消勾选</w:t>
            </w:r>
          </w:p>
          <w:p w14:paraId="26E9FC8A" w14:textId="77777777" w:rsidR="009C5B08" w:rsidRDefault="003E321F" w:rsidP="00E4626A">
            <w:pPr>
              <w:rPr>
                <w:rFonts w:ascii="微软雅黑" w:eastAsia="微软雅黑" w:hAnsi="微软雅黑"/>
                <w:bCs/>
                <w:lang w:eastAsia="zh-CN"/>
              </w:rPr>
            </w:pPr>
            <w:r>
              <w:rPr>
                <w:rFonts w:ascii="微软雅黑" w:eastAsia="微软雅黑" w:hAnsi="微软雅黑" w:hint="eastAsia"/>
                <w:bCs/>
                <w:lang w:eastAsia="zh-CN"/>
              </w:rPr>
              <w:t>业务逻辑：</w:t>
            </w:r>
          </w:p>
          <w:p w14:paraId="7989FB04" w14:textId="77777777" w:rsidR="009C5B08" w:rsidRPr="009C5B08" w:rsidRDefault="003E321F" w:rsidP="009C5B08">
            <w:pPr>
              <w:rPr>
                <w:rFonts w:ascii="微软雅黑" w:eastAsia="微软雅黑" w:hAnsi="微软雅黑"/>
                <w:bCs/>
              </w:rPr>
            </w:pPr>
            <w:r w:rsidRPr="009C5B08">
              <w:rPr>
                <w:rFonts w:ascii="微软雅黑" w:eastAsia="微软雅黑" w:hAnsi="微软雅黑"/>
                <w:bCs/>
              </w:rPr>
              <w:t>如勾</w:t>
            </w:r>
            <w:r w:rsidRPr="009C5B08">
              <w:rPr>
                <w:rFonts w:ascii="微软雅黑" w:eastAsia="微软雅黑" w:hAnsi="微软雅黑" w:cs="微软雅黑" w:hint="eastAsia"/>
                <w:bCs/>
              </w:rPr>
              <w:t>选为贷</w:t>
            </w:r>
            <w:r w:rsidRPr="009C5B08">
              <w:rPr>
                <w:rFonts w:ascii="微软雅黑" w:eastAsia="微软雅黑" w:hAnsi="微软雅黑" w:cs="MS Mincho" w:hint="eastAsia"/>
                <w:bCs/>
              </w:rPr>
              <w:t>款</w:t>
            </w:r>
            <w:r w:rsidRPr="009C5B08">
              <w:rPr>
                <w:rFonts w:ascii="微软雅黑" w:eastAsia="微软雅黑" w:hAnsi="微软雅黑" w:cs="微软雅黑" w:hint="eastAsia"/>
                <w:bCs/>
              </w:rPr>
              <w:t>车</w:t>
            </w:r>
            <w:r w:rsidRPr="009C5B08">
              <w:rPr>
                <w:rFonts w:ascii="微软雅黑" w:eastAsia="微软雅黑" w:hAnsi="微软雅黑" w:cs="MS Mincho" w:hint="eastAsia"/>
                <w:bCs/>
              </w:rPr>
              <w:t>，商</w:t>
            </w:r>
            <w:r w:rsidRPr="009C5B08">
              <w:rPr>
                <w:rFonts w:ascii="微软雅黑" w:eastAsia="微软雅黑" w:hAnsi="微软雅黑" w:cs="微软雅黑" w:hint="eastAsia"/>
                <w:bCs/>
              </w:rPr>
              <w:t>业险</w:t>
            </w:r>
            <w:r w:rsidRPr="009C5B08">
              <w:rPr>
                <w:rFonts w:ascii="微软雅黑" w:eastAsia="微软雅黑" w:hAnsi="微软雅黑" w:cs="MS Mincho" w:hint="eastAsia"/>
                <w:bCs/>
              </w:rPr>
              <w:t>方案中默</w:t>
            </w:r>
            <w:r w:rsidRPr="009C5B08">
              <w:rPr>
                <w:rFonts w:ascii="微软雅黑" w:eastAsia="微软雅黑" w:hAnsi="微软雅黑" w:cs="微软雅黑" w:hint="eastAsia"/>
                <w:bCs/>
              </w:rPr>
              <w:t>认</w:t>
            </w:r>
            <w:r w:rsidRPr="009C5B08">
              <w:rPr>
                <w:rFonts w:ascii="微软雅黑" w:eastAsia="微软雅黑" w:hAnsi="微软雅黑" w:cs="MS Mincho" w:hint="eastAsia"/>
                <w:bCs/>
              </w:rPr>
              <w:t>勾</w:t>
            </w:r>
            <w:r w:rsidRPr="009C5B08">
              <w:rPr>
                <w:rFonts w:ascii="微软雅黑" w:eastAsia="微软雅黑" w:hAnsi="微软雅黑" w:cs="微软雅黑" w:hint="eastAsia"/>
                <w:bCs/>
              </w:rPr>
              <w:t>选</w:t>
            </w:r>
            <w:r w:rsidRPr="009C5B08">
              <w:rPr>
                <w:rFonts w:ascii="微软雅黑" w:eastAsia="微软雅黑" w:hAnsi="微软雅黑" w:cs="MS Mincho" w:hint="eastAsia"/>
                <w:bCs/>
              </w:rPr>
              <w:t>全</w:t>
            </w:r>
            <w:r w:rsidRPr="009C5B08">
              <w:rPr>
                <w:rFonts w:ascii="微软雅黑" w:eastAsia="微软雅黑" w:hAnsi="微软雅黑" w:cs="微软雅黑" w:hint="eastAsia"/>
                <w:bCs/>
              </w:rPr>
              <w:t>车</w:t>
            </w:r>
            <w:r w:rsidRPr="009C5B08">
              <w:rPr>
                <w:rFonts w:ascii="微软雅黑" w:eastAsia="微软雅黑" w:hAnsi="微软雅黑" w:cs="MS Mincho" w:hint="eastAsia"/>
                <w:bCs/>
              </w:rPr>
              <w:t>盗</w:t>
            </w:r>
            <w:r w:rsidRPr="009C5B08">
              <w:rPr>
                <w:rFonts w:ascii="微软雅黑" w:eastAsia="微软雅黑" w:hAnsi="微软雅黑" w:cs="微软雅黑" w:hint="eastAsia"/>
                <w:bCs/>
              </w:rPr>
              <w:t>抢险</w:t>
            </w:r>
            <w:r w:rsidRPr="009C5B08">
              <w:rPr>
                <w:rFonts w:ascii="微软雅黑" w:eastAsia="微软雅黑" w:hAnsi="微软雅黑" w:cs="MS Mincho" w:hint="eastAsia"/>
                <w:bCs/>
              </w:rPr>
              <w:t>（</w:t>
            </w:r>
            <w:r w:rsidRPr="009C5B08">
              <w:rPr>
                <w:rFonts w:ascii="微软雅黑" w:eastAsia="微软雅黑" w:hAnsi="微软雅黑" w:hint="eastAsia"/>
                <w:bCs/>
              </w:rPr>
              <w:t>盗抢险</w:t>
            </w:r>
            <w:r w:rsidRPr="009C5B08">
              <w:rPr>
                <w:rFonts w:ascii="微软雅黑" w:eastAsia="微软雅黑" w:hAnsi="微软雅黑"/>
                <w:bCs/>
              </w:rPr>
              <w:t>可取消勾选）</w:t>
            </w:r>
          </w:p>
          <w:p w14:paraId="3D6FD432" w14:textId="77777777" w:rsidR="003E321F" w:rsidRDefault="003E321F" w:rsidP="00E4626A">
            <w:pPr>
              <w:rPr>
                <w:rFonts w:ascii="微软雅黑" w:eastAsia="微软雅黑" w:hAnsi="微软雅黑"/>
                <w:bCs/>
                <w:lang w:eastAsia="zh-CN"/>
              </w:rPr>
            </w:pPr>
            <w:r>
              <w:rPr>
                <w:rFonts w:ascii="微软雅黑" w:eastAsia="微软雅黑" w:hAnsi="微软雅黑" w:hint="eastAsia"/>
                <w:bCs/>
                <w:lang w:eastAsia="zh-CN"/>
              </w:rPr>
              <w:t>鼠标移入</w:t>
            </w:r>
            <w:r>
              <w:rPr>
                <w:noProof/>
                <w:lang w:val="en-US" w:eastAsia="zh-CN"/>
              </w:rPr>
              <w:drawing>
                <wp:inline distT="0" distB="0" distL="0" distR="0" wp14:anchorId="1884D9ED" wp14:editId="3BA9187D">
                  <wp:extent cx="276225" cy="2476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 cy="247650"/>
                          </a:xfrm>
                          <a:prstGeom prst="rect">
                            <a:avLst/>
                          </a:prstGeom>
                        </pic:spPr>
                      </pic:pic>
                    </a:graphicData>
                  </a:graphic>
                </wp:inline>
              </w:drawing>
            </w:r>
            <w:r>
              <w:rPr>
                <w:rFonts w:ascii="微软雅黑" w:eastAsia="微软雅黑" w:hAnsi="微软雅黑" w:hint="eastAsia"/>
                <w:bCs/>
                <w:lang w:eastAsia="zh-CN"/>
              </w:rPr>
              <w:t>展开提示，移出隐藏提示</w:t>
            </w:r>
          </w:p>
          <w:p w14:paraId="062C52DE" w14:textId="77777777" w:rsidR="003E321F" w:rsidRPr="00122D23" w:rsidRDefault="003E321F" w:rsidP="00E4626A">
            <w:pPr>
              <w:rPr>
                <w:rFonts w:ascii="微软雅黑" w:eastAsia="微软雅黑" w:hAnsi="微软雅黑"/>
                <w:bCs/>
                <w:lang w:eastAsia="zh-CN"/>
              </w:rPr>
            </w:pPr>
            <w:r>
              <w:rPr>
                <w:rFonts w:ascii="微软雅黑" w:eastAsia="微软雅黑" w:hAnsi="微软雅黑" w:hint="eastAsia"/>
                <w:bCs/>
                <w:lang w:eastAsia="zh-CN"/>
              </w:rPr>
              <w:t>提示：</w:t>
            </w:r>
            <w:r>
              <w:rPr>
                <w:noProof/>
                <w:lang w:val="en-US" w:eastAsia="zh-CN"/>
              </w:rPr>
              <w:drawing>
                <wp:inline distT="0" distB="0" distL="0" distR="0" wp14:anchorId="611D4082" wp14:editId="3A40B7E8">
                  <wp:extent cx="2105553" cy="891540"/>
                  <wp:effectExtent l="0" t="0" r="9525"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5539" cy="908471"/>
                          </a:xfrm>
                          <a:prstGeom prst="rect">
                            <a:avLst/>
                          </a:prstGeom>
                        </pic:spPr>
                      </pic:pic>
                    </a:graphicData>
                  </a:graphic>
                </wp:inline>
              </w:drawing>
            </w:r>
          </w:p>
        </w:tc>
      </w:tr>
      <w:tr w:rsidR="00E96B5F" w:rsidRPr="00122D23" w14:paraId="6B6096F4" w14:textId="77777777" w:rsidTr="001418B8">
        <w:trPr>
          <w:trHeight w:val="427"/>
          <w:jc w:val="center"/>
        </w:trPr>
        <w:tc>
          <w:tcPr>
            <w:tcW w:w="8505" w:type="dxa"/>
            <w:gridSpan w:val="2"/>
            <w:tcBorders>
              <w:bottom w:val="single" w:sz="4" w:space="0" w:color="365F91"/>
            </w:tcBorders>
            <w:shd w:val="clear" w:color="auto" w:fill="EDF6F9"/>
            <w:vAlign w:val="center"/>
          </w:tcPr>
          <w:p w14:paraId="0AC61000" w14:textId="77777777" w:rsidR="00E96B5F" w:rsidRPr="00122D23" w:rsidRDefault="00211ABF" w:rsidP="00276BAE">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val="en-US" w:eastAsia="zh-CN"/>
              </w:rPr>
              <w:t>图片</w:t>
            </w:r>
            <w:r w:rsidRPr="00122D23">
              <w:rPr>
                <w:rFonts w:ascii="微软雅黑" w:eastAsia="微软雅黑" w:hAnsi="微软雅黑" w:cs="微软雅黑"/>
                <w:b/>
                <w:bCs/>
                <w:lang w:eastAsia="zh-CN"/>
              </w:rPr>
              <w:t>信息区域</w:t>
            </w:r>
          </w:p>
        </w:tc>
      </w:tr>
      <w:tr w:rsidR="00E96B5F" w:rsidRPr="00122D23" w14:paraId="44DC5185" w14:textId="77777777" w:rsidTr="001418B8">
        <w:trPr>
          <w:trHeight w:val="405"/>
          <w:jc w:val="center"/>
        </w:trPr>
        <w:tc>
          <w:tcPr>
            <w:tcW w:w="1271" w:type="dxa"/>
            <w:shd w:val="clear" w:color="auto" w:fill="FFFFFF"/>
            <w:vAlign w:val="center"/>
          </w:tcPr>
          <w:p w14:paraId="738C0F5D" w14:textId="77777777" w:rsidR="00E96B5F" w:rsidRPr="00122D23" w:rsidRDefault="00211ABF" w:rsidP="00276BAE">
            <w:pPr>
              <w:rPr>
                <w:rFonts w:ascii="微软雅黑" w:eastAsia="微软雅黑" w:hAnsi="微软雅黑"/>
                <w:bCs/>
                <w:lang w:val="en-US" w:eastAsia="zh-CN"/>
              </w:rPr>
            </w:pPr>
            <w:r w:rsidRPr="00122D23">
              <w:rPr>
                <w:rFonts w:ascii="微软雅黑" w:eastAsia="微软雅黑" w:hAnsi="微软雅黑" w:hint="eastAsia"/>
                <w:bCs/>
                <w:lang w:val="en-US" w:eastAsia="zh-CN"/>
              </w:rPr>
              <w:t>名称</w:t>
            </w:r>
          </w:p>
        </w:tc>
        <w:tc>
          <w:tcPr>
            <w:tcW w:w="7234" w:type="dxa"/>
            <w:shd w:val="clear" w:color="auto" w:fill="FFFFFF"/>
            <w:vAlign w:val="center"/>
          </w:tcPr>
          <w:p w14:paraId="5F366562" w14:textId="77777777" w:rsidR="00E96B5F" w:rsidRPr="00122D23" w:rsidRDefault="00211ABF">
            <w:pPr>
              <w:jc w:val="center"/>
              <w:rPr>
                <w:rFonts w:ascii="微软雅黑" w:eastAsia="微软雅黑" w:hAnsi="微软雅黑"/>
                <w:bCs/>
              </w:rPr>
            </w:pPr>
            <w:r w:rsidRPr="00122D23">
              <w:rPr>
                <w:rFonts w:ascii="微软雅黑" w:eastAsia="微软雅黑" w:hAnsi="微软雅黑" w:hint="eastAsia"/>
                <w:bCs/>
              </w:rPr>
              <w:t>规则</w:t>
            </w:r>
          </w:p>
        </w:tc>
      </w:tr>
      <w:tr w:rsidR="00E96B5F" w:rsidRPr="00122D23" w14:paraId="3566F847" w14:textId="77777777" w:rsidTr="001418B8">
        <w:trPr>
          <w:trHeight w:val="90"/>
          <w:jc w:val="center"/>
        </w:trPr>
        <w:tc>
          <w:tcPr>
            <w:tcW w:w="1271" w:type="dxa"/>
            <w:shd w:val="clear" w:color="auto" w:fill="FFFFFF"/>
            <w:vAlign w:val="center"/>
          </w:tcPr>
          <w:p w14:paraId="53302AE4" w14:textId="77777777" w:rsidR="00E96B5F" w:rsidRPr="00122D23" w:rsidRDefault="00211ABF" w:rsidP="00276BAE">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图片上传</w:t>
            </w:r>
          </w:p>
        </w:tc>
        <w:tc>
          <w:tcPr>
            <w:tcW w:w="7234" w:type="dxa"/>
            <w:shd w:val="clear" w:color="auto" w:fill="FFFFFF"/>
            <w:vAlign w:val="center"/>
          </w:tcPr>
          <w:p w14:paraId="79EA42EB" w14:textId="77777777" w:rsidR="00E96B5F" w:rsidRPr="00276BAE" w:rsidRDefault="003E321F">
            <w:pPr>
              <w:rPr>
                <w:rFonts w:ascii="微软雅黑" w:eastAsia="微软雅黑" w:hAnsi="微软雅黑"/>
                <w:lang w:eastAsia="zh-CN"/>
              </w:rPr>
            </w:pPr>
            <w:r>
              <w:rPr>
                <w:rFonts w:ascii="微软雅黑" w:eastAsia="微软雅黑" w:hAnsi="微软雅黑" w:hint="eastAsia"/>
                <w:bCs/>
                <w:lang w:eastAsia="zh-CN"/>
              </w:rPr>
              <w:t>图示：</w:t>
            </w:r>
          </w:p>
          <w:p w14:paraId="2B162643" w14:textId="77777777" w:rsidR="00E96B5F" w:rsidRPr="00122D23" w:rsidRDefault="00272238">
            <w:pPr>
              <w:rPr>
                <w:rFonts w:ascii="微软雅黑" w:eastAsia="微软雅黑" w:hAnsi="微软雅黑"/>
                <w:lang w:val="en-US" w:eastAsia="zh-CN"/>
              </w:rPr>
            </w:pPr>
            <w:r w:rsidRPr="00272238">
              <w:rPr>
                <w:rFonts w:ascii="微软雅黑" w:eastAsia="微软雅黑" w:hAnsi="微软雅黑"/>
                <w:noProof/>
                <w:lang w:val="en-US" w:eastAsia="zh-CN"/>
              </w:rPr>
              <w:drawing>
                <wp:inline distT="0" distB="0" distL="0" distR="0" wp14:anchorId="5FDC22B6" wp14:editId="1B2C7B62">
                  <wp:extent cx="3829050" cy="474980"/>
                  <wp:effectExtent l="0" t="0" r="0" b="1270"/>
                  <wp:docPr id="15" name="图片 15" descr="c:\Temp\1540197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1540197511(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29050" cy="474980"/>
                          </a:xfrm>
                          <a:prstGeom prst="rect">
                            <a:avLst/>
                          </a:prstGeom>
                          <a:noFill/>
                          <a:ln>
                            <a:noFill/>
                          </a:ln>
                        </pic:spPr>
                      </pic:pic>
                    </a:graphicData>
                  </a:graphic>
                </wp:inline>
              </w:drawing>
            </w:r>
          </w:p>
          <w:p w14:paraId="0BC6999B" w14:textId="77777777" w:rsidR="00E96B5F" w:rsidRPr="00122D23" w:rsidRDefault="00211ABF">
            <w:pPr>
              <w:rPr>
                <w:rFonts w:ascii="微软雅黑" w:eastAsia="微软雅黑" w:hAnsi="微软雅黑"/>
                <w:bCs/>
              </w:rPr>
            </w:pPr>
            <w:r w:rsidRPr="00122D23">
              <w:rPr>
                <w:rFonts w:ascii="微软雅黑" w:eastAsia="微软雅黑" w:hAnsi="微软雅黑" w:hint="eastAsia"/>
                <w:b/>
                <w:bCs/>
              </w:rPr>
              <w:lastRenderedPageBreak/>
              <w:t>规则</w:t>
            </w:r>
            <w:r w:rsidRPr="00122D23">
              <w:rPr>
                <w:rFonts w:ascii="微软雅黑" w:eastAsia="微软雅黑" w:hAnsi="微软雅黑" w:hint="eastAsia"/>
                <w:bCs/>
              </w:rPr>
              <w:t>：</w:t>
            </w:r>
          </w:p>
          <w:p w14:paraId="5CFF8ACD" w14:textId="77777777" w:rsidR="00E96B5F" w:rsidRPr="00122D23" w:rsidRDefault="00211ABF">
            <w:pPr>
              <w:numPr>
                <w:ilvl w:val="0"/>
                <w:numId w:val="18"/>
              </w:numPr>
              <w:rPr>
                <w:rFonts w:ascii="微软雅黑" w:eastAsia="微软雅黑" w:hAnsi="微软雅黑"/>
                <w:bCs/>
                <w:lang w:val="en-US" w:eastAsia="zh-CN"/>
              </w:rPr>
            </w:pPr>
            <w:r w:rsidRPr="00122D23">
              <w:rPr>
                <w:rFonts w:ascii="微软雅黑" w:eastAsia="微软雅黑" w:hAnsi="微软雅黑" w:hint="eastAsia"/>
                <w:bCs/>
                <w:lang w:val="en-US" w:eastAsia="zh-CN"/>
              </w:rPr>
              <w:t>添加图片：点击添加图片后，找到</w:t>
            </w:r>
            <w:r w:rsidRPr="00122D23">
              <w:rPr>
                <w:rFonts w:ascii="微软雅黑" w:eastAsia="微软雅黑" w:hAnsi="微软雅黑" w:hint="eastAsia"/>
                <w:bCs/>
                <w:sz w:val="21"/>
                <w:szCs w:val="22"/>
                <w:lang w:eastAsia="zh-CN"/>
              </w:rPr>
              <w:t>图片存放路径，</w:t>
            </w:r>
            <w:r w:rsidRPr="00122D23">
              <w:rPr>
                <w:rFonts w:ascii="微软雅黑" w:eastAsia="微软雅黑" w:hAnsi="微软雅黑" w:hint="eastAsia"/>
                <w:bCs/>
                <w:sz w:val="21"/>
                <w:szCs w:val="22"/>
                <w:lang w:val="en-US" w:eastAsia="zh-CN"/>
              </w:rPr>
              <w:t>选择图片进行图片上传</w:t>
            </w:r>
            <w:r w:rsidR="00936791">
              <w:rPr>
                <w:rFonts w:ascii="微软雅黑" w:eastAsia="微软雅黑" w:hAnsi="微软雅黑" w:hint="eastAsia"/>
                <w:bCs/>
                <w:sz w:val="21"/>
                <w:szCs w:val="22"/>
                <w:lang w:val="en-US" w:eastAsia="zh-CN"/>
              </w:rPr>
              <w:t>；</w:t>
            </w:r>
          </w:p>
          <w:p w14:paraId="527CBCDA" w14:textId="77777777" w:rsidR="00E96B5F" w:rsidRPr="00122D23" w:rsidRDefault="00211ABF">
            <w:pPr>
              <w:numPr>
                <w:ilvl w:val="0"/>
                <w:numId w:val="18"/>
              </w:numPr>
              <w:rPr>
                <w:rFonts w:ascii="微软雅黑" w:eastAsia="微软雅黑" w:hAnsi="微软雅黑"/>
                <w:bCs/>
                <w:sz w:val="21"/>
                <w:szCs w:val="22"/>
                <w:lang w:eastAsia="zh-CN"/>
              </w:rPr>
            </w:pPr>
            <w:r w:rsidRPr="00122D23">
              <w:rPr>
                <w:rFonts w:ascii="微软雅黑" w:eastAsia="微软雅黑" w:hAnsi="微软雅黑" w:hint="eastAsia"/>
                <w:bCs/>
                <w:sz w:val="21"/>
                <w:szCs w:val="22"/>
                <w:lang w:val="en-US" w:eastAsia="zh-CN"/>
              </w:rPr>
              <w:t>图片格式：</w:t>
            </w:r>
            <w:r w:rsidRPr="00122D23">
              <w:rPr>
                <w:rFonts w:ascii="微软雅黑" w:eastAsia="微软雅黑" w:hAnsi="微软雅黑" w:hint="eastAsia"/>
                <w:bCs/>
                <w:sz w:val="21"/>
                <w:szCs w:val="22"/>
                <w:lang w:eastAsia="zh-CN"/>
              </w:rPr>
              <w:t>PNG、JPG、JPEG、BMP</w:t>
            </w:r>
            <w:r w:rsidR="00936791">
              <w:rPr>
                <w:rFonts w:ascii="微软雅黑" w:eastAsia="微软雅黑" w:hAnsi="微软雅黑" w:hint="eastAsia"/>
                <w:bCs/>
                <w:sz w:val="21"/>
                <w:szCs w:val="22"/>
                <w:lang w:eastAsia="zh-CN"/>
              </w:rPr>
              <w:t>；</w:t>
            </w:r>
          </w:p>
          <w:p w14:paraId="1665E3FE" w14:textId="77777777" w:rsidR="00E96B5F" w:rsidRPr="00276BAE" w:rsidRDefault="00211ABF">
            <w:pPr>
              <w:numPr>
                <w:ilvl w:val="0"/>
                <w:numId w:val="18"/>
              </w:numPr>
              <w:rPr>
                <w:rFonts w:ascii="微软雅黑" w:eastAsia="微软雅黑" w:hAnsi="微软雅黑"/>
                <w:bCs/>
                <w:lang w:val="en-US" w:eastAsia="zh-CN"/>
              </w:rPr>
            </w:pPr>
            <w:r w:rsidRPr="00122D23">
              <w:rPr>
                <w:rFonts w:ascii="微软雅黑" w:eastAsia="微软雅黑" w:hAnsi="微软雅黑" w:hint="eastAsia"/>
                <w:bCs/>
                <w:sz w:val="21"/>
                <w:szCs w:val="22"/>
                <w:lang w:val="en-US" w:eastAsia="zh-CN"/>
              </w:rPr>
              <w:t>上传图片大小不超过4M，最短边至少15px，最长边最大  4096px，长宽比3：1以内</w:t>
            </w:r>
            <w:r w:rsidR="00936791">
              <w:rPr>
                <w:rFonts w:ascii="微软雅黑" w:eastAsia="微软雅黑" w:hAnsi="微软雅黑" w:hint="eastAsia"/>
                <w:bCs/>
                <w:sz w:val="21"/>
                <w:szCs w:val="22"/>
                <w:lang w:val="en-US" w:eastAsia="zh-CN"/>
              </w:rPr>
              <w:t>；</w:t>
            </w:r>
          </w:p>
          <w:p w14:paraId="5DE85738" w14:textId="77777777" w:rsidR="00276BAE" w:rsidRPr="00936791" w:rsidRDefault="00276BAE" w:rsidP="00936791">
            <w:pPr>
              <w:numPr>
                <w:ilvl w:val="0"/>
                <w:numId w:val="18"/>
              </w:numPr>
              <w:rPr>
                <w:rFonts w:ascii="微软雅黑" w:eastAsia="微软雅黑" w:hAnsi="微软雅黑"/>
                <w:bCs/>
                <w:lang w:val="en-US" w:eastAsia="zh-CN"/>
              </w:rPr>
            </w:pPr>
            <w:r>
              <w:rPr>
                <w:rFonts w:ascii="微软雅黑" w:eastAsia="微软雅黑" w:hAnsi="微软雅黑" w:hint="eastAsia"/>
                <w:bCs/>
                <w:lang w:val="en-US" w:eastAsia="zh-CN"/>
              </w:rPr>
              <w:t>上传完后可点击</w:t>
            </w:r>
            <w:r>
              <w:rPr>
                <w:noProof/>
                <w:lang w:val="en-US" w:eastAsia="zh-CN"/>
              </w:rPr>
              <w:drawing>
                <wp:inline distT="0" distB="0" distL="0" distR="0" wp14:anchorId="14861B39" wp14:editId="77CF0B28">
                  <wp:extent cx="590550" cy="542925"/>
                  <wp:effectExtent l="0" t="0" r="0"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550" cy="542925"/>
                          </a:xfrm>
                          <a:prstGeom prst="rect">
                            <a:avLst/>
                          </a:prstGeom>
                        </pic:spPr>
                      </pic:pic>
                    </a:graphicData>
                  </a:graphic>
                </wp:inline>
              </w:drawing>
            </w:r>
            <w:r>
              <w:rPr>
                <w:rFonts w:ascii="微软雅黑" w:eastAsia="微软雅黑" w:hAnsi="微软雅黑" w:hint="eastAsia"/>
                <w:bCs/>
                <w:lang w:val="en-US" w:eastAsia="zh-CN"/>
              </w:rPr>
              <w:t>放大</w:t>
            </w:r>
            <w:r w:rsidR="00936791">
              <w:rPr>
                <w:rFonts w:ascii="微软雅黑" w:eastAsia="微软雅黑" w:hAnsi="微软雅黑" w:hint="eastAsia"/>
                <w:bCs/>
                <w:lang w:val="en-US" w:eastAsia="zh-CN"/>
              </w:rPr>
              <w:t>预览（</w:t>
            </w:r>
            <w:r w:rsidR="00936791" w:rsidRPr="00936791">
              <w:rPr>
                <w:rFonts w:ascii="微软雅黑" w:eastAsia="微软雅黑" w:hAnsi="微软雅黑"/>
                <w:bCs/>
                <w:lang w:val="en-US" w:eastAsia="zh-CN"/>
              </w:rPr>
              <w:t>1、可点击预览；2、呈现方式：可弹窗提示</w:t>
            </w:r>
            <w:r w:rsidR="00936791">
              <w:rPr>
                <w:rFonts w:ascii="微软雅黑" w:eastAsia="微软雅黑" w:hAnsi="微软雅黑" w:hint="eastAsia"/>
                <w:bCs/>
                <w:lang w:val="en-US" w:eastAsia="zh-CN"/>
              </w:rPr>
              <w:t>/</w:t>
            </w:r>
            <w:r w:rsidR="00936791" w:rsidRPr="00936791">
              <w:rPr>
                <w:rFonts w:ascii="微软雅黑" w:eastAsia="微软雅黑" w:hAnsi="微软雅黑"/>
                <w:bCs/>
                <w:lang w:val="en-US" w:eastAsia="zh-CN"/>
              </w:rPr>
              <w:t>可另打开网页标签显示</w:t>
            </w:r>
            <w:r w:rsidR="00936791">
              <w:rPr>
                <w:rFonts w:ascii="微软雅黑" w:eastAsia="微软雅黑" w:hAnsi="微软雅黑" w:hint="eastAsia"/>
                <w:bCs/>
                <w:lang w:val="en-US" w:eastAsia="zh-CN"/>
              </w:rPr>
              <w:t>，</w:t>
            </w:r>
            <w:r w:rsidR="00936791" w:rsidRPr="008A765E">
              <w:rPr>
                <w:rFonts w:ascii="微软雅黑" w:eastAsia="微软雅黑" w:hAnsi="微软雅黑"/>
                <w:bCs/>
                <w:lang w:eastAsia="zh-CN"/>
              </w:rPr>
              <w:t>可根据需要定义</w:t>
            </w:r>
            <w:r w:rsidR="00936791" w:rsidRPr="00936791">
              <w:rPr>
                <w:rFonts w:ascii="微软雅黑" w:eastAsia="微软雅黑" w:hAnsi="微软雅黑" w:hint="eastAsia"/>
                <w:bCs/>
                <w:lang w:val="en-US" w:eastAsia="zh-CN"/>
              </w:rPr>
              <w:t>）。</w:t>
            </w:r>
          </w:p>
        </w:tc>
      </w:tr>
      <w:tr w:rsidR="00272238" w:rsidRPr="00122D23" w14:paraId="3FCCDF8F" w14:textId="77777777" w:rsidTr="001418B8">
        <w:trPr>
          <w:trHeight w:val="90"/>
          <w:jc w:val="center"/>
        </w:trPr>
        <w:tc>
          <w:tcPr>
            <w:tcW w:w="1271" w:type="dxa"/>
            <w:shd w:val="clear" w:color="auto" w:fill="FFFFFF"/>
            <w:vAlign w:val="center"/>
          </w:tcPr>
          <w:p w14:paraId="4A4F9C13" w14:textId="77777777" w:rsidR="00272238" w:rsidRPr="00122D23" w:rsidRDefault="00272238" w:rsidP="00276BAE">
            <w:pPr>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lastRenderedPageBreak/>
              <w:t>图片示例展示</w:t>
            </w:r>
          </w:p>
        </w:tc>
        <w:tc>
          <w:tcPr>
            <w:tcW w:w="7234" w:type="dxa"/>
            <w:shd w:val="clear" w:color="auto" w:fill="FFFFFF"/>
            <w:vAlign w:val="center"/>
          </w:tcPr>
          <w:p w14:paraId="6B236E66" w14:textId="77777777" w:rsidR="003E321F" w:rsidRDefault="003E321F">
            <w:pPr>
              <w:rPr>
                <w:rFonts w:ascii="微软雅黑" w:eastAsia="微软雅黑" w:hAnsi="微软雅黑"/>
                <w:bCs/>
                <w:lang w:eastAsia="zh-CN"/>
              </w:rPr>
            </w:pPr>
            <w:r>
              <w:rPr>
                <w:rFonts w:ascii="微软雅黑" w:eastAsia="微软雅黑" w:hAnsi="微软雅黑" w:hint="eastAsia"/>
                <w:bCs/>
                <w:lang w:eastAsia="zh-CN"/>
              </w:rPr>
              <w:t>图示：</w:t>
            </w:r>
            <w:r>
              <w:rPr>
                <w:noProof/>
                <w:lang w:val="en-US" w:eastAsia="zh-CN"/>
              </w:rPr>
              <w:drawing>
                <wp:inline distT="0" distB="0" distL="0" distR="0" wp14:anchorId="5CEBF93D" wp14:editId="63C56ECD">
                  <wp:extent cx="2369820" cy="1728695"/>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5365" cy="1740034"/>
                          </a:xfrm>
                          <a:prstGeom prst="rect">
                            <a:avLst/>
                          </a:prstGeom>
                        </pic:spPr>
                      </pic:pic>
                    </a:graphicData>
                  </a:graphic>
                </wp:inline>
              </w:drawing>
            </w:r>
          </w:p>
          <w:p w14:paraId="494F35AA" w14:textId="77777777" w:rsidR="00272238" w:rsidRDefault="003E321F">
            <w:pPr>
              <w:rPr>
                <w:rFonts w:ascii="微软雅黑" w:eastAsia="微软雅黑" w:hAnsi="微软雅黑"/>
                <w:bCs/>
                <w:lang w:eastAsia="zh-CN"/>
              </w:rPr>
            </w:pPr>
            <w:r>
              <w:rPr>
                <w:rFonts w:ascii="微软雅黑" w:eastAsia="微软雅黑" w:hAnsi="微软雅黑" w:hint="eastAsia"/>
                <w:bCs/>
                <w:lang w:eastAsia="zh-CN"/>
              </w:rPr>
              <w:t>呈现：</w:t>
            </w:r>
            <w:r w:rsidR="00272238">
              <w:rPr>
                <w:rFonts w:ascii="微软雅黑" w:eastAsia="微软雅黑" w:hAnsi="微软雅黑" w:hint="eastAsia"/>
                <w:bCs/>
                <w:lang w:eastAsia="zh-CN"/>
              </w:rPr>
              <w:t>展示标准证件</w:t>
            </w:r>
            <w:r>
              <w:rPr>
                <w:rFonts w:ascii="微软雅黑" w:eastAsia="微软雅黑" w:hAnsi="微软雅黑" w:hint="eastAsia"/>
                <w:bCs/>
                <w:lang w:eastAsia="zh-CN"/>
              </w:rPr>
              <w:t>图</w:t>
            </w:r>
          </w:p>
          <w:p w14:paraId="7ECAA946" w14:textId="77777777" w:rsidR="00272238" w:rsidRPr="00122D23" w:rsidRDefault="003E321F">
            <w:pPr>
              <w:rPr>
                <w:rFonts w:ascii="微软雅黑" w:eastAsia="微软雅黑" w:hAnsi="微软雅黑"/>
                <w:bCs/>
                <w:lang w:eastAsia="zh-CN"/>
              </w:rPr>
            </w:pPr>
            <w:r>
              <w:rPr>
                <w:rFonts w:ascii="微软雅黑" w:eastAsia="微软雅黑" w:hAnsi="微软雅黑" w:hint="eastAsia"/>
                <w:bCs/>
                <w:lang w:eastAsia="zh-CN"/>
              </w:rPr>
              <w:t>操作：</w:t>
            </w:r>
            <w:r w:rsidR="00272238">
              <w:rPr>
                <w:rFonts w:ascii="微软雅黑" w:eastAsia="微软雅黑" w:hAnsi="微软雅黑" w:hint="eastAsia"/>
                <w:bCs/>
                <w:lang w:eastAsia="zh-CN"/>
              </w:rPr>
              <w:t>点击可放大预览</w:t>
            </w:r>
          </w:p>
        </w:tc>
      </w:tr>
      <w:tr w:rsidR="00E96B5F" w:rsidRPr="00122D23" w14:paraId="72F4F255" w14:textId="77777777" w:rsidTr="001418B8">
        <w:trPr>
          <w:trHeight w:val="405"/>
          <w:jc w:val="center"/>
        </w:trPr>
        <w:tc>
          <w:tcPr>
            <w:tcW w:w="1271" w:type="dxa"/>
            <w:shd w:val="clear" w:color="auto" w:fill="FFFFFF"/>
            <w:vAlign w:val="center"/>
          </w:tcPr>
          <w:p w14:paraId="31A957FA" w14:textId="77777777" w:rsidR="00E96B5F" w:rsidRPr="00122D23" w:rsidRDefault="00211ABF" w:rsidP="00936791">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图片识别</w:t>
            </w:r>
          </w:p>
        </w:tc>
        <w:tc>
          <w:tcPr>
            <w:tcW w:w="7234" w:type="dxa"/>
            <w:shd w:val="clear" w:color="auto" w:fill="FFFFFF"/>
            <w:vAlign w:val="center"/>
          </w:tcPr>
          <w:p w14:paraId="48A0E24B" w14:textId="77777777" w:rsidR="00E96B5F" w:rsidRPr="00122D23" w:rsidRDefault="00211ABF">
            <w:pPr>
              <w:rPr>
                <w:rFonts w:ascii="微软雅黑" w:eastAsia="微软雅黑" w:hAnsi="微软雅黑"/>
                <w:bCs/>
              </w:rPr>
            </w:pPr>
            <w:r w:rsidRPr="00122D23">
              <w:rPr>
                <w:rFonts w:ascii="微软雅黑" w:eastAsia="微软雅黑" w:hAnsi="微软雅黑" w:hint="eastAsia"/>
                <w:b/>
                <w:bCs/>
              </w:rPr>
              <w:t>规则</w:t>
            </w:r>
            <w:r w:rsidRPr="00122D23">
              <w:rPr>
                <w:rFonts w:ascii="微软雅黑" w:eastAsia="微软雅黑" w:hAnsi="微软雅黑" w:hint="eastAsia"/>
                <w:bCs/>
              </w:rPr>
              <w:t>：</w:t>
            </w:r>
          </w:p>
          <w:p w14:paraId="5F16343B" w14:textId="77777777" w:rsidR="00E96B5F" w:rsidRPr="00122D23" w:rsidRDefault="00211ABF">
            <w:pPr>
              <w:rPr>
                <w:rFonts w:ascii="微软雅黑" w:eastAsia="微软雅黑" w:hAnsi="微软雅黑"/>
                <w:lang w:val="en-US" w:eastAsia="zh-CN"/>
              </w:rPr>
            </w:pPr>
            <w:r w:rsidRPr="00122D23">
              <w:rPr>
                <w:rFonts w:ascii="微软雅黑" w:eastAsia="微软雅黑" w:hAnsi="微软雅黑" w:hint="eastAsia"/>
                <w:lang w:val="en-US" w:eastAsia="zh-CN"/>
              </w:rPr>
              <w:t>点击</w:t>
            </w:r>
            <w:r w:rsidRPr="00122D23">
              <w:rPr>
                <w:rFonts w:ascii="微软雅黑" w:eastAsia="微软雅黑" w:hAnsi="微软雅黑"/>
                <w:noProof/>
                <w:lang w:val="en-US" w:eastAsia="zh-CN"/>
              </w:rPr>
              <w:drawing>
                <wp:inline distT="0" distB="0" distL="114300" distR="114300" wp14:anchorId="28389FEA" wp14:editId="1F5BAE00">
                  <wp:extent cx="734060" cy="275590"/>
                  <wp:effectExtent l="0" t="0" r="8890" b="1016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51"/>
                          <a:stretch>
                            <a:fillRect/>
                          </a:stretch>
                        </pic:blipFill>
                        <pic:spPr>
                          <a:xfrm>
                            <a:off x="0" y="0"/>
                            <a:ext cx="734060" cy="275590"/>
                          </a:xfrm>
                          <a:prstGeom prst="rect">
                            <a:avLst/>
                          </a:prstGeom>
                          <a:noFill/>
                          <a:ln w="9525">
                            <a:noFill/>
                          </a:ln>
                        </pic:spPr>
                      </pic:pic>
                    </a:graphicData>
                  </a:graphic>
                </wp:inline>
              </w:drawing>
            </w:r>
            <w:r w:rsidRPr="00122D23">
              <w:rPr>
                <w:rFonts w:ascii="微软雅黑" w:eastAsia="微软雅黑" w:hAnsi="微软雅黑" w:hint="eastAsia"/>
                <w:lang w:val="en-US" w:eastAsia="zh-CN"/>
              </w:rPr>
              <w:t>进行图片识别，</w:t>
            </w:r>
          </w:p>
          <w:p w14:paraId="71DEA53B" w14:textId="77777777" w:rsidR="00E96B5F" w:rsidRDefault="00211ABF">
            <w:pPr>
              <w:rPr>
                <w:rFonts w:ascii="微软雅黑" w:eastAsia="微软雅黑" w:hAnsi="微软雅黑"/>
                <w:lang w:val="en-US" w:eastAsia="zh-CN"/>
              </w:rPr>
            </w:pPr>
            <w:r w:rsidRPr="00122D23">
              <w:rPr>
                <w:rFonts w:ascii="微软雅黑" w:eastAsia="微软雅黑" w:hAnsi="微软雅黑" w:hint="eastAsia"/>
                <w:lang w:val="en-US" w:eastAsia="zh-CN"/>
              </w:rPr>
              <w:t>识别方式为第三方平台识别后进行数据反复填充</w:t>
            </w:r>
            <w:r w:rsidR="00ED3C3D">
              <w:rPr>
                <w:rFonts w:ascii="微软雅黑" w:eastAsia="微软雅黑" w:hAnsi="微软雅黑" w:hint="eastAsia"/>
                <w:lang w:val="en-US" w:eastAsia="zh-CN"/>
              </w:rPr>
              <w:t>；</w:t>
            </w:r>
          </w:p>
          <w:p w14:paraId="0575B48F" w14:textId="77777777" w:rsidR="00ED3C3D" w:rsidRDefault="00ED3C3D">
            <w:pPr>
              <w:rPr>
                <w:rFonts w:ascii="微软雅黑" w:eastAsia="微软雅黑" w:hAnsi="微软雅黑"/>
                <w:lang w:val="en-US" w:eastAsia="zh-CN"/>
              </w:rPr>
            </w:pPr>
            <w:r w:rsidRPr="00ED3C3D">
              <w:rPr>
                <w:rFonts w:ascii="微软雅黑" w:eastAsia="微软雅黑" w:hAnsi="微软雅黑" w:hint="eastAsia"/>
                <w:lang w:val="en-US" w:eastAsia="zh-CN"/>
              </w:rPr>
              <w:t>单个证件，</w:t>
            </w:r>
            <w:r w:rsidRPr="00ED3C3D">
              <w:rPr>
                <w:rFonts w:ascii="微软雅黑" w:eastAsia="微软雅黑" w:hAnsi="微软雅黑"/>
                <w:lang w:val="en-US" w:eastAsia="zh-CN"/>
              </w:rPr>
              <w:t>10</w:t>
            </w:r>
            <w:r w:rsidRPr="00ED3C3D">
              <w:rPr>
                <w:rFonts w:ascii="微软雅黑" w:eastAsia="微软雅黑" w:hAnsi="微软雅黑" w:hint="eastAsia"/>
                <w:lang w:val="en-US" w:eastAsia="zh-CN"/>
              </w:rPr>
              <w:t>分钟内只能识</w:t>
            </w:r>
            <w:r w:rsidRPr="00ED3C3D">
              <w:rPr>
                <w:rFonts w:ascii="微软雅黑" w:eastAsia="微软雅黑" w:hAnsi="微软雅黑"/>
                <w:lang w:val="en-US" w:eastAsia="zh-CN"/>
              </w:rPr>
              <w:t>3</w:t>
            </w:r>
            <w:r w:rsidRPr="00ED3C3D">
              <w:rPr>
                <w:rFonts w:ascii="微软雅黑" w:eastAsia="微软雅黑" w:hAnsi="微软雅黑" w:hint="eastAsia"/>
                <w:lang w:val="en-US" w:eastAsia="zh-CN"/>
              </w:rPr>
              <w:t>次</w:t>
            </w:r>
            <w:r>
              <w:rPr>
                <w:rFonts w:ascii="微软雅黑" w:eastAsia="微软雅黑" w:hAnsi="微软雅黑" w:hint="eastAsia"/>
                <w:lang w:val="en-US" w:eastAsia="zh-CN"/>
              </w:rPr>
              <w:t>。</w:t>
            </w:r>
          </w:p>
          <w:p w14:paraId="0F9C89A0" w14:textId="77777777" w:rsidR="00ED3C3D" w:rsidRDefault="00ED3C3D">
            <w:pPr>
              <w:rPr>
                <w:rFonts w:ascii="微软雅黑" w:eastAsia="微软雅黑" w:hAnsi="微软雅黑"/>
                <w:lang w:val="en-US" w:eastAsia="zh-CN"/>
              </w:rPr>
            </w:pPr>
            <w:r>
              <w:rPr>
                <w:rFonts w:ascii="微软雅黑" w:eastAsia="微软雅黑" w:hAnsi="微软雅黑" w:hint="eastAsia"/>
                <w:lang w:val="en-US" w:eastAsia="zh-CN"/>
              </w:rPr>
              <w:t>识别提示：</w:t>
            </w:r>
          </w:p>
          <w:p w14:paraId="03587108" w14:textId="77777777" w:rsidR="00ED3C3D" w:rsidRPr="00122D23" w:rsidRDefault="00ED3C3D">
            <w:pPr>
              <w:rPr>
                <w:rFonts w:ascii="微软雅黑" w:eastAsia="微软雅黑" w:hAnsi="微软雅黑"/>
                <w:lang w:val="en-US" w:eastAsia="zh-CN"/>
              </w:rPr>
            </w:pPr>
            <w:r>
              <w:rPr>
                <w:noProof/>
                <w:lang w:val="en-US" w:eastAsia="zh-CN"/>
              </w:rPr>
              <w:drawing>
                <wp:inline distT="0" distB="0" distL="0" distR="0" wp14:anchorId="1B2EEF3F" wp14:editId="729D1508">
                  <wp:extent cx="2939965" cy="1684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9270" cy="1689350"/>
                          </a:xfrm>
                          <a:prstGeom prst="rect">
                            <a:avLst/>
                          </a:prstGeom>
                        </pic:spPr>
                      </pic:pic>
                    </a:graphicData>
                  </a:graphic>
                </wp:inline>
              </w:drawing>
            </w:r>
          </w:p>
        </w:tc>
      </w:tr>
      <w:tr w:rsidR="00E96B5F" w:rsidRPr="00122D23" w14:paraId="05E1961F" w14:textId="77777777" w:rsidTr="001418B8">
        <w:trPr>
          <w:trHeight w:val="405"/>
          <w:jc w:val="center"/>
        </w:trPr>
        <w:tc>
          <w:tcPr>
            <w:tcW w:w="1271" w:type="dxa"/>
            <w:shd w:val="clear" w:color="auto" w:fill="FFFFFF"/>
            <w:vAlign w:val="center"/>
          </w:tcPr>
          <w:p w14:paraId="3A018A16" w14:textId="77777777" w:rsidR="00E96B5F" w:rsidRPr="00122D23" w:rsidRDefault="00211ABF" w:rsidP="00936791">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图片删除</w:t>
            </w:r>
          </w:p>
        </w:tc>
        <w:tc>
          <w:tcPr>
            <w:tcW w:w="7234" w:type="dxa"/>
            <w:shd w:val="clear" w:color="auto" w:fill="FFFFFF"/>
            <w:vAlign w:val="center"/>
          </w:tcPr>
          <w:p w14:paraId="681B3459" w14:textId="77777777" w:rsidR="00E96B5F" w:rsidRPr="00122D23" w:rsidRDefault="00211ABF">
            <w:pPr>
              <w:rPr>
                <w:rFonts w:ascii="微软雅黑" w:eastAsia="微软雅黑" w:hAnsi="微软雅黑"/>
                <w:bCs/>
              </w:rPr>
            </w:pPr>
            <w:r w:rsidRPr="00122D23">
              <w:rPr>
                <w:rFonts w:ascii="微软雅黑" w:eastAsia="微软雅黑" w:hAnsi="微软雅黑" w:hint="eastAsia"/>
                <w:b/>
                <w:bCs/>
              </w:rPr>
              <w:t>规则</w:t>
            </w:r>
            <w:r w:rsidRPr="00122D23">
              <w:rPr>
                <w:rFonts w:ascii="微软雅黑" w:eastAsia="微软雅黑" w:hAnsi="微软雅黑" w:hint="eastAsia"/>
                <w:bCs/>
              </w:rPr>
              <w:t>：</w:t>
            </w:r>
          </w:p>
          <w:p w14:paraId="76B429AC" w14:textId="77777777" w:rsidR="00E96B5F" w:rsidRDefault="00211ABF">
            <w:pPr>
              <w:rPr>
                <w:rFonts w:ascii="微软雅黑" w:eastAsia="微软雅黑" w:hAnsi="微软雅黑"/>
                <w:lang w:val="en-US" w:eastAsia="zh-CN"/>
              </w:rPr>
            </w:pPr>
            <w:r w:rsidRPr="00122D23">
              <w:rPr>
                <w:rFonts w:ascii="微软雅黑" w:eastAsia="微软雅黑" w:hAnsi="微软雅黑" w:hint="eastAsia"/>
                <w:lang w:val="en-US" w:eastAsia="zh-CN"/>
              </w:rPr>
              <w:t>点击</w:t>
            </w:r>
            <w:r w:rsidRPr="00122D23">
              <w:rPr>
                <w:rFonts w:ascii="微软雅黑" w:eastAsia="微软雅黑" w:hAnsi="微软雅黑"/>
                <w:noProof/>
                <w:lang w:val="en-US" w:eastAsia="zh-CN"/>
              </w:rPr>
              <w:drawing>
                <wp:inline distT="0" distB="0" distL="114300" distR="114300" wp14:anchorId="0F3CC93F" wp14:editId="2A013ABF">
                  <wp:extent cx="699135" cy="305435"/>
                  <wp:effectExtent l="0" t="0" r="5715" b="18415"/>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53"/>
                          <a:stretch>
                            <a:fillRect/>
                          </a:stretch>
                        </pic:blipFill>
                        <pic:spPr>
                          <a:xfrm>
                            <a:off x="0" y="0"/>
                            <a:ext cx="699135" cy="305435"/>
                          </a:xfrm>
                          <a:prstGeom prst="rect">
                            <a:avLst/>
                          </a:prstGeom>
                          <a:noFill/>
                          <a:ln w="9525">
                            <a:noFill/>
                          </a:ln>
                        </pic:spPr>
                      </pic:pic>
                    </a:graphicData>
                  </a:graphic>
                </wp:inline>
              </w:drawing>
            </w:r>
            <w:r w:rsidRPr="00122D23">
              <w:rPr>
                <w:rFonts w:ascii="微软雅黑" w:eastAsia="微软雅黑" w:hAnsi="微软雅黑" w:hint="eastAsia"/>
                <w:lang w:val="en-US" w:eastAsia="zh-CN"/>
              </w:rPr>
              <w:t>按键删除当前已上传图片</w:t>
            </w:r>
          </w:p>
          <w:p w14:paraId="78AFA889" w14:textId="77777777" w:rsidR="00272238" w:rsidRPr="00122D23" w:rsidRDefault="00272238">
            <w:pPr>
              <w:rPr>
                <w:rFonts w:ascii="微软雅黑" w:eastAsia="微软雅黑" w:hAnsi="微软雅黑"/>
                <w:lang w:val="en-US" w:eastAsia="zh-CN"/>
              </w:rPr>
            </w:pPr>
            <w:r w:rsidRPr="00272238">
              <w:rPr>
                <w:rFonts w:ascii="微软雅黑" w:eastAsia="微软雅黑" w:hAnsi="微软雅黑" w:hint="eastAsia"/>
                <w:color w:val="FF0000"/>
                <w:lang w:val="en-US" w:eastAsia="zh-CN"/>
              </w:rPr>
              <w:t>同时删除已填充信息</w:t>
            </w:r>
          </w:p>
        </w:tc>
      </w:tr>
    </w:tbl>
    <w:p w14:paraId="3A48CA9A" w14:textId="77777777" w:rsidR="00E96B5F" w:rsidRPr="00122D23" w:rsidRDefault="00E96B5F">
      <w:pPr>
        <w:rPr>
          <w:rFonts w:ascii="微软雅黑" w:eastAsia="微软雅黑" w:hAnsi="微软雅黑"/>
        </w:rPr>
      </w:pPr>
    </w:p>
    <w:p w14:paraId="15913749" w14:textId="77777777" w:rsidR="00E96B5F" w:rsidRPr="00122D23" w:rsidRDefault="00BF534C" w:rsidP="00BF534C">
      <w:pPr>
        <w:widowControl w:val="0"/>
        <w:tabs>
          <w:tab w:val="left" w:pos="425"/>
          <w:tab w:val="left" w:pos="709"/>
        </w:tabs>
        <w:spacing w:line="480" w:lineRule="auto"/>
        <w:ind w:left="709"/>
        <w:jc w:val="both"/>
        <w:outlineLvl w:val="2"/>
        <w:rPr>
          <w:rFonts w:ascii="微软雅黑" w:eastAsia="微软雅黑" w:hAnsi="微软雅黑"/>
          <w:b/>
          <w:sz w:val="24"/>
          <w:lang w:eastAsia="zh-CN"/>
        </w:rPr>
      </w:pPr>
      <w:bookmarkStart w:id="42" w:name="_Toc528854884"/>
      <w:r>
        <w:rPr>
          <w:rFonts w:ascii="微软雅黑" w:eastAsia="微软雅黑" w:hAnsi="微软雅黑" w:hint="eastAsia"/>
          <w:b/>
          <w:sz w:val="24"/>
          <w:lang w:eastAsia="zh-CN"/>
        </w:rPr>
        <w:t>2</w:t>
      </w:r>
      <w:r>
        <w:rPr>
          <w:rFonts w:ascii="微软雅黑" w:eastAsia="微软雅黑" w:hAnsi="微软雅黑"/>
          <w:b/>
          <w:sz w:val="24"/>
          <w:lang w:eastAsia="zh-CN"/>
        </w:rPr>
        <w:t>.3.5.2.</w:t>
      </w:r>
      <w:r w:rsidR="00211ABF" w:rsidRPr="00122D23">
        <w:rPr>
          <w:rFonts w:ascii="微软雅黑" w:eastAsia="微软雅黑" w:hAnsi="微软雅黑" w:hint="eastAsia"/>
          <w:b/>
          <w:sz w:val="24"/>
          <w:lang w:eastAsia="zh-CN"/>
        </w:rPr>
        <w:t>投保人信息</w:t>
      </w:r>
      <w:bookmarkEnd w:id="42"/>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314"/>
        <w:gridCol w:w="92"/>
        <w:gridCol w:w="7099"/>
      </w:tblGrid>
      <w:tr w:rsidR="00E96B5F" w:rsidRPr="00122D23" w14:paraId="24D95472" w14:textId="77777777" w:rsidTr="001418B8">
        <w:trPr>
          <w:jc w:val="center"/>
        </w:trPr>
        <w:tc>
          <w:tcPr>
            <w:tcW w:w="8505" w:type="dxa"/>
            <w:gridSpan w:val="3"/>
            <w:tcBorders>
              <w:bottom w:val="single" w:sz="4" w:space="0" w:color="365F91"/>
            </w:tcBorders>
            <w:shd w:val="clear" w:color="auto" w:fill="DAEEF3"/>
          </w:tcPr>
          <w:p w14:paraId="7F02ADFA"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用例概述</w:t>
            </w:r>
          </w:p>
        </w:tc>
      </w:tr>
      <w:tr w:rsidR="00E96B5F" w:rsidRPr="00122D23" w14:paraId="3105CB77" w14:textId="77777777" w:rsidTr="001418B8">
        <w:trPr>
          <w:trHeight w:val="407"/>
          <w:jc w:val="center"/>
        </w:trPr>
        <w:tc>
          <w:tcPr>
            <w:tcW w:w="1314" w:type="dxa"/>
            <w:shd w:val="clear" w:color="auto" w:fill="FFFFFF"/>
            <w:vAlign w:val="center"/>
          </w:tcPr>
          <w:p w14:paraId="4089605F" w14:textId="77777777" w:rsidR="00E96B5F" w:rsidRPr="00122D23" w:rsidRDefault="00211ABF" w:rsidP="00936791">
            <w:pPr>
              <w:rPr>
                <w:rFonts w:ascii="微软雅黑" w:eastAsia="微软雅黑" w:hAnsi="微软雅黑"/>
                <w:bCs/>
              </w:rPr>
            </w:pPr>
            <w:r w:rsidRPr="00122D23">
              <w:rPr>
                <w:rFonts w:ascii="微软雅黑" w:eastAsia="微软雅黑" w:hAnsi="微软雅黑" w:hint="eastAsia"/>
                <w:bCs/>
              </w:rPr>
              <w:lastRenderedPageBreak/>
              <w:t>需求描述</w:t>
            </w:r>
          </w:p>
        </w:tc>
        <w:tc>
          <w:tcPr>
            <w:tcW w:w="7191" w:type="dxa"/>
            <w:gridSpan w:val="2"/>
            <w:shd w:val="clear" w:color="auto" w:fill="FFFFFF"/>
            <w:vAlign w:val="center"/>
          </w:tcPr>
          <w:p w14:paraId="7142F6DF" w14:textId="77777777" w:rsidR="00E96B5F" w:rsidRPr="00122D23" w:rsidRDefault="00211ABF">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车主信息，投保人信息，被保险人，受益人信息</w:t>
            </w:r>
          </w:p>
        </w:tc>
      </w:tr>
      <w:tr w:rsidR="00E96B5F" w:rsidRPr="00122D23" w14:paraId="0E09F1A7" w14:textId="77777777" w:rsidTr="001418B8">
        <w:trPr>
          <w:trHeight w:val="407"/>
          <w:jc w:val="center"/>
        </w:trPr>
        <w:tc>
          <w:tcPr>
            <w:tcW w:w="1314" w:type="dxa"/>
            <w:shd w:val="clear" w:color="auto" w:fill="FFFFFF"/>
            <w:vAlign w:val="center"/>
          </w:tcPr>
          <w:p w14:paraId="465B50D9" w14:textId="77777777" w:rsidR="00E96B5F" w:rsidRPr="00122D23" w:rsidRDefault="00211ABF" w:rsidP="00936791">
            <w:pPr>
              <w:rPr>
                <w:rFonts w:ascii="微软雅黑" w:eastAsia="微软雅黑" w:hAnsi="微软雅黑"/>
                <w:bCs/>
                <w:lang w:val="en-US" w:eastAsia="zh-CN"/>
              </w:rPr>
            </w:pPr>
            <w:r w:rsidRPr="00122D23">
              <w:rPr>
                <w:rFonts w:ascii="微软雅黑" w:eastAsia="微软雅黑" w:hAnsi="微软雅黑" w:hint="eastAsia"/>
                <w:bCs/>
                <w:lang w:val="en-US" w:eastAsia="zh-CN"/>
              </w:rPr>
              <w:t>其他说明</w:t>
            </w:r>
          </w:p>
        </w:tc>
        <w:tc>
          <w:tcPr>
            <w:tcW w:w="7191" w:type="dxa"/>
            <w:gridSpan w:val="2"/>
            <w:shd w:val="clear" w:color="auto" w:fill="FFFFFF"/>
            <w:vAlign w:val="center"/>
          </w:tcPr>
          <w:p w14:paraId="38396CA6" w14:textId="77777777" w:rsidR="00E96B5F" w:rsidRPr="00122D23" w:rsidRDefault="0006317B">
            <w:pPr>
              <w:rPr>
                <w:rFonts w:ascii="微软雅黑" w:eastAsia="微软雅黑" w:hAnsi="微软雅黑" w:cs="微软雅黑"/>
                <w:bCs/>
                <w:lang w:eastAsia="zh-CN"/>
              </w:rPr>
            </w:pPr>
            <w:r w:rsidRPr="003960AF">
              <w:rPr>
                <w:rFonts w:ascii="微软雅黑" w:eastAsia="微软雅黑" w:hAnsi="微软雅黑" w:hint="eastAsia"/>
              </w:rPr>
              <w:t>所有可填写</w:t>
            </w:r>
            <w:r w:rsidRPr="003960AF">
              <w:rPr>
                <w:rFonts w:ascii="微软雅黑" w:eastAsia="微软雅黑" w:hAnsi="微软雅黑" w:cs="微软雅黑" w:hint="eastAsia"/>
              </w:rPr>
              <w:t>项</w:t>
            </w:r>
            <w:r w:rsidRPr="003960AF">
              <w:rPr>
                <w:rFonts w:ascii="微软雅黑" w:eastAsia="微软雅黑" w:hAnsi="微软雅黑" w:cs="MS Mincho" w:hint="eastAsia"/>
              </w:rPr>
              <w:t>校</w:t>
            </w:r>
            <w:r w:rsidRPr="003960AF">
              <w:rPr>
                <w:rFonts w:ascii="微软雅黑" w:eastAsia="微软雅黑" w:hAnsi="微软雅黑" w:cs="微软雅黑" w:hint="eastAsia"/>
              </w:rPr>
              <w:t>验</w:t>
            </w:r>
            <w:r w:rsidRPr="003960AF">
              <w:rPr>
                <w:rFonts w:ascii="微软雅黑" w:eastAsia="微软雅黑" w:hAnsi="微软雅黑" w:cs="MS Mincho" w:hint="eastAsia"/>
              </w:rPr>
              <w:t>不通</w:t>
            </w:r>
            <w:r w:rsidRPr="003960AF">
              <w:rPr>
                <w:rFonts w:ascii="微软雅黑" w:eastAsia="微软雅黑" w:hAnsi="微软雅黑" w:cs="微软雅黑" w:hint="eastAsia"/>
              </w:rPr>
              <w:t>过时</w:t>
            </w:r>
            <w:r w:rsidRPr="003960AF">
              <w:rPr>
                <w:rFonts w:ascii="微软雅黑" w:eastAsia="微软雅黑" w:hAnsi="微软雅黑" w:hint="eastAsia"/>
              </w:rPr>
              <w:t>，</w:t>
            </w:r>
            <w:r w:rsidRPr="003960AF">
              <w:rPr>
                <w:rFonts w:ascii="微软雅黑" w:eastAsia="微软雅黑" w:hAnsi="微软雅黑"/>
              </w:rPr>
              <w:t>所有的</w:t>
            </w:r>
            <w:r w:rsidRPr="003960AF">
              <w:rPr>
                <w:rFonts w:ascii="微软雅黑" w:eastAsia="微软雅黑" w:hAnsi="微软雅黑" w:cs="微软雅黑" w:hint="eastAsia"/>
              </w:rPr>
              <w:t>错误</w:t>
            </w:r>
            <w:r w:rsidRPr="003960AF">
              <w:rPr>
                <w:rFonts w:ascii="微软雅黑" w:eastAsia="微软雅黑" w:hAnsi="微软雅黑" w:cs="MS Mincho" w:hint="eastAsia"/>
              </w:rPr>
              <w:t>提示</w:t>
            </w:r>
            <w:r w:rsidRPr="003960AF">
              <w:rPr>
                <w:rFonts w:ascii="微软雅黑" w:eastAsia="微软雅黑" w:hAnsi="微软雅黑" w:hint="eastAsia"/>
              </w:rPr>
              <w:t>方式：文本框的左</w:t>
            </w:r>
            <w:r w:rsidRPr="003960AF">
              <w:rPr>
                <w:rFonts w:ascii="微软雅黑" w:eastAsia="微软雅黑" w:hAnsi="微软雅黑" w:cs="微软雅黑" w:hint="eastAsia"/>
              </w:rPr>
              <w:t>侧</w:t>
            </w:r>
            <w:r w:rsidRPr="003960AF">
              <w:rPr>
                <w:rFonts w:ascii="微软雅黑" w:eastAsia="微软雅黑" w:hAnsi="微软雅黑" w:hint="eastAsia"/>
              </w:rPr>
              <w:t>或底部，根据需要来定</w:t>
            </w:r>
            <w:r w:rsidRPr="003960AF">
              <w:rPr>
                <w:rFonts w:ascii="微软雅黑" w:eastAsia="微软雅黑" w:hAnsi="微软雅黑" w:cs="微软雅黑" w:hint="eastAsia"/>
              </w:rPr>
              <w:t>义</w:t>
            </w:r>
          </w:p>
        </w:tc>
      </w:tr>
      <w:tr w:rsidR="00E96B5F" w:rsidRPr="00122D23" w14:paraId="3C7A4F7C" w14:textId="77777777" w:rsidTr="001418B8">
        <w:trPr>
          <w:jc w:val="center"/>
        </w:trPr>
        <w:tc>
          <w:tcPr>
            <w:tcW w:w="8505" w:type="dxa"/>
            <w:gridSpan w:val="3"/>
            <w:shd w:val="clear" w:color="auto" w:fill="DAEEF3"/>
          </w:tcPr>
          <w:p w14:paraId="2E8842E0"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59ECABC4" w14:textId="77777777" w:rsidTr="001418B8">
        <w:trPr>
          <w:trHeight w:val="489"/>
          <w:jc w:val="center"/>
        </w:trPr>
        <w:tc>
          <w:tcPr>
            <w:tcW w:w="8505" w:type="dxa"/>
            <w:gridSpan w:val="3"/>
            <w:tcBorders>
              <w:bottom w:val="single" w:sz="4" w:space="0" w:color="365F91"/>
            </w:tcBorders>
            <w:shd w:val="clear" w:color="auto" w:fill="EDF6F9"/>
            <w:vAlign w:val="center"/>
          </w:tcPr>
          <w:p w14:paraId="3B482628" w14:textId="77777777" w:rsidR="00E96B5F" w:rsidRPr="00122D23" w:rsidRDefault="00211ABF">
            <w:pPr>
              <w:rPr>
                <w:rFonts w:ascii="微软雅黑" w:eastAsia="微软雅黑" w:hAnsi="微软雅黑"/>
                <w:b/>
                <w:bCs/>
                <w:lang w:eastAsia="zh-CN"/>
              </w:rPr>
            </w:pP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w:t>
            </w:r>
            <w:r w:rsidRPr="00122D23">
              <w:rPr>
                <w:rFonts w:ascii="微软雅黑" w:eastAsia="微软雅黑" w:hAnsi="微软雅黑"/>
                <w:b/>
                <w:bCs/>
                <w:lang w:eastAsia="zh-CN"/>
              </w:rPr>
              <w:t xml:space="preserve"> </w:t>
            </w:r>
          </w:p>
        </w:tc>
      </w:tr>
      <w:tr w:rsidR="00E96B5F" w:rsidRPr="00122D23" w14:paraId="27261898" w14:textId="77777777" w:rsidTr="001418B8">
        <w:trPr>
          <w:trHeight w:val="425"/>
          <w:jc w:val="center"/>
        </w:trPr>
        <w:tc>
          <w:tcPr>
            <w:tcW w:w="8505" w:type="dxa"/>
            <w:gridSpan w:val="3"/>
            <w:shd w:val="clear" w:color="auto" w:fill="FFFFFF"/>
            <w:vAlign w:val="center"/>
          </w:tcPr>
          <w:p w14:paraId="678652DF" w14:textId="77777777" w:rsidR="00E96B5F" w:rsidRPr="00122D23" w:rsidRDefault="00A92753" w:rsidP="001418B8">
            <w:pPr>
              <w:jc w:val="center"/>
              <w:rPr>
                <w:rFonts w:ascii="微软雅黑" w:eastAsia="微软雅黑" w:hAnsi="微软雅黑"/>
                <w:bCs/>
                <w:lang w:eastAsia="zh-CN"/>
              </w:rPr>
            </w:pPr>
            <w:r w:rsidRPr="00A92753">
              <w:rPr>
                <w:rFonts w:ascii="微软雅黑" w:eastAsia="微软雅黑" w:hAnsi="微软雅黑"/>
                <w:bCs/>
                <w:noProof/>
                <w:lang w:val="en-US" w:eastAsia="zh-CN"/>
              </w:rPr>
              <w:drawing>
                <wp:inline distT="0" distB="0" distL="0" distR="0" wp14:anchorId="0C378875" wp14:editId="497AA687">
                  <wp:extent cx="5059680" cy="1738105"/>
                  <wp:effectExtent l="0" t="0" r="7620" b="0"/>
                  <wp:docPr id="17" name="图片 17" descr="c:\Temp\WeChat Files\83014573466913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emp\WeChat Files\83014573466913408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9048" cy="1741323"/>
                          </a:xfrm>
                          <a:prstGeom prst="rect">
                            <a:avLst/>
                          </a:prstGeom>
                          <a:noFill/>
                          <a:ln>
                            <a:noFill/>
                          </a:ln>
                        </pic:spPr>
                      </pic:pic>
                    </a:graphicData>
                  </a:graphic>
                </wp:inline>
              </w:drawing>
            </w:r>
          </w:p>
        </w:tc>
      </w:tr>
      <w:tr w:rsidR="00E96B5F" w:rsidRPr="00122D23" w14:paraId="0214EDD4" w14:textId="77777777" w:rsidTr="001418B8">
        <w:trPr>
          <w:trHeight w:val="417"/>
          <w:jc w:val="center"/>
        </w:trPr>
        <w:tc>
          <w:tcPr>
            <w:tcW w:w="8505" w:type="dxa"/>
            <w:gridSpan w:val="3"/>
            <w:tcBorders>
              <w:bottom w:val="single" w:sz="4" w:space="0" w:color="365F91"/>
            </w:tcBorders>
            <w:shd w:val="clear" w:color="auto" w:fill="EDF6F9"/>
            <w:vAlign w:val="center"/>
          </w:tcPr>
          <w:p w14:paraId="7B8A420D" w14:textId="77777777" w:rsidR="00E96B5F" w:rsidRPr="00122D23" w:rsidRDefault="00211ABF">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Helvetica" w:hint="eastAsia"/>
                <w:b/>
                <w:bCs/>
                <w:lang w:eastAsia="zh-CN"/>
              </w:rPr>
              <w:t>车主</w:t>
            </w:r>
            <w:r w:rsidRPr="00122D23">
              <w:rPr>
                <w:rFonts w:ascii="微软雅黑" w:eastAsia="微软雅黑" w:hAnsi="微软雅黑" w:cs="Helvetica"/>
                <w:b/>
                <w:bCs/>
                <w:lang w:eastAsia="zh-CN"/>
              </w:rPr>
              <w:t>信息</w:t>
            </w:r>
          </w:p>
        </w:tc>
      </w:tr>
      <w:tr w:rsidR="00E96B5F" w:rsidRPr="00122D23" w14:paraId="32E047A2" w14:textId="77777777" w:rsidTr="001418B8">
        <w:trPr>
          <w:trHeight w:val="409"/>
          <w:jc w:val="center"/>
        </w:trPr>
        <w:tc>
          <w:tcPr>
            <w:tcW w:w="1314" w:type="dxa"/>
            <w:shd w:val="clear" w:color="auto" w:fill="FFFFFF"/>
            <w:vAlign w:val="center"/>
          </w:tcPr>
          <w:p w14:paraId="77F4904A" w14:textId="77777777" w:rsidR="00E96B5F" w:rsidRPr="00122D23" w:rsidRDefault="00211ABF" w:rsidP="00936791">
            <w:pPr>
              <w:rPr>
                <w:rFonts w:ascii="微软雅黑" w:eastAsia="微软雅黑" w:hAnsi="微软雅黑"/>
                <w:bCs/>
              </w:rPr>
            </w:pPr>
            <w:r w:rsidRPr="00122D23">
              <w:rPr>
                <w:rFonts w:ascii="微软雅黑" w:eastAsia="微软雅黑" w:hAnsi="微软雅黑" w:hint="eastAsia"/>
                <w:bCs/>
              </w:rPr>
              <w:t>名称</w:t>
            </w:r>
          </w:p>
        </w:tc>
        <w:tc>
          <w:tcPr>
            <w:tcW w:w="7191" w:type="dxa"/>
            <w:gridSpan w:val="2"/>
            <w:shd w:val="clear" w:color="auto" w:fill="FFFFFF"/>
            <w:vAlign w:val="center"/>
          </w:tcPr>
          <w:p w14:paraId="7C506283" w14:textId="77777777" w:rsidR="00E96B5F" w:rsidRPr="00122D23" w:rsidRDefault="00211ABF">
            <w:pPr>
              <w:jc w:val="cente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73568443" w14:textId="77777777" w:rsidTr="001418B8">
        <w:trPr>
          <w:trHeight w:val="409"/>
          <w:jc w:val="center"/>
        </w:trPr>
        <w:tc>
          <w:tcPr>
            <w:tcW w:w="1314" w:type="dxa"/>
            <w:shd w:val="clear" w:color="auto" w:fill="FFFFFF"/>
            <w:vAlign w:val="center"/>
          </w:tcPr>
          <w:p w14:paraId="6128D80F"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姓名</w:t>
            </w:r>
          </w:p>
        </w:tc>
        <w:tc>
          <w:tcPr>
            <w:tcW w:w="7191" w:type="dxa"/>
            <w:gridSpan w:val="2"/>
            <w:shd w:val="clear" w:color="auto" w:fill="FFFFFF"/>
            <w:vAlign w:val="center"/>
          </w:tcPr>
          <w:p w14:paraId="76F598DA"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获取方式：用户自行手动填写，图片识别</w:t>
            </w:r>
            <w:r w:rsidRPr="00122D23">
              <w:rPr>
                <w:rFonts w:ascii="微软雅黑" w:eastAsia="微软雅黑" w:hAnsi="微软雅黑"/>
                <w:bCs/>
                <w:lang w:eastAsia="zh-CN"/>
              </w:rPr>
              <w:t>信息填充</w:t>
            </w:r>
            <w:r w:rsidRPr="00122D23">
              <w:rPr>
                <w:rFonts w:ascii="微软雅黑" w:eastAsia="微软雅黑" w:hAnsi="微软雅黑" w:hint="eastAsia"/>
                <w:bCs/>
                <w:lang w:eastAsia="zh-CN"/>
              </w:rPr>
              <w:t>（可手动</w:t>
            </w:r>
            <w:r w:rsidRPr="00122D23">
              <w:rPr>
                <w:rFonts w:ascii="微软雅黑" w:eastAsia="微软雅黑" w:hAnsi="微软雅黑"/>
                <w:bCs/>
                <w:lang w:eastAsia="zh-CN"/>
              </w:rPr>
              <w:t>更改</w:t>
            </w:r>
            <w:r w:rsidRPr="00122D23">
              <w:rPr>
                <w:rFonts w:ascii="微软雅黑" w:eastAsia="微软雅黑" w:hAnsi="微软雅黑" w:hint="eastAsia"/>
                <w:bCs/>
                <w:lang w:eastAsia="zh-CN"/>
              </w:rPr>
              <w:t>）</w:t>
            </w:r>
          </w:p>
          <w:p w14:paraId="46F5E87E"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校验规则</w:t>
            </w:r>
            <w:r w:rsidRPr="00122D23">
              <w:rPr>
                <w:rFonts w:ascii="微软雅黑" w:eastAsia="微软雅黑" w:hAnsi="微软雅黑"/>
                <w:bCs/>
                <w:lang w:eastAsia="zh-CN"/>
              </w:rPr>
              <w:t>：</w:t>
            </w:r>
            <w:r w:rsidRPr="00122D23">
              <w:rPr>
                <w:rFonts w:ascii="微软雅黑" w:eastAsia="微软雅黑" w:hAnsi="微软雅黑" w:hint="eastAsia"/>
                <w:bCs/>
                <w:lang w:eastAsia="zh-CN"/>
              </w:rPr>
              <w:t>汉字</w:t>
            </w:r>
            <w:r w:rsidR="00A64EB2">
              <w:rPr>
                <w:rFonts w:ascii="微软雅黑" w:eastAsia="微软雅黑" w:hAnsi="微软雅黑" w:hint="eastAsia"/>
                <w:bCs/>
                <w:lang w:eastAsia="zh-CN"/>
              </w:rPr>
              <w:t>，可加</w:t>
            </w:r>
            <w:r w:rsidR="00A64EB2" w:rsidRPr="00A64EB2">
              <w:rPr>
                <w:rFonts w:ascii="微软雅黑" w:eastAsia="微软雅黑" w:hAnsi="微软雅黑" w:hint="eastAsia"/>
                <w:b/>
                <w:bCs/>
                <w:lang w:eastAsia="zh-CN"/>
              </w:rPr>
              <w:t>·</w:t>
            </w:r>
            <w:r w:rsidR="00A64EB2">
              <w:rPr>
                <w:rFonts w:ascii="微软雅黑" w:eastAsia="微软雅黑" w:hAnsi="微软雅黑" w:hint="eastAsia"/>
                <w:bCs/>
                <w:lang w:eastAsia="zh-CN"/>
              </w:rPr>
              <w:t>，长度不做校验</w:t>
            </w:r>
          </w:p>
          <w:p w14:paraId="62E50901" w14:textId="77777777" w:rsidR="00936791"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07976666" w14:textId="77777777" w:rsidR="00E96B5F" w:rsidRPr="00122D23"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1、第一次进入时为空</w:t>
            </w:r>
          </w:p>
          <w:p w14:paraId="56401445" w14:textId="77777777" w:rsidR="00E96B5F" w:rsidRPr="00122D23" w:rsidRDefault="00211ABF">
            <w:pPr>
              <w:rPr>
                <w:rFonts w:ascii="微软雅黑" w:eastAsia="微软雅黑" w:hAnsi="微软雅黑"/>
              </w:rPr>
            </w:pPr>
            <w:r w:rsidRPr="00122D23">
              <w:rPr>
                <w:rFonts w:ascii="微软雅黑" w:eastAsia="微软雅黑" w:hAnsi="微软雅黑" w:hint="eastAsia"/>
                <w:color w:val="000000" w:themeColor="text1"/>
                <w:lang w:val="en-US" w:eastAsia="zh-CN"/>
              </w:rPr>
              <w:t>2、A端信息同步时填充已有信息</w:t>
            </w:r>
          </w:p>
        </w:tc>
      </w:tr>
      <w:tr w:rsidR="00E96B5F" w:rsidRPr="00122D23" w14:paraId="2105F8A4" w14:textId="77777777" w:rsidTr="001418B8">
        <w:trPr>
          <w:trHeight w:val="409"/>
          <w:jc w:val="center"/>
        </w:trPr>
        <w:tc>
          <w:tcPr>
            <w:tcW w:w="1314" w:type="dxa"/>
            <w:shd w:val="clear" w:color="auto" w:fill="FFFFFF"/>
            <w:vAlign w:val="center"/>
          </w:tcPr>
          <w:p w14:paraId="591CFF71"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证件类型</w:t>
            </w:r>
          </w:p>
        </w:tc>
        <w:tc>
          <w:tcPr>
            <w:tcW w:w="7191" w:type="dxa"/>
            <w:gridSpan w:val="2"/>
            <w:shd w:val="clear" w:color="auto" w:fill="FFFFFF"/>
            <w:vAlign w:val="center"/>
          </w:tcPr>
          <w:p w14:paraId="48806AB1"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w:t>
            </w:r>
          </w:p>
          <w:p w14:paraId="0189DD93"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默认状态为“身份证”，并且不可更改</w:t>
            </w:r>
            <w:r w:rsidRPr="00122D23">
              <w:rPr>
                <w:rFonts w:ascii="微软雅黑" w:eastAsia="微软雅黑" w:hAnsi="微软雅黑"/>
                <w:bCs/>
                <w:lang w:eastAsia="zh-CN"/>
              </w:rPr>
              <w:t xml:space="preserve"> </w:t>
            </w:r>
          </w:p>
        </w:tc>
      </w:tr>
      <w:tr w:rsidR="00E96B5F" w:rsidRPr="00122D23" w14:paraId="2AF2E243" w14:textId="77777777" w:rsidTr="001418B8">
        <w:trPr>
          <w:trHeight w:val="409"/>
          <w:jc w:val="center"/>
        </w:trPr>
        <w:tc>
          <w:tcPr>
            <w:tcW w:w="1314" w:type="dxa"/>
            <w:shd w:val="clear" w:color="auto" w:fill="FFFFFF"/>
            <w:vAlign w:val="center"/>
          </w:tcPr>
          <w:p w14:paraId="7D2073CF"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身份证号</w:t>
            </w:r>
          </w:p>
        </w:tc>
        <w:tc>
          <w:tcPr>
            <w:tcW w:w="7191" w:type="dxa"/>
            <w:gridSpan w:val="2"/>
            <w:shd w:val="clear" w:color="auto" w:fill="FFFFFF"/>
            <w:vAlign w:val="center"/>
          </w:tcPr>
          <w:p w14:paraId="6107B56F"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w:t>
            </w:r>
          </w:p>
          <w:p w14:paraId="7FC854D6"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校验规则</w:t>
            </w:r>
            <w:r w:rsidRPr="00122D23">
              <w:rPr>
                <w:rFonts w:ascii="微软雅黑" w:eastAsia="微软雅黑" w:hAnsi="微软雅黑"/>
                <w:bCs/>
                <w:lang w:eastAsia="zh-CN"/>
              </w:rPr>
              <w:t>：</w:t>
            </w:r>
            <w:r w:rsidRPr="00122D23">
              <w:rPr>
                <w:rFonts w:ascii="微软雅黑" w:eastAsia="微软雅黑" w:hAnsi="微软雅黑" w:hint="eastAsia"/>
                <w:bCs/>
                <w:lang w:eastAsia="zh-CN"/>
              </w:rPr>
              <w:t>18位</w:t>
            </w:r>
            <w:r w:rsidRPr="00122D23">
              <w:rPr>
                <w:rFonts w:ascii="微软雅黑" w:eastAsia="微软雅黑" w:hAnsi="微软雅黑"/>
                <w:bCs/>
                <w:lang w:eastAsia="zh-CN"/>
              </w:rPr>
              <w:t>身份证号码校验</w:t>
            </w:r>
          </w:p>
          <w:p w14:paraId="436B9D10" w14:textId="77777777" w:rsidR="00E96B5F" w:rsidRPr="00122D23" w:rsidRDefault="00211ABF">
            <w:pPr>
              <w:pStyle w:val="afff3"/>
              <w:numPr>
                <w:ilvl w:val="0"/>
                <w:numId w:val="19"/>
              </w:numPr>
              <w:ind w:firstLineChars="0"/>
              <w:rPr>
                <w:rFonts w:ascii="微软雅黑" w:eastAsia="微软雅黑" w:hAnsi="微软雅黑"/>
                <w:bCs/>
              </w:rPr>
            </w:pPr>
            <w:r w:rsidRPr="00122D23">
              <w:rPr>
                <w:rFonts w:ascii="微软雅黑" w:eastAsia="微软雅黑" w:hAnsi="微软雅黑" w:hint="eastAsia"/>
                <w:bCs/>
              </w:rPr>
              <w:t>输入最大长度为1</w:t>
            </w:r>
            <w:r w:rsidRPr="00122D23">
              <w:rPr>
                <w:rFonts w:ascii="微软雅黑" w:eastAsia="微软雅黑" w:hAnsi="微软雅黑"/>
                <w:bCs/>
              </w:rPr>
              <w:t>8</w:t>
            </w:r>
            <w:r w:rsidRPr="00122D23">
              <w:rPr>
                <w:rFonts w:ascii="微软雅黑" w:eastAsia="微软雅黑" w:hAnsi="微软雅黑" w:hint="eastAsia"/>
                <w:bCs/>
              </w:rPr>
              <w:t>位</w:t>
            </w:r>
          </w:p>
          <w:p w14:paraId="12754A74" w14:textId="77777777" w:rsidR="00E96B5F" w:rsidRPr="00122D23" w:rsidRDefault="00211ABF">
            <w:pPr>
              <w:pStyle w:val="afff3"/>
              <w:numPr>
                <w:ilvl w:val="0"/>
                <w:numId w:val="19"/>
              </w:numPr>
              <w:ind w:firstLineChars="0"/>
              <w:rPr>
                <w:rFonts w:ascii="微软雅黑" w:eastAsia="微软雅黑" w:hAnsi="微软雅黑"/>
                <w:bCs/>
              </w:rPr>
            </w:pPr>
            <w:r w:rsidRPr="00122D23">
              <w:rPr>
                <w:rFonts w:ascii="微软雅黑" w:eastAsia="微软雅黑" w:hAnsi="微软雅黑" w:hint="eastAsia"/>
                <w:bCs/>
              </w:rPr>
              <w:t>输入前1</w:t>
            </w:r>
            <w:r w:rsidRPr="00122D23">
              <w:rPr>
                <w:rFonts w:ascii="微软雅黑" w:eastAsia="微软雅黑" w:hAnsi="微软雅黑"/>
                <w:bCs/>
              </w:rPr>
              <w:t>7</w:t>
            </w:r>
            <w:r w:rsidRPr="00122D23">
              <w:rPr>
                <w:rFonts w:ascii="微软雅黑" w:eastAsia="微软雅黑" w:hAnsi="微软雅黑" w:hint="eastAsia"/>
                <w:bCs/>
              </w:rPr>
              <w:t>位时必须为纯数字</w:t>
            </w:r>
          </w:p>
          <w:p w14:paraId="38B5FD3D" w14:textId="77777777" w:rsidR="00E96B5F" w:rsidRPr="00122D23" w:rsidRDefault="00211ABF">
            <w:pPr>
              <w:pStyle w:val="afff3"/>
              <w:numPr>
                <w:ilvl w:val="0"/>
                <w:numId w:val="19"/>
              </w:numPr>
              <w:ind w:firstLineChars="0"/>
              <w:rPr>
                <w:rFonts w:ascii="微软雅黑" w:eastAsia="微软雅黑" w:hAnsi="微软雅黑"/>
                <w:bCs/>
              </w:rPr>
            </w:pPr>
            <w:r w:rsidRPr="00122D23">
              <w:rPr>
                <w:rFonts w:ascii="微软雅黑" w:eastAsia="微软雅黑" w:hAnsi="微软雅黑" w:hint="eastAsia"/>
                <w:bCs/>
              </w:rPr>
              <w:t>最后一位允许为字母X</w:t>
            </w:r>
          </w:p>
          <w:p w14:paraId="38C0D05F"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bCs/>
                <w:lang w:eastAsia="zh-CN"/>
              </w:rPr>
              <w:t>具体</w:t>
            </w:r>
            <w:r w:rsidRPr="00122D23">
              <w:rPr>
                <w:rFonts w:ascii="微软雅黑" w:eastAsia="微软雅黑" w:hAnsi="微软雅黑" w:hint="eastAsia"/>
                <w:bCs/>
                <w:lang w:eastAsia="zh-CN"/>
              </w:rPr>
              <w:t>请参见</w:t>
            </w:r>
            <w:r w:rsidRPr="00122D23">
              <w:rPr>
                <w:rFonts w:ascii="微软雅黑" w:eastAsia="微软雅黑" w:hAnsi="微软雅黑"/>
                <w:bCs/>
                <w:lang w:eastAsia="zh-CN"/>
              </w:rPr>
              <w:t>：</w:t>
            </w:r>
          </w:p>
          <w:p w14:paraId="5806A3BA" w14:textId="77777777" w:rsidR="00E96B5F" w:rsidRPr="00122D23" w:rsidRDefault="00A96C8E">
            <w:pPr>
              <w:rPr>
                <w:rFonts w:ascii="微软雅黑" w:eastAsia="微软雅黑" w:hAnsi="微软雅黑"/>
                <w:bCs/>
                <w:lang w:eastAsia="zh-CN"/>
              </w:rPr>
            </w:pPr>
            <w:hyperlink r:id="rId55" w:history="1">
              <w:r w:rsidR="00211ABF" w:rsidRPr="00122D23">
                <w:rPr>
                  <w:rStyle w:val="affa"/>
                  <w:rFonts w:ascii="微软雅黑" w:eastAsia="微软雅黑" w:hAnsi="微软雅黑"/>
                  <w:bCs/>
                  <w:lang w:eastAsia="zh-CN"/>
                </w:rPr>
                <w:t>https://blog.csdn.net/embracejava/article/details/77341740</w:t>
              </w:r>
            </w:hyperlink>
          </w:p>
          <w:p w14:paraId="11C400E6" w14:textId="77777777" w:rsidR="00936791"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2763215E" w14:textId="77777777" w:rsidR="00E96B5F" w:rsidRPr="00122D23"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1、第一次进入时为空</w:t>
            </w:r>
          </w:p>
          <w:p w14:paraId="2103D443" w14:textId="77777777" w:rsidR="00E96B5F" w:rsidRPr="00122D23" w:rsidRDefault="00211ABF">
            <w:pPr>
              <w:rPr>
                <w:rFonts w:ascii="微软雅黑" w:eastAsia="微软雅黑" w:hAnsi="微软雅黑"/>
              </w:rPr>
            </w:pPr>
            <w:r w:rsidRPr="00122D23">
              <w:rPr>
                <w:rFonts w:ascii="微软雅黑" w:eastAsia="微软雅黑" w:hAnsi="微软雅黑" w:hint="eastAsia"/>
                <w:color w:val="000000" w:themeColor="text1"/>
                <w:lang w:val="en-US" w:eastAsia="zh-CN"/>
              </w:rPr>
              <w:t>2、A端信息同步时填充已有信息</w:t>
            </w:r>
          </w:p>
        </w:tc>
      </w:tr>
      <w:tr w:rsidR="00E96B5F" w:rsidRPr="00122D23" w14:paraId="62E1252B" w14:textId="77777777" w:rsidTr="001418B8">
        <w:trPr>
          <w:trHeight w:val="409"/>
          <w:jc w:val="center"/>
        </w:trPr>
        <w:tc>
          <w:tcPr>
            <w:tcW w:w="1314" w:type="dxa"/>
            <w:shd w:val="clear" w:color="auto" w:fill="FFFFFF"/>
            <w:vAlign w:val="center"/>
          </w:tcPr>
          <w:p w14:paraId="42DEE89A"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手机号码</w:t>
            </w:r>
          </w:p>
        </w:tc>
        <w:tc>
          <w:tcPr>
            <w:tcW w:w="7191" w:type="dxa"/>
            <w:gridSpan w:val="2"/>
            <w:shd w:val="clear" w:color="auto" w:fill="FFFFFF"/>
            <w:vAlign w:val="center"/>
          </w:tcPr>
          <w:p w14:paraId="7C8E21A0"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w:t>
            </w:r>
          </w:p>
          <w:p w14:paraId="73ACF47A" w14:textId="77777777" w:rsidR="00E96B5F" w:rsidRPr="00122D23" w:rsidRDefault="00211ABF">
            <w:pPr>
              <w:rPr>
                <w:rFonts w:ascii="微软雅黑" w:eastAsia="微软雅黑" w:hAnsi="微软雅黑" w:cs="Arial"/>
                <w:bCs/>
                <w:lang w:eastAsia="zh-CN"/>
              </w:rPr>
            </w:pPr>
            <w:r w:rsidRPr="00122D23">
              <w:rPr>
                <w:rFonts w:ascii="微软雅黑" w:eastAsia="微软雅黑" w:hAnsi="微软雅黑" w:cs="Arial"/>
                <w:bCs/>
                <w:lang w:eastAsia="zh-CN"/>
              </w:rPr>
              <w:t>校验规则：</w:t>
            </w:r>
          </w:p>
          <w:p w14:paraId="4D2BE82D" w14:textId="77777777" w:rsidR="00E96B5F" w:rsidRPr="00936791" w:rsidRDefault="00211ABF" w:rsidP="00936791">
            <w:pPr>
              <w:pStyle w:val="afff3"/>
              <w:numPr>
                <w:ilvl w:val="0"/>
                <w:numId w:val="30"/>
              </w:numPr>
              <w:ind w:firstLineChars="0"/>
              <w:rPr>
                <w:rFonts w:ascii="微软雅黑" w:eastAsia="微软雅黑" w:hAnsi="微软雅黑"/>
                <w:bCs/>
              </w:rPr>
            </w:pPr>
            <w:r w:rsidRPr="00936791">
              <w:rPr>
                <w:rFonts w:ascii="微软雅黑" w:eastAsia="微软雅黑" w:hAnsi="微软雅黑" w:hint="eastAsia"/>
                <w:bCs/>
              </w:rPr>
              <w:t>首位数字为1</w:t>
            </w:r>
          </w:p>
          <w:p w14:paraId="2876E9EE" w14:textId="77777777" w:rsidR="00E96B5F" w:rsidRPr="00936791" w:rsidRDefault="00211ABF" w:rsidP="00936791">
            <w:pPr>
              <w:pStyle w:val="afff3"/>
              <w:numPr>
                <w:ilvl w:val="0"/>
                <w:numId w:val="30"/>
              </w:numPr>
              <w:ind w:firstLineChars="0"/>
              <w:rPr>
                <w:rFonts w:ascii="微软雅黑" w:eastAsia="微软雅黑" w:hAnsi="微软雅黑"/>
                <w:bCs/>
              </w:rPr>
            </w:pPr>
            <w:r w:rsidRPr="00936791">
              <w:rPr>
                <w:rFonts w:ascii="微软雅黑" w:eastAsia="微软雅黑" w:hAnsi="微软雅黑" w:cs="微软雅黑" w:hint="eastAsia"/>
                <w:bCs/>
              </w:rPr>
              <w:t>输</w:t>
            </w:r>
            <w:r w:rsidRPr="00936791">
              <w:rPr>
                <w:rFonts w:ascii="微软雅黑" w:eastAsia="微软雅黑" w:hAnsi="微软雅黑" w:hint="eastAsia"/>
                <w:bCs/>
              </w:rPr>
              <w:t>入长度不可大于或小于1</w:t>
            </w:r>
            <w:r w:rsidRPr="00936791">
              <w:rPr>
                <w:rFonts w:ascii="微软雅黑" w:eastAsia="微软雅黑" w:hAnsi="微软雅黑"/>
                <w:bCs/>
              </w:rPr>
              <w:t>1</w:t>
            </w:r>
            <w:r w:rsidRPr="00936791">
              <w:rPr>
                <w:rFonts w:ascii="微软雅黑" w:eastAsia="微软雅黑" w:hAnsi="微软雅黑" w:hint="eastAsia"/>
                <w:bCs/>
              </w:rPr>
              <w:t>位</w:t>
            </w:r>
          </w:p>
          <w:p w14:paraId="74F9124B" w14:textId="77777777" w:rsidR="00E96B5F" w:rsidRPr="00936791" w:rsidRDefault="00211ABF" w:rsidP="00936791">
            <w:pPr>
              <w:pStyle w:val="afff3"/>
              <w:numPr>
                <w:ilvl w:val="0"/>
                <w:numId w:val="30"/>
              </w:numPr>
              <w:ind w:firstLineChars="0"/>
              <w:rPr>
                <w:rFonts w:ascii="微软雅黑" w:eastAsia="微软雅黑" w:hAnsi="微软雅黑"/>
                <w:bCs/>
              </w:rPr>
            </w:pPr>
            <w:r w:rsidRPr="00936791">
              <w:rPr>
                <w:rFonts w:ascii="微软雅黑" w:eastAsia="微软雅黑" w:hAnsi="微软雅黑" w:hint="eastAsia"/>
                <w:bCs/>
              </w:rPr>
              <w:t>输入必须为纯数字</w:t>
            </w:r>
          </w:p>
          <w:p w14:paraId="123FC85A" w14:textId="77777777" w:rsidR="00936791"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33F5D6F9" w14:textId="77777777" w:rsidR="00E96B5F" w:rsidRPr="00122D23"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1、第一次进入时为空</w:t>
            </w:r>
          </w:p>
          <w:p w14:paraId="7944E3B9" w14:textId="77777777" w:rsidR="00E96B5F" w:rsidRPr="00122D23" w:rsidRDefault="00211ABF">
            <w:pPr>
              <w:rPr>
                <w:rFonts w:ascii="微软雅黑" w:eastAsia="微软雅黑" w:hAnsi="微软雅黑"/>
              </w:rPr>
            </w:pPr>
            <w:r w:rsidRPr="00122D23">
              <w:rPr>
                <w:rFonts w:ascii="微软雅黑" w:eastAsia="微软雅黑" w:hAnsi="微软雅黑" w:hint="eastAsia"/>
                <w:color w:val="000000" w:themeColor="text1"/>
                <w:lang w:val="en-US" w:eastAsia="zh-CN"/>
              </w:rPr>
              <w:t>2、A端信息同步时填充已有信息</w:t>
            </w:r>
          </w:p>
        </w:tc>
      </w:tr>
      <w:tr w:rsidR="00E96B5F" w:rsidRPr="00C17D9F" w14:paraId="79BEFAB4" w14:textId="77777777" w:rsidTr="001418B8">
        <w:trPr>
          <w:trHeight w:val="409"/>
          <w:jc w:val="center"/>
        </w:trPr>
        <w:tc>
          <w:tcPr>
            <w:tcW w:w="1314" w:type="dxa"/>
            <w:shd w:val="clear" w:color="auto" w:fill="FFFFFF"/>
            <w:vAlign w:val="center"/>
          </w:tcPr>
          <w:p w14:paraId="725BD14A"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lastRenderedPageBreak/>
              <w:t>地址</w:t>
            </w:r>
          </w:p>
        </w:tc>
        <w:tc>
          <w:tcPr>
            <w:tcW w:w="7191" w:type="dxa"/>
            <w:gridSpan w:val="2"/>
            <w:shd w:val="clear" w:color="auto" w:fill="FFFFFF"/>
            <w:vAlign w:val="center"/>
          </w:tcPr>
          <w:p w14:paraId="4778E896"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hint="eastAsia"/>
                <w:bCs/>
                <w:lang w:eastAsia="zh-CN"/>
              </w:rPr>
              <w:t>获取方式：用户自行手动填写</w:t>
            </w:r>
          </w:p>
          <w:p w14:paraId="047FA121" w14:textId="77777777" w:rsidR="00E96B5F" w:rsidRPr="00122D23" w:rsidRDefault="00211ABF">
            <w:pPr>
              <w:rPr>
                <w:rFonts w:ascii="微软雅黑" w:eastAsia="微软雅黑" w:hAnsi="微软雅黑"/>
                <w:bCs/>
                <w:lang w:eastAsia="zh-CN"/>
              </w:rPr>
            </w:pPr>
            <w:r w:rsidRPr="00122D23">
              <w:rPr>
                <w:rFonts w:ascii="微软雅黑" w:eastAsia="微软雅黑" w:hAnsi="微软雅黑" w:cs="Arial"/>
                <w:bCs/>
                <w:lang w:eastAsia="zh-CN"/>
              </w:rPr>
              <w:t>校验规则：</w:t>
            </w:r>
            <w:r w:rsidRPr="00122D23">
              <w:rPr>
                <w:rFonts w:ascii="微软雅黑" w:eastAsia="微软雅黑" w:hAnsi="微软雅黑" w:cs="Arial" w:hint="eastAsia"/>
                <w:bCs/>
                <w:lang w:eastAsia="zh-CN"/>
              </w:rPr>
              <w:t>无</w:t>
            </w:r>
          </w:p>
          <w:p w14:paraId="2F553246" w14:textId="77777777" w:rsidR="00936791"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7276859D" w14:textId="77777777" w:rsidR="00E96B5F" w:rsidRPr="00122D23" w:rsidRDefault="00211AB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w:t>
            </w:r>
            <w:r w:rsidR="00C17D9F">
              <w:rPr>
                <w:rFonts w:ascii="微软雅黑" w:eastAsia="微软雅黑" w:hAnsi="微软雅黑" w:hint="eastAsia"/>
                <w:color w:val="000000" w:themeColor="text1"/>
                <w:lang w:val="en-US" w:eastAsia="zh-CN"/>
              </w:rPr>
              <w:t>：建议输入身份证上的地址信息</w:t>
            </w:r>
          </w:p>
          <w:p w14:paraId="47F0BE3D" w14:textId="77777777" w:rsidR="00E96B5F" w:rsidRPr="00122D23" w:rsidRDefault="00211ABF">
            <w:pPr>
              <w:rPr>
                <w:rFonts w:ascii="微软雅黑" w:eastAsia="微软雅黑" w:hAnsi="微软雅黑"/>
                <w:b/>
                <w:bCs/>
                <w:lang w:eastAsia="zh-CN"/>
              </w:rPr>
            </w:pPr>
            <w:r w:rsidRPr="00122D23">
              <w:rPr>
                <w:rFonts w:ascii="微软雅黑" w:eastAsia="微软雅黑" w:hAnsi="微软雅黑" w:hint="eastAsia"/>
                <w:color w:val="000000" w:themeColor="text1"/>
                <w:lang w:val="en-US" w:eastAsia="zh-CN"/>
              </w:rPr>
              <w:t>2、A端信息同步时填充已有信息</w:t>
            </w:r>
          </w:p>
        </w:tc>
      </w:tr>
      <w:tr w:rsidR="00560924" w:rsidRPr="00C17D9F" w14:paraId="0732E104" w14:textId="77777777" w:rsidTr="001418B8">
        <w:trPr>
          <w:trHeight w:val="409"/>
          <w:jc w:val="center"/>
        </w:trPr>
        <w:tc>
          <w:tcPr>
            <w:tcW w:w="1314" w:type="dxa"/>
            <w:shd w:val="clear" w:color="auto" w:fill="FFFFFF"/>
            <w:vAlign w:val="center"/>
          </w:tcPr>
          <w:p w14:paraId="2EA4D5B6" w14:textId="77777777" w:rsidR="00560924" w:rsidRPr="00122D23" w:rsidRDefault="009F705E" w:rsidP="00936791">
            <w:pPr>
              <w:rPr>
                <w:rFonts w:ascii="微软雅黑" w:eastAsia="微软雅黑" w:hAnsi="微软雅黑"/>
                <w:bCs/>
                <w:lang w:eastAsia="zh-CN"/>
              </w:rPr>
            </w:pPr>
            <w:r>
              <w:rPr>
                <w:rFonts w:ascii="微软雅黑" w:eastAsia="微软雅黑" w:hAnsi="微软雅黑" w:hint="eastAsia"/>
                <w:bCs/>
                <w:lang w:eastAsia="zh-CN"/>
              </w:rPr>
              <w:t>校验规则</w:t>
            </w:r>
          </w:p>
        </w:tc>
        <w:tc>
          <w:tcPr>
            <w:tcW w:w="7191" w:type="dxa"/>
            <w:gridSpan w:val="2"/>
            <w:shd w:val="clear" w:color="auto" w:fill="FFFFFF"/>
            <w:vAlign w:val="center"/>
          </w:tcPr>
          <w:p w14:paraId="04A76696" w14:textId="77777777" w:rsidR="00560924" w:rsidRDefault="009F705E">
            <w:pPr>
              <w:rPr>
                <w:rFonts w:ascii="微软雅黑" w:eastAsia="微软雅黑" w:hAnsi="微软雅黑"/>
                <w:bCs/>
                <w:lang w:eastAsia="zh-CN"/>
              </w:rPr>
            </w:pPr>
            <w:r>
              <w:rPr>
                <w:rFonts w:ascii="微软雅黑" w:eastAsia="微软雅黑" w:hAnsi="微软雅黑" w:hint="eastAsia"/>
                <w:bCs/>
                <w:lang w:eastAsia="zh-CN"/>
              </w:rPr>
              <w:t>局部校验</w:t>
            </w:r>
          </w:p>
          <w:p w14:paraId="25173633" w14:textId="77777777" w:rsidR="009F705E" w:rsidRDefault="009F705E">
            <w:pPr>
              <w:rPr>
                <w:rFonts w:ascii="微软雅黑" w:eastAsia="微软雅黑" w:hAnsi="微软雅黑"/>
                <w:bCs/>
                <w:lang w:eastAsia="zh-CN"/>
              </w:rPr>
            </w:pPr>
            <w:r>
              <w:rPr>
                <w:rFonts w:ascii="微软雅黑" w:eastAsia="微软雅黑" w:hAnsi="微软雅黑" w:hint="eastAsia"/>
                <w:bCs/>
                <w:lang w:eastAsia="zh-CN"/>
              </w:rPr>
              <w:t>例如：</w:t>
            </w:r>
          </w:p>
          <w:p w14:paraId="068714BA" w14:textId="77777777" w:rsidR="009F705E" w:rsidRPr="00122D23" w:rsidRDefault="009F705E">
            <w:pPr>
              <w:rPr>
                <w:rFonts w:ascii="微软雅黑" w:eastAsia="微软雅黑" w:hAnsi="微软雅黑"/>
                <w:bCs/>
                <w:lang w:eastAsia="zh-CN"/>
              </w:rPr>
            </w:pPr>
            <w:r>
              <w:rPr>
                <w:rFonts w:ascii="微软雅黑" w:eastAsia="微软雅黑" w:hAnsi="微软雅黑" w:hint="eastAsia"/>
                <w:bCs/>
                <w:lang w:eastAsia="zh-CN"/>
              </w:rPr>
              <w:t>输入联系电话12321212323，则在</w:t>
            </w:r>
            <w:r w:rsidR="00A64EB2">
              <w:rPr>
                <w:rFonts w:ascii="微软雅黑" w:eastAsia="微软雅黑" w:hAnsi="微软雅黑" w:hint="eastAsia"/>
                <w:bCs/>
                <w:lang w:eastAsia="zh-CN"/>
              </w:rPr>
              <w:t>文本框</w:t>
            </w:r>
            <w:r>
              <w:rPr>
                <w:rFonts w:ascii="微软雅黑" w:eastAsia="微软雅黑" w:hAnsi="微软雅黑" w:hint="eastAsia"/>
                <w:bCs/>
                <w:lang w:eastAsia="zh-CN"/>
              </w:rPr>
              <w:t>左侧</w:t>
            </w:r>
            <w:r w:rsidR="00A64EB2">
              <w:rPr>
                <w:rFonts w:ascii="微软雅黑" w:eastAsia="微软雅黑" w:hAnsi="微软雅黑" w:hint="eastAsia"/>
                <w:bCs/>
                <w:lang w:eastAsia="zh-CN"/>
              </w:rPr>
              <w:t>或底部</w:t>
            </w:r>
            <w:r>
              <w:rPr>
                <w:rFonts w:ascii="微软雅黑" w:eastAsia="微软雅黑" w:hAnsi="微软雅黑" w:hint="eastAsia"/>
                <w:bCs/>
                <w:lang w:eastAsia="zh-CN"/>
              </w:rPr>
              <w:t>提示“输入的手机号有误，请重新输入”</w:t>
            </w:r>
          </w:p>
        </w:tc>
      </w:tr>
      <w:tr w:rsidR="00E96B5F" w:rsidRPr="00122D23" w14:paraId="7E0C44C0" w14:textId="77777777" w:rsidTr="001418B8">
        <w:trPr>
          <w:trHeight w:val="417"/>
          <w:jc w:val="center"/>
        </w:trPr>
        <w:tc>
          <w:tcPr>
            <w:tcW w:w="8505" w:type="dxa"/>
            <w:gridSpan w:val="3"/>
            <w:tcBorders>
              <w:bottom w:val="single" w:sz="4" w:space="0" w:color="365F91"/>
            </w:tcBorders>
            <w:shd w:val="clear" w:color="auto" w:fill="EDF6F9"/>
            <w:vAlign w:val="center"/>
          </w:tcPr>
          <w:p w14:paraId="45EF07D5" w14:textId="77777777" w:rsidR="00E96B5F" w:rsidRPr="00122D23" w:rsidRDefault="00211ABF" w:rsidP="00936791">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宋体" w:hint="eastAsia"/>
                <w:b/>
                <w:bCs/>
                <w:lang w:eastAsia="zh-CN"/>
              </w:rPr>
              <w:t>勾选框</w:t>
            </w:r>
          </w:p>
        </w:tc>
      </w:tr>
      <w:tr w:rsidR="00E96B5F" w:rsidRPr="00122D23" w14:paraId="30A57D8B" w14:textId="77777777" w:rsidTr="001418B8">
        <w:trPr>
          <w:trHeight w:val="409"/>
          <w:jc w:val="center"/>
        </w:trPr>
        <w:tc>
          <w:tcPr>
            <w:tcW w:w="1314" w:type="dxa"/>
            <w:shd w:val="clear" w:color="auto" w:fill="FFFFFF"/>
            <w:vAlign w:val="center"/>
          </w:tcPr>
          <w:p w14:paraId="37B679CE" w14:textId="77777777" w:rsidR="00E96B5F" w:rsidRPr="00122D23" w:rsidRDefault="00211ABF" w:rsidP="00936791">
            <w:pPr>
              <w:rPr>
                <w:rFonts w:ascii="微软雅黑" w:eastAsia="微软雅黑" w:hAnsi="微软雅黑"/>
                <w:bCs/>
              </w:rPr>
            </w:pPr>
            <w:r w:rsidRPr="00122D23">
              <w:rPr>
                <w:rFonts w:ascii="微软雅黑" w:eastAsia="微软雅黑" w:hAnsi="微软雅黑" w:hint="eastAsia"/>
                <w:bCs/>
              </w:rPr>
              <w:t>名称</w:t>
            </w:r>
          </w:p>
        </w:tc>
        <w:tc>
          <w:tcPr>
            <w:tcW w:w="7191" w:type="dxa"/>
            <w:gridSpan w:val="2"/>
            <w:shd w:val="clear" w:color="auto" w:fill="FFFFFF"/>
            <w:vAlign w:val="center"/>
          </w:tcPr>
          <w:p w14:paraId="6E6B97A5" w14:textId="77777777" w:rsidR="00E96B5F" w:rsidRPr="00122D23" w:rsidRDefault="00211ABF">
            <w:pPr>
              <w:jc w:val="center"/>
              <w:rPr>
                <w:rFonts w:ascii="微软雅黑" w:eastAsia="微软雅黑" w:hAnsi="微软雅黑"/>
                <w:bCs/>
              </w:rPr>
            </w:pPr>
            <w:r w:rsidRPr="00122D23">
              <w:rPr>
                <w:rFonts w:ascii="微软雅黑" w:eastAsia="微软雅黑" w:hAnsi="微软雅黑" w:cs="微软雅黑" w:hint="eastAsia"/>
                <w:bCs/>
              </w:rPr>
              <w:t>规则</w:t>
            </w:r>
          </w:p>
        </w:tc>
      </w:tr>
      <w:tr w:rsidR="00E96B5F" w:rsidRPr="00856CFF" w14:paraId="2E7FE0BB" w14:textId="77777777" w:rsidTr="001418B8">
        <w:trPr>
          <w:trHeight w:val="409"/>
          <w:jc w:val="center"/>
        </w:trPr>
        <w:tc>
          <w:tcPr>
            <w:tcW w:w="1314" w:type="dxa"/>
            <w:shd w:val="clear" w:color="auto" w:fill="FFFFFF"/>
            <w:vAlign w:val="center"/>
          </w:tcPr>
          <w:p w14:paraId="57CE06DA"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“投保人同车主”选项框</w:t>
            </w:r>
          </w:p>
        </w:tc>
        <w:tc>
          <w:tcPr>
            <w:tcW w:w="7191" w:type="dxa"/>
            <w:gridSpan w:val="2"/>
            <w:shd w:val="clear" w:color="auto" w:fill="FFFFFF"/>
            <w:vAlign w:val="center"/>
          </w:tcPr>
          <w:p w14:paraId="15E9AC5E"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默认</w:t>
            </w:r>
            <w:r w:rsidRPr="00122D23">
              <w:rPr>
                <w:rFonts w:ascii="微软雅黑" w:eastAsia="微软雅黑" w:hAnsi="微软雅黑"/>
                <w:lang w:eastAsia="zh-CN"/>
              </w:rPr>
              <w:t>状态：</w:t>
            </w:r>
            <w:r w:rsidRPr="00122D23">
              <w:rPr>
                <w:rFonts w:ascii="微软雅黑" w:eastAsia="微软雅黑" w:hAnsi="微软雅黑" w:hint="eastAsia"/>
                <w:lang w:eastAsia="zh-CN"/>
              </w:rPr>
              <w:t>勾选，</w:t>
            </w:r>
          </w:p>
          <w:p w14:paraId="40865D74"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勾选时：投保人信息同车主信息</w:t>
            </w:r>
          </w:p>
          <w:p w14:paraId="7DBBF3AB"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取消勾选后弹出“投保人信息”输入界面</w:t>
            </w:r>
            <w:r w:rsidR="00856CFF">
              <w:rPr>
                <w:rFonts w:ascii="微软雅黑" w:eastAsia="微软雅黑" w:hAnsi="微软雅黑" w:hint="eastAsia"/>
                <w:lang w:eastAsia="zh-CN"/>
              </w:rPr>
              <w:t>同时清空文本框</w:t>
            </w:r>
          </w:p>
        </w:tc>
      </w:tr>
      <w:tr w:rsidR="00E96B5F" w:rsidRPr="00122D23" w14:paraId="2516BC3B" w14:textId="77777777" w:rsidTr="001418B8">
        <w:trPr>
          <w:trHeight w:val="409"/>
          <w:jc w:val="center"/>
        </w:trPr>
        <w:tc>
          <w:tcPr>
            <w:tcW w:w="1314" w:type="dxa"/>
            <w:shd w:val="clear" w:color="auto" w:fill="FFFFFF"/>
            <w:vAlign w:val="center"/>
          </w:tcPr>
          <w:p w14:paraId="7ADD3847"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“被保险人同车主”选项框</w:t>
            </w:r>
          </w:p>
        </w:tc>
        <w:tc>
          <w:tcPr>
            <w:tcW w:w="7191" w:type="dxa"/>
            <w:gridSpan w:val="2"/>
            <w:shd w:val="clear" w:color="auto" w:fill="FFFFFF"/>
            <w:vAlign w:val="center"/>
          </w:tcPr>
          <w:p w14:paraId="13C4ED8A"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默认</w:t>
            </w:r>
            <w:r w:rsidRPr="00122D23">
              <w:rPr>
                <w:rFonts w:ascii="微软雅黑" w:eastAsia="微软雅黑" w:hAnsi="微软雅黑"/>
                <w:lang w:eastAsia="zh-CN"/>
              </w:rPr>
              <w:t>状态：</w:t>
            </w:r>
            <w:r w:rsidRPr="00122D23">
              <w:rPr>
                <w:rFonts w:ascii="微软雅黑" w:eastAsia="微软雅黑" w:hAnsi="微软雅黑" w:hint="eastAsia"/>
                <w:lang w:eastAsia="zh-CN"/>
              </w:rPr>
              <w:t>勾选，</w:t>
            </w:r>
          </w:p>
          <w:p w14:paraId="04D9706C"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勾选时：被保险人信息同车主信息</w:t>
            </w:r>
          </w:p>
          <w:p w14:paraId="24BA95EF"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取消勾选后弹出“被保险人信息”输入界面</w:t>
            </w:r>
            <w:r w:rsidR="00856CFF">
              <w:rPr>
                <w:rFonts w:ascii="微软雅黑" w:eastAsia="微软雅黑" w:hAnsi="微软雅黑" w:hint="eastAsia"/>
                <w:lang w:eastAsia="zh-CN"/>
              </w:rPr>
              <w:t>同时清空文本框</w:t>
            </w:r>
          </w:p>
        </w:tc>
      </w:tr>
      <w:tr w:rsidR="00E96B5F" w:rsidRPr="00122D23" w14:paraId="348FEC8D" w14:textId="77777777" w:rsidTr="001418B8">
        <w:trPr>
          <w:trHeight w:val="409"/>
          <w:jc w:val="center"/>
        </w:trPr>
        <w:tc>
          <w:tcPr>
            <w:tcW w:w="1314" w:type="dxa"/>
            <w:shd w:val="clear" w:color="auto" w:fill="FFFFFF"/>
            <w:vAlign w:val="center"/>
          </w:tcPr>
          <w:p w14:paraId="743FE511" w14:textId="77777777" w:rsidR="00E96B5F" w:rsidRPr="00122D23" w:rsidRDefault="00211ABF" w:rsidP="00936791">
            <w:pPr>
              <w:rPr>
                <w:rFonts w:ascii="微软雅黑" w:eastAsia="微软雅黑" w:hAnsi="微软雅黑"/>
                <w:bCs/>
                <w:lang w:eastAsia="zh-CN"/>
              </w:rPr>
            </w:pPr>
            <w:r w:rsidRPr="00122D23">
              <w:rPr>
                <w:rFonts w:ascii="微软雅黑" w:eastAsia="微软雅黑" w:hAnsi="微软雅黑" w:hint="eastAsia"/>
                <w:bCs/>
                <w:lang w:eastAsia="zh-CN"/>
              </w:rPr>
              <w:t>“受益人同车主”选项框</w:t>
            </w:r>
          </w:p>
        </w:tc>
        <w:tc>
          <w:tcPr>
            <w:tcW w:w="7191" w:type="dxa"/>
            <w:gridSpan w:val="2"/>
            <w:shd w:val="clear" w:color="auto" w:fill="FFFFFF"/>
            <w:vAlign w:val="center"/>
          </w:tcPr>
          <w:p w14:paraId="5243C1DF"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默认</w:t>
            </w:r>
            <w:r w:rsidRPr="00122D23">
              <w:rPr>
                <w:rFonts w:ascii="微软雅黑" w:eastAsia="微软雅黑" w:hAnsi="微软雅黑"/>
                <w:lang w:eastAsia="zh-CN"/>
              </w:rPr>
              <w:t>状态：</w:t>
            </w:r>
            <w:r w:rsidRPr="00122D23">
              <w:rPr>
                <w:rFonts w:ascii="微软雅黑" w:eastAsia="微软雅黑" w:hAnsi="微软雅黑" w:hint="eastAsia"/>
                <w:lang w:eastAsia="zh-CN"/>
              </w:rPr>
              <w:t>勾选，</w:t>
            </w:r>
          </w:p>
          <w:p w14:paraId="0C717C3B"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勾选时：受益人信息同车主信息</w:t>
            </w:r>
          </w:p>
          <w:p w14:paraId="78B78C57" w14:textId="77777777" w:rsidR="00E96B5F" w:rsidRPr="00122D23" w:rsidRDefault="00211ABF">
            <w:pPr>
              <w:rPr>
                <w:rFonts w:ascii="微软雅黑" w:eastAsia="微软雅黑" w:hAnsi="微软雅黑"/>
                <w:lang w:eastAsia="zh-CN"/>
              </w:rPr>
            </w:pPr>
            <w:r w:rsidRPr="00122D23">
              <w:rPr>
                <w:rFonts w:ascii="微软雅黑" w:eastAsia="微软雅黑" w:hAnsi="微软雅黑" w:hint="eastAsia"/>
                <w:lang w:eastAsia="zh-CN"/>
              </w:rPr>
              <w:t>取消勾选后弹出“受益人信息”输入界面</w:t>
            </w:r>
            <w:r w:rsidR="00856CFF">
              <w:rPr>
                <w:rFonts w:ascii="微软雅黑" w:eastAsia="微软雅黑" w:hAnsi="微软雅黑" w:hint="eastAsia"/>
                <w:lang w:eastAsia="zh-CN"/>
              </w:rPr>
              <w:t>同时清空文本框</w:t>
            </w:r>
          </w:p>
        </w:tc>
      </w:tr>
      <w:tr w:rsidR="00E96B5F" w:rsidRPr="00122D23" w14:paraId="1CAEE96F" w14:textId="77777777" w:rsidTr="001418B8">
        <w:trPr>
          <w:trHeight w:val="417"/>
          <w:jc w:val="center"/>
        </w:trPr>
        <w:tc>
          <w:tcPr>
            <w:tcW w:w="8505" w:type="dxa"/>
            <w:gridSpan w:val="3"/>
            <w:tcBorders>
              <w:bottom w:val="single" w:sz="4" w:space="0" w:color="365F91"/>
            </w:tcBorders>
            <w:shd w:val="clear" w:color="auto" w:fill="EDF6F9"/>
            <w:vAlign w:val="center"/>
          </w:tcPr>
          <w:p w14:paraId="1072BC4F" w14:textId="77777777" w:rsidR="00E96B5F" w:rsidRPr="00122D23" w:rsidRDefault="00211ABF" w:rsidP="00936791">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宋体" w:hint="eastAsia"/>
                <w:b/>
                <w:bCs/>
                <w:lang w:eastAsia="zh-CN"/>
              </w:rPr>
              <w:t>投保人信息</w:t>
            </w:r>
          </w:p>
        </w:tc>
      </w:tr>
      <w:tr w:rsidR="00812982" w:rsidRPr="00122D23" w14:paraId="507D3D1B" w14:textId="77777777" w:rsidTr="001418B8">
        <w:trPr>
          <w:trHeight w:val="409"/>
          <w:jc w:val="center"/>
        </w:trPr>
        <w:tc>
          <w:tcPr>
            <w:tcW w:w="8505" w:type="dxa"/>
            <w:gridSpan w:val="3"/>
            <w:shd w:val="clear" w:color="auto" w:fill="FFFFFF"/>
            <w:vAlign w:val="center"/>
          </w:tcPr>
          <w:p w14:paraId="7D3E0CC8" w14:textId="77777777" w:rsidR="00812982" w:rsidRPr="00122D23" w:rsidRDefault="00812982">
            <w:pPr>
              <w:jc w:val="center"/>
              <w:rPr>
                <w:rFonts w:ascii="微软雅黑" w:eastAsia="微软雅黑" w:hAnsi="微软雅黑"/>
                <w:bCs/>
              </w:rPr>
            </w:pPr>
            <w:r>
              <w:rPr>
                <w:rFonts w:ascii="微软雅黑" w:eastAsia="微软雅黑" w:hAnsi="微软雅黑" w:hint="eastAsia"/>
                <w:bCs/>
                <w:lang w:eastAsia="zh-CN"/>
              </w:rPr>
              <w:t>同车主</w:t>
            </w:r>
          </w:p>
        </w:tc>
      </w:tr>
      <w:tr w:rsidR="00E96B5F" w:rsidRPr="00122D23" w14:paraId="1EDB3A03" w14:textId="77777777" w:rsidTr="001418B8">
        <w:trPr>
          <w:trHeight w:val="417"/>
          <w:jc w:val="center"/>
        </w:trPr>
        <w:tc>
          <w:tcPr>
            <w:tcW w:w="8505" w:type="dxa"/>
            <w:gridSpan w:val="3"/>
            <w:tcBorders>
              <w:bottom w:val="single" w:sz="4" w:space="0" w:color="365F91"/>
            </w:tcBorders>
            <w:shd w:val="clear" w:color="auto" w:fill="EDF6F9"/>
            <w:vAlign w:val="center"/>
          </w:tcPr>
          <w:p w14:paraId="6F9E16BD" w14:textId="77777777" w:rsidR="00E96B5F" w:rsidRPr="00122D23" w:rsidRDefault="00211ABF" w:rsidP="00936791">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宋体" w:hint="eastAsia"/>
                <w:b/>
                <w:bCs/>
                <w:lang w:eastAsia="zh-CN"/>
              </w:rPr>
              <w:t>被保险人信息</w:t>
            </w:r>
          </w:p>
        </w:tc>
      </w:tr>
      <w:tr w:rsidR="00812982" w:rsidRPr="00122D23" w14:paraId="3EBECA7C" w14:textId="77777777" w:rsidTr="001418B8">
        <w:trPr>
          <w:trHeight w:val="409"/>
          <w:jc w:val="center"/>
        </w:trPr>
        <w:tc>
          <w:tcPr>
            <w:tcW w:w="8505" w:type="dxa"/>
            <w:gridSpan w:val="3"/>
            <w:shd w:val="clear" w:color="auto" w:fill="FFFFFF"/>
            <w:vAlign w:val="center"/>
          </w:tcPr>
          <w:p w14:paraId="5B4D478D" w14:textId="77777777" w:rsidR="00812982" w:rsidRPr="00122D23" w:rsidRDefault="00812982">
            <w:pPr>
              <w:jc w:val="center"/>
              <w:rPr>
                <w:rFonts w:ascii="微软雅黑" w:eastAsia="微软雅黑" w:hAnsi="微软雅黑"/>
                <w:bCs/>
              </w:rPr>
            </w:pPr>
            <w:r>
              <w:rPr>
                <w:rFonts w:ascii="微软雅黑" w:eastAsia="微软雅黑" w:hAnsi="微软雅黑" w:hint="eastAsia"/>
                <w:bCs/>
                <w:lang w:eastAsia="zh-CN"/>
              </w:rPr>
              <w:t>同车主</w:t>
            </w:r>
          </w:p>
        </w:tc>
      </w:tr>
      <w:tr w:rsidR="00E96B5F" w:rsidRPr="00122D23" w14:paraId="720246FC" w14:textId="77777777" w:rsidTr="001418B8">
        <w:trPr>
          <w:trHeight w:val="417"/>
          <w:jc w:val="center"/>
        </w:trPr>
        <w:tc>
          <w:tcPr>
            <w:tcW w:w="8505" w:type="dxa"/>
            <w:gridSpan w:val="3"/>
            <w:tcBorders>
              <w:bottom w:val="single" w:sz="4" w:space="0" w:color="365F91"/>
            </w:tcBorders>
            <w:shd w:val="clear" w:color="auto" w:fill="EDF6F9"/>
            <w:vAlign w:val="center"/>
          </w:tcPr>
          <w:p w14:paraId="386ABDDB" w14:textId="77777777" w:rsidR="00E96B5F" w:rsidRPr="00122D23" w:rsidRDefault="00211ABF" w:rsidP="00936791">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00A64EB2">
              <w:rPr>
                <w:rFonts w:ascii="微软雅黑" w:eastAsia="微软雅黑" w:hAnsi="微软雅黑" w:cs="Helvetica" w:hint="eastAsia"/>
                <w:b/>
                <w:bCs/>
                <w:lang w:eastAsia="zh-CN"/>
              </w:rPr>
              <w:t>指定</w:t>
            </w:r>
            <w:r w:rsidRPr="00122D23">
              <w:rPr>
                <w:rFonts w:ascii="微软雅黑" w:eastAsia="微软雅黑" w:hAnsi="微软雅黑" w:cs="宋体" w:hint="eastAsia"/>
                <w:b/>
                <w:bCs/>
                <w:lang w:eastAsia="zh-CN"/>
              </w:rPr>
              <w:t>收益人信息</w:t>
            </w:r>
          </w:p>
        </w:tc>
      </w:tr>
      <w:tr w:rsidR="00812982" w:rsidRPr="00122D23" w14:paraId="6CD6149B" w14:textId="77777777" w:rsidTr="001418B8">
        <w:trPr>
          <w:trHeight w:val="409"/>
          <w:jc w:val="center"/>
        </w:trPr>
        <w:tc>
          <w:tcPr>
            <w:tcW w:w="8505" w:type="dxa"/>
            <w:gridSpan w:val="3"/>
            <w:shd w:val="clear" w:color="auto" w:fill="FFFFFF"/>
            <w:vAlign w:val="center"/>
          </w:tcPr>
          <w:p w14:paraId="5C6A15E0" w14:textId="77777777" w:rsidR="00812982" w:rsidRPr="00122D23" w:rsidRDefault="00812982">
            <w:pPr>
              <w:jc w:val="center"/>
              <w:rPr>
                <w:rFonts w:ascii="微软雅黑" w:eastAsia="微软雅黑" w:hAnsi="微软雅黑"/>
                <w:bCs/>
              </w:rPr>
            </w:pPr>
            <w:r>
              <w:rPr>
                <w:rFonts w:ascii="微软雅黑" w:eastAsia="微软雅黑" w:hAnsi="微软雅黑" w:hint="eastAsia"/>
                <w:bCs/>
                <w:lang w:eastAsia="zh-CN"/>
              </w:rPr>
              <w:t>同车主</w:t>
            </w:r>
          </w:p>
        </w:tc>
      </w:tr>
      <w:tr w:rsidR="00A77C67" w:rsidRPr="00122D23" w14:paraId="3FC012F6" w14:textId="77777777" w:rsidTr="00A77C67">
        <w:trPr>
          <w:trHeight w:val="409"/>
          <w:jc w:val="center"/>
        </w:trPr>
        <w:tc>
          <w:tcPr>
            <w:tcW w:w="8505" w:type="dxa"/>
            <w:gridSpan w:val="3"/>
            <w:shd w:val="clear" w:color="auto" w:fill="C5E0B3" w:themeFill="accent6" w:themeFillTint="66"/>
            <w:vAlign w:val="center"/>
          </w:tcPr>
          <w:p w14:paraId="6BE15D2A" w14:textId="77777777" w:rsidR="00A77C67" w:rsidRDefault="00A77C67" w:rsidP="00A77C67">
            <w:pPr>
              <w:rPr>
                <w:rFonts w:ascii="微软雅黑" w:eastAsia="微软雅黑" w:hAnsi="微软雅黑"/>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Pr>
                <w:rFonts w:ascii="微软雅黑" w:eastAsia="微软雅黑" w:hAnsi="微软雅黑" w:cs="Helvetica" w:hint="eastAsia"/>
                <w:b/>
                <w:bCs/>
                <w:lang w:eastAsia="zh-CN"/>
              </w:rPr>
              <w:t>企业、机关</w:t>
            </w:r>
          </w:p>
        </w:tc>
      </w:tr>
      <w:tr w:rsidR="00A77C67" w:rsidRPr="00122D23" w14:paraId="274C5595" w14:textId="77777777" w:rsidTr="001418B8">
        <w:trPr>
          <w:trHeight w:val="409"/>
          <w:jc w:val="center"/>
        </w:trPr>
        <w:tc>
          <w:tcPr>
            <w:tcW w:w="8505" w:type="dxa"/>
            <w:gridSpan w:val="3"/>
            <w:shd w:val="clear" w:color="auto" w:fill="FFFFFF"/>
            <w:vAlign w:val="center"/>
          </w:tcPr>
          <w:p w14:paraId="46A44733" w14:textId="77777777" w:rsidR="00A77C67" w:rsidRPr="00A77C67" w:rsidRDefault="00A77C67" w:rsidP="00A77C67">
            <w:pPr>
              <w:rPr>
                <w:rFonts w:ascii="微软雅黑" w:hAnsi="微软雅黑"/>
                <w:b/>
                <w:bCs/>
              </w:rPr>
            </w:pPr>
            <w:r>
              <w:rPr>
                <w:rFonts w:ascii="微软雅黑" w:eastAsia="微软雅黑" w:hAnsi="微软雅黑" w:hint="eastAsia"/>
                <w:b/>
                <w:bCs/>
                <w:lang w:eastAsia="zh-CN"/>
              </w:rPr>
              <w:t>二期迭代</w:t>
            </w:r>
          </w:p>
        </w:tc>
      </w:tr>
      <w:tr w:rsidR="00E96B5F" w:rsidRPr="00122D23" w14:paraId="4CDBF9DB" w14:textId="77777777" w:rsidTr="001418B8">
        <w:trPr>
          <w:jc w:val="center"/>
        </w:trPr>
        <w:tc>
          <w:tcPr>
            <w:tcW w:w="8505" w:type="dxa"/>
            <w:gridSpan w:val="3"/>
            <w:shd w:val="clear" w:color="auto" w:fill="DAEEF3"/>
          </w:tcPr>
          <w:p w14:paraId="367BF7BE" w14:textId="77777777" w:rsidR="00E96B5F" w:rsidRPr="00122D23" w:rsidRDefault="00211ABF">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E96B5F" w:rsidRPr="00122D23" w14:paraId="4A4A2796" w14:textId="77777777" w:rsidTr="001418B8">
        <w:trPr>
          <w:trHeight w:val="489"/>
          <w:jc w:val="center"/>
        </w:trPr>
        <w:tc>
          <w:tcPr>
            <w:tcW w:w="8505" w:type="dxa"/>
            <w:gridSpan w:val="3"/>
            <w:tcBorders>
              <w:bottom w:val="single" w:sz="4" w:space="0" w:color="365F91"/>
            </w:tcBorders>
            <w:shd w:val="clear" w:color="auto" w:fill="EDF6F9"/>
            <w:vAlign w:val="center"/>
          </w:tcPr>
          <w:p w14:paraId="2E0D2B7D" w14:textId="77777777" w:rsidR="00E96B5F" w:rsidRPr="00122D23" w:rsidRDefault="00211ABF">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cs="微软雅黑" w:hint="eastAsia"/>
                <w:b/>
                <w:bCs/>
                <w:lang w:eastAsia="zh-CN"/>
              </w:rPr>
              <w:t>投保</w:t>
            </w:r>
            <w:r w:rsidRPr="00122D23">
              <w:rPr>
                <w:rFonts w:ascii="微软雅黑" w:eastAsia="微软雅黑" w:hAnsi="微软雅黑" w:cs="微软雅黑"/>
                <w:b/>
                <w:bCs/>
                <w:lang w:eastAsia="zh-CN"/>
              </w:rPr>
              <w:t>方案选择页</w:t>
            </w:r>
            <w:r w:rsidRPr="00122D23">
              <w:rPr>
                <w:rFonts w:ascii="微软雅黑" w:eastAsia="微软雅黑" w:hAnsi="微软雅黑" w:hint="eastAsia"/>
                <w:b/>
                <w:bCs/>
              </w:rPr>
              <w:t>&gt;</w:t>
            </w:r>
          </w:p>
        </w:tc>
      </w:tr>
      <w:tr w:rsidR="00E96B5F" w:rsidRPr="00122D23" w14:paraId="61EEEB9A" w14:textId="77777777" w:rsidTr="001418B8">
        <w:trPr>
          <w:trHeight w:val="425"/>
          <w:jc w:val="center"/>
        </w:trPr>
        <w:tc>
          <w:tcPr>
            <w:tcW w:w="8505" w:type="dxa"/>
            <w:gridSpan w:val="3"/>
            <w:shd w:val="clear" w:color="auto" w:fill="FFFFFF"/>
            <w:vAlign w:val="center"/>
          </w:tcPr>
          <w:p w14:paraId="19DD82C8" w14:textId="77777777" w:rsidR="00E96B5F" w:rsidRPr="00122D23" w:rsidRDefault="002D0163">
            <w:pPr>
              <w:jc w:val="center"/>
              <w:rPr>
                <w:rFonts w:ascii="微软雅黑" w:eastAsia="微软雅黑" w:hAnsi="微软雅黑"/>
                <w:bCs/>
                <w:lang w:eastAsia="zh-CN"/>
              </w:rPr>
            </w:pPr>
            <w:r>
              <w:rPr>
                <w:noProof/>
                <w:lang w:val="en-US" w:eastAsia="zh-CN"/>
              </w:rPr>
              <w:lastRenderedPageBreak/>
              <w:drawing>
                <wp:inline distT="0" distB="0" distL="0" distR="0" wp14:anchorId="01536176" wp14:editId="76CEAC3A">
                  <wp:extent cx="5263515" cy="41186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3515" cy="4118610"/>
                          </a:xfrm>
                          <a:prstGeom prst="rect">
                            <a:avLst/>
                          </a:prstGeom>
                        </pic:spPr>
                      </pic:pic>
                    </a:graphicData>
                  </a:graphic>
                </wp:inline>
              </w:drawing>
            </w:r>
            <w:r w:rsidR="00211ABF" w:rsidRPr="00122D23">
              <w:rPr>
                <w:rFonts w:ascii="微软雅黑" w:eastAsia="微软雅黑" w:hAnsi="微软雅黑" w:hint="eastAsia"/>
                <w:bCs/>
                <w:lang w:eastAsia="zh-CN"/>
              </w:rPr>
              <w:t xml:space="preserve">    </w:t>
            </w:r>
          </w:p>
        </w:tc>
      </w:tr>
      <w:tr w:rsidR="00E96B5F" w:rsidRPr="00122D23" w14:paraId="69C08996" w14:textId="77777777" w:rsidTr="001418B8">
        <w:trPr>
          <w:trHeight w:val="417"/>
          <w:jc w:val="center"/>
        </w:trPr>
        <w:tc>
          <w:tcPr>
            <w:tcW w:w="8505" w:type="dxa"/>
            <w:gridSpan w:val="3"/>
            <w:tcBorders>
              <w:bottom w:val="single" w:sz="4" w:space="0" w:color="365F91"/>
            </w:tcBorders>
            <w:shd w:val="clear" w:color="auto" w:fill="EDF6F9"/>
            <w:vAlign w:val="center"/>
          </w:tcPr>
          <w:p w14:paraId="25D14E96" w14:textId="77777777" w:rsidR="00E96B5F" w:rsidRPr="00122D23" w:rsidRDefault="00211ABF">
            <w:pPr>
              <w:rPr>
                <w:rFonts w:ascii="微软雅黑" w:eastAsia="微软雅黑" w:hAnsi="微软雅黑"/>
                <w:b/>
                <w:bCs/>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hint="eastAsia"/>
                <w:b/>
                <w:bCs/>
                <w:lang w:eastAsia="zh-CN"/>
              </w:rPr>
              <w:t>交强险</w:t>
            </w:r>
          </w:p>
        </w:tc>
      </w:tr>
      <w:tr w:rsidR="00E96B5F" w:rsidRPr="00122D23" w14:paraId="2ACD0EA7" w14:textId="77777777" w:rsidTr="001418B8">
        <w:trPr>
          <w:trHeight w:val="409"/>
          <w:jc w:val="center"/>
        </w:trPr>
        <w:tc>
          <w:tcPr>
            <w:tcW w:w="1406" w:type="dxa"/>
            <w:gridSpan w:val="2"/>
            <w:shd w:val="clear" w:color="auto" w:fill="FFFFFF"/>
            <w:vAlign w:val="center"/>
          </w:tcPr>
          <w:p w14:paraId="1A6B2912"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名称</w:t>
            </w:r>
          </w:p>
        </w:tc>
        <w:tc>
          <w:tcPr>
            <w:tcW w:w="7099" w:type="dxa"/>
            <w:shd w:val="clear" w:color="auto" w:fill="FFFFFF"/>
            <w:vAlign w:val="center"/>
          </w:tcPr>
          <w:p w14:paraId="1C134865"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规则</w:t>
            </w:r>
          </w:p>
        </w:tc>
      </w:tr>
      <w:tr w:rsidR="00E96B5F" w:rsidRPr="00122D23" w14:paraId="29C5B70D" w14:textId="77777777" w:rsidTr="001418B8">
        <w:trPr>
          <w:trHeight w:val="409"/>
          <w:jc w:val="center"/>
        </w:trPr>
        <w:tc>
          <w:tcPr>
            <w:tcW w:w="1406" w:type="dxa"/>
            <w:gridSpan w:val="2"/>
            <w:shd w:val="clear" w:color="auto" w:fill="FFFFFF"/>
            <w:vAlign w:val="center"/>
          </w:tcPr>
          <w:p w14:paraId="17B7ECD8"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逻辑示意图</w:t>
            </w:r>
          </w:p>
        </w:tc>
        <w:tc>
          <w:tcPr>
            <w:tcW w:w="7099" w:type="dxa"/>
            <w:shd w:val="clear" w:color="auto" w:fill="FFFFFF"/>
            <w:vAlign w:val="center"/>
          </w:tcPr>
          <w:p w14:paraId="0605DB96" w14:textId="77777777" w:rsidR="00E96B5F" w:rsidRPr="00122D23" w:rsidRDefault="00E96B5F" w:rsidP="00812982">
            <w:pPr>
              <w:rPr>
                <w:rFonts w:ascii="微软雅黑" w:eastAsia="微软雅黑" w:hAnsi="微软雅黑"/>
                <w:bCs/>
                <w:lang w:eastAsia="zh-CN"/>
              </w:rPr>
            </w:pPr>
          </w:p>
        </w:tc>
      </w:tr>
      <w:tr w:rsidR="00E96B5F" w:rsidRPr="00122D23" w14:paraId="4AB9DA7D" w14:textId="77777777" w:rsidTr="001418B8">
        <w:trPr>
          <w:trHeight w:val="409"/>
          <w:jc w:val="center"/>
        </w:trPr>
        <w:tc>
          <w:tcPr>
            <w:tcW w:w="1406" w:type="dxa"/>
            <w:gridSpan w:val="2"/>
            <w:shd w:val="clear" w:color="auto" w:fill="FFFFFF"/>
            <w:vAlign w:val="center"/>
          </w:tcPr>
          <w:p w14:paraId="210C31FC"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交强险</w:t>
            </w:r>
            <w:r w:rsidRPr="00122D23">
              <w:rPr>
                <w:rFonts w:ascii="微软雅黑" w:eastAsia="微软雅黑" w:hAnsi="微软雅黑" w:cs="微软雅黑"/>
                <w:bCs/>
                <w:lang w:eastAsia="zh-CN"/>
              </w:rPr>
              <w:t>+车船税</w:t>
            </w:r>
          </w:p>
        </w:tc>
        <w:tc>
          <w:tcPr>
            <w:tcW w:w="7099" w:type="dxa"/>
            <w:shd w:val="clear" w:color="auto" w:fill="FFFFFF"/>
            <w:vAlign w:val="center"/>
          </w:tcPr>
          <w:p w14:paraId="6BE6563A"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图示：</w:t>
            </w:r>
          </w:p>
          <w:p w14:paraId="7E86EC6C" w14:textId="77777777" w:rsidR="00E96B5F" w:rsidRPr="00122D23" w:rsidRDefault="00A64EB2" w:rsidP="00812982">
            <w:pPr>
              <w:rPr>
                <w:rFonts w:ascii="微软雅黑" w:eastAsia="微软雅黑" w:hAnsi="微软雅黑"/>
                <w:bCs/>
                <w:lang w:eastAsia="zh-CN"/>
              </w:rPr>
            </w:pPr>
            <w:r>
              <w:rPr>
                <w:noProof/>
                <w:lang w:val="en-US" w:eastAsia="zh-CN"/>
              </w:rPr>
              <w:drawing>
                <wp:inline distT="0" distB="0" distL="0" distR="0" wp14:anchorId="71B22E65" wp14:editId="5BAAD1B3">
                  <wp:extent cx="1495425" cy="3333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5425" cy="333375"/>
                          </a:xfrm>
                          <a:prstGeom prst="rect">
                            <a:avLst/>
                          </a:prstGeom>
                        </pic:spPr>
                      </pic:pic>
                    </a:graphicData>
                  </a:graphic>
                </wp:inline>
              </w:drawing>
            </w:r>
          </w:p>
          <w:p w14:paraId="1928E718"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p>
          <w:p w14:paraId="513640EF"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2965FA06"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483592EB"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4A5219F0" w14:textId="77777777" w:rsidR="00E96B5F" w:rsidRPr="00122D23" w:rsidRDefault="00211ABF" w:rsidP="00812982">
            <w:pPr>
              <w:rPr>
                <w:rFonts w:ascii="微软雅黑" w:eastAsia="微软雅黑" w:hAnsi="微软雅黑"/>
                <w:bCs/>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E96B5F" w:rsidRPr="00122D23" w14:paraId="2C7AA036" w14:textId="77777777" w:rsidTr="001418B8">
        <w:trPr>
          <w:trHeight w:val="417"/>
          <w:jc w:val="center"/>
        </w:trPr>
        <w:tc>
          <w:tcPr>
            <w:tcW w:w="8505" w:type="dxa"/>
            <w:gridSpan w:val="3"/>
            <w:tcBorders>
              <w:bottom w:val="single" w:sz="4" w:space="0" w:color="365F91"/>
            </w:tcBorders>
            <w:shd w:val="clear" w:color="auto" w:fill="EDF6F9"/>
            <w:vAlign w:val="center"/>
          </w:tcPr>
          <w:p w14:paraId="56FFC021" w14:textId="77777777" w:rsidR="00E96B5F" w:rsidRPr="00122D23" w:rsidRDefault="00211ABF" w:rsidP="00812982">
            <w:pPr>
              <w:rPr>
                <w:rFonts w:ascii="微软雅黑" w:eastAsia="微软雅黑" w:hAnsi="微软雅黑"/>
                <w:b/>
                <w:bCs/>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宋体" w:hint="eastAsia"/>
                <w:b/>
                <w:bCs/>
                <w:lang w:eastAsia="zh-CN"/>
              </w:rPr>
              <w:t>商业</w:t>
            </w:r>
            <w:r w:rsidRPr="00122D23">
              <w:rPr>
                <w:rFonts w:ascii="微软雅黑" w:eastAsia="微软雅黑" w:hAnsi="微软雅黑" w:hint="eastAsia"/>
                <w:b/>
                <w:bCs/>
                <w:lang w:eastAsia="zh-CN"/>
              </w:rPr>
              <w:t>险</w:t>
            </w:r>
          </w:p>
        </w:tc>
      </w:tr>
      <w:tr w:rsidR="00E96B5F" w:rsidRPr="00122D23" w14:paraId="22A0CDF8" w14:textId="77777777" w:rsidTr="001418B8">
        <w:trPr>
          <w:trHeight w:val="409"/>
          <w:jc w:val="center"/>
        </w:trPr>
        <w:tc>
          <w:tcPr>
            <w:tcW w:w="1406" w:type="dxa"/>
            <w:gridSpan w:val="2"/>
            <w:shd w:val="clear" w:color="auto" w:fill="FFFFFF"/>
            <w:vAlign w:val="center"/>
          </w:tcPr>
          <w:p w14:paraId="7760F282" w14:textId="77777777" w:rsidR="00E96B5F" w:rsidRPr="00122D23" w:rsidRDefault="00211ABF" w:rsidP="00812982">
            <w:pPr>
              <w:rPr>
                <w:rFonts w:ascii="微软雅黑" w:eastAsia="微软雅黑" w:hAnsi="微软雅黑" w:cs="微软雅黑"/>
                <w:bCs/>
                <w:highlight w:val="yellow"/>
                <w:lang w:eastAsia="zh-CN"/>
              </w:rPr>
            </w:pPr>
            <w:r w:rsidRPr="00122D23">
              <w:rPr>
                <w:rFonts w:ascii="微软雅黑" w:eastAsia="微软雅黑" w:hAnsi="微软雅黑" w:cs="微软雅黑" w:hint="eastAsia"/>
                <w:bCs/>
                <w:lang w:eastAsia="zh-CN"/>
              </w:rPr>
              <w:t>名称</w:t>
            </w:r>
          </w:p>
        </w:tc>
        <w:tc>
          <w:tcPr>
            <w:tcW w:w="7099" w:type="dxa"/>
            <w:shd w:val="clear" w:color="auto" w:fill="FFFFFF"/>
            <w:vAlign w:val="center"/>
          </w:tcPr>
          <w:p w14:paraId="5D445C96" w14:textId="77777777" w:rsidR="00E96B5F" w:rsidRPr="00122D23" w:rsidRDefault="00211ABF" w:rsidP="00812982">
            <w:pPr>
              <w:rPr>
                <w:rFonts w:ascii="微软雅黑" w:eastAsia="微软雅黑" w:hAnsi="微软雅黑"/>
                <w:highlight w:val="yellow"/>
                <w:lang w:val="en-US" w:eastAsia="zh-CN"/>
              </w:rPr>
            </w:pPr>
            <w:r w:rsidRPr="00122D23">
              <w:rPr>
                <w:rFonts w:ascii="微软雅黑" w:eastAsia="微软雅黑" w:hAnsi="微软雅黑" w:hint="eastAsia"/>
                <w:lang w:val="en-US" w:eastAsia="zh-CN"/>
              </w:rPr>
              <w:t>规 则</w:t>
            </w:r>
          </w:p>
        </w:tc>
      </w:tr>
      <w:tr w:rsidR="007660F3" w:rsidRPr="00122D23" w14:paraId="01663C48" w14:textId="77777777" w:rsidTr="001418B8">
        <w:trPr>
          <w:trHeight w:val="409"/>
          <w:jc w:val="center"/>
        </w:trPr>
        <w:tc>
          <w:tcPr>
            <w:tcW w:w="1406" w:type="dxa"/>
            <w:gridSpan w:val="2"/>
            <w:shd w:val="clear" w:color="auto" w:fill="FFFFFF"/>
            <w:vAlign w:val="center"/>
          </w:tcPr>
          <w:p w14:paraId="0E0A7704" w14:textId="77777777" w:rsidR="007660F3" w:rsidRPr="00122D23" w:rsidRDefault="00A64EB2" w:rsidP="009F705E">
            <w:pPr>
              <w:jc w:val="both"/>
              <w:rPr>
                <w:rFonts w:ascii="微软雅黑" w:eastAsia="微软雅黑" w:hAnsi="微软雅黑" w:cs="微软雅黑"/>
                <w:bCs/>
                <w:lang w:eastAsia="zh-CN"/>
              </w:rPr>
            </w:pPr>
            <w:r>
              <w:rPr>
                <w:rFonts w:ascii="微软雅黑" w:eastAsia="微软雅黑" w:hAnsi="微软雅黑" w:cs="微软雅黑" w:hint="eastAsia"/>
                <w:bCs/>
                <w:lang w:eastAsia="zh-CN"/>
              </w:rPr>
              <w:t>商业险</w:t>
            </w:r>
            <w:r w:rsidR="007660F3">
              <w:rPr>
                <w:rFonts w:ascii="微软雅黑" w:eastAsia="微软雅黑" w:hAnsi="微软雅黑" w:cs="微软雅黑" w:hint="eastAsia"/>
                <w:bCs/>
                <w:lang w:eastAsia="zh-CN"/>
              </w:rPr>
              <w:t>选择</w:t>
            </w:r>
          </w:p>
        </w:tc>
        <w:tc>
          <w:tcPr>
            <w:tcW w:w="7099" w:type="dxa"/>
            <w:shd w:val="clear" w:color="auto" w:fill="FFFFFF"/>
            <w:vAlign w:val="center"/>
          </w:tcPr>
          <w:p w14:paraId="428498B7" w14:textId="77777777" w:rsidR="007660F3" w:rsidRDefault="007660F3" w:rsidP="00812982">
            <w:pPr>
              <w:rPr>
                <w:rFonts w:ascii="微软雅黑" w:eastAsia="微软雅黑" w:hAnsi="微软雅黑"/>
                <w:lang w:val="en-US" w:eastAsia="zh-CN"/>
              </w:rPr>
            </w:pPr>
            <w:r>
              <w:rPr>
                <w:rFonts w:ascii="微软雅黑" w:eastAsia="微软雅黑" w:hAnsi="微软雅黑" w:hint="eastAsia"/>
                <w:lang w:val="en-US" w:eastAsia="zh-CN"/>
              </w:rPr>
              <w:t>图示：</w:t>
            </w:r>
          </w:p>
          <w:p w14:paraId="73E36A29" w14:textId="77777777" w:rsidR="007660F3" w:rsidRDefault="00A64EB2" w:rsidP="00812982">
            <w:pPr>
              <w:rPr>
                <w:rFonts w:ascii="微软雅黑" w:eastAsia="微软雅黑" w:hAnsi="微软雅黑"/>
                <w:lang w:val="en-US" w:eastAsia="zh-CN"/>
              </w:rPr>
            </w:pPr>
            <w:r>
              <w:rPr>
                <w:noProof/>
                <w:lang w:val="en-US" w:eastAsia="zh-CN"/>
              </w:rPr>
              <w:drawing>
                <wp:inline distT="0" distB="0" distL="0" distR="0" wp14:anchorId="433BA75B" wp14:editId="6290140A">
                  <wp:extent cx="1057275" cy="447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57275" cy="447675"/>
                          </a:xfrm>
                          <a:prstGeom prst="rect">
                            <a:avLst/>
                          </a:prstGeom>
                        </pic:spPr>
                      </pic:pic>
                    </a:graphicData>
                  </a:graphic>
                </wp:inline>
              </w:drawing>
            </w:r>
          </w:p>
          <w:p w14:paraId="766CA43F" w14:textId="77777777" w:rsidR="00A64EB2" w:rsidRPr="00122D23" w:rsidRDefault="00A64EB2" w:rsidP="00A64EB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p>
          <w:p w14:paraId="40E600BE" w14:textId="77777777" w:rsidR="00A64EB2" w:rsidRPr="00122D23" w:rsidRDefault="00A64EB2" w:rsidP="00A64EB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52B75C9A" w14:textId="77777777" w:rsidR="00A64EB2" w:rsidRDefault="00A64EB2" w:rsidP="00A64EB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5F686925" w14:textId="77777777" w:rsidR="00A64EB2" w:rsidRPr="00122D23" w:rsidRDefault="00A64EB2" w:rsidP="00A64EB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43968B2E" w14:textId="77777777" w:rsidR="007660F3" w:rsidRPr="00122D23" w:rsidRDefault="00A64EB2" w:rsidP="00A64EB2">
            <w:pPr>
              <w:rPr>
                <w:rFonts w:ascii="微软雅黑" w:eastAsia="微软雅黑" w:hAnsi="微软雅黑"/>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9F705E" w:rsidRPr="009F705E" w14:paraId="1B6B994D" w14:textId="77777777" w:rsidTr="001418B8">
        <w:trPr>
          <w:trHeight w:val="409"/>
          <w:jc w:val="center"/>
        </w:trPr>
        <w:tc>
          <w:tcPr>
            <w:tcW w:w="1406" w:type="dxa"/>
            <w:gridSpan w:val="2"/>
            <w:shd w:val="clear" w:color="auto" w:fill="FFFFFF"/>
            <w:vAlign w:val="center"/>
          </w:tcPr>
          <w:p w14:paraId="4A233E18" w14:textId="77777777" w:rsidR="009F705E" w:rsidRPr="00122D23" w:rsidRDefault="009F705E" w:rsidP="00812982">
            <w:pPr>
              <w:rPr>
                <w:rFonts w:ascii="微软雅黑" w:eastAsia="微软雅黑" w:hAnsi="微软雅黑" w:cs="微软雅黑"/>
                <w:bCs/>
                <w:lang w:eastAsia="zh-CN"/>
              </w:rPr>
            </w:pPr>
            <w:r>
              <w:rPr>
                <w:rFonts w:ascii="微软雅黑" w:eastAsia="微软雅黑" w:hAnsi="微软雅黑" w:cs="微软雅黑" w:hint="eastAsia"/>
                <w:bCs/>
                <w:lang w:eastAsia="zh-CN"/>
              </w:rPr>
              <w:t>默认方案</w:t>
            </w:r>
          </w:p>
        </w:tc>
        <w:tc>
          <w:tcPr>
            <w:tcW w:w="7099" w:type="dxa"/>
            <w:shd w:val="clear" w:color="auto" w:fill="FFFFFF"/>
            <w:vAlign w:val="center"/>
          </w:tcPr>
          <w:p w14:paraId="4511F171" w14:textId="77777777" w:rsidR="009F705E" w:rsidRDefault="009F705E" w:rsidP="00812982">
            <w:pPr>
              <w:rPr>
                <w:rFonts w:ascii="微软雅黑" w:eastAsia="微软雅黑" w:hAnsi="微软雅黑"/>
                <w:bCs/>
                <w:lang w:eastAsia="zh-CN"/>
              </w:rPr>
            </w:pPr>
            <w:r>
              <w:rPr>
                <w:rFonts w:ascii="微软雅黑" w:eastAsia="微软雅黑" w:hAnsi="微软雅黑" w:hint="eastAsia"/>
                <w:bCs/>
                <w:lang w:eastAsia="zh-CN"/>
              </w:rPr>
              <w:t>图示：</w:t>
            </w:r>
          </w:p>
          <w:p w14:paraId="5C684F5F" w14:textId="77777777" w:rsidR="009F705E" w:rsidRDefault="002D0163" w:rsidP="00812982">
            <w:pPr>
              <w:rPr>
                <w:rFonts w:ascii="微软雅黑" w:eastAsia="微软雅黑" w:hAnsi="微软雅黑"/>
                <w:bCs/>
                <w:lang w:eastAsia="zh-CN"/>
              </w:rPr>
            </w:pPr>
            <w:r>
              <w:rPr>
                <w:noProof/>
                <w:lang w:val="en-US" w:eastAsia="zh-CN"/>
              </w:rPr>
              <w:lastRenderedPageBreak/>
              <w:drawing>
                <wp:inline distT="0" distB="0" distL="0" distR="0" wp14:anchorId="4C5DB67F" wp14:editId="422F116F">
                  <wp:extent cx="4370705" cy="29368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0705" cy="2936875"/>
                          </a:xfrm>
                          <a:prstGeom prst="rect">
                            <a:avLst/>
                          </a:prstGeom>
                        </pic:spPr>
                      </pic:pic>
                    </a:graphicData>
                  </a:graphic>
                </wp:inline>
              </w:drawing>
            </w:r>
          </w:p>
          <w:p w14:paraId="28B9C8C1" w14:textId="77777777" w:rsidR="000F38E7" w:rsidRDefault="009F705E" w:rsidP="00812982">
            <w:pPr>
              <w:rPr>
                <w:rFonts w:ascii="微软雅黑" w:eastAsia="微软雅黑" w:hAnsi="微软雅黑"/>
                <w:bCs/>
                <w:lang w:eastAsia="zh-CN"/>
              </w:rPr>
            </w:pPr>
            <w:r>
              <w:rPr>
                <w:rFonts w:ascii="微软雅黑" w:eastAsia="微软雅黑" w:hAnsi="微软雅黑" w:hint="eastAsia"/>
                <w:bCs/>
                <w:lang w:eastAsia="zh-CN"/>
              </w:rPr>
              <w:t>根据填写的车辆信息给出首次默认方案</w:t>
            </w:r>
            <w:r w:rsidR="000D7E9C">
              <w:rPr>
                <w:rFonts w:ascii="微软雅黑" w:eastAsia="微软雅黑" w:hAnsi="微软雅黑" w:hint="eastAsia"/>
                <w:bCs/>
                <w:lang w:eastAsia="zh-CN"/>
              </w:rPr>
              <w:t>（车损+不计免赔；三者+不计免赔；+人员责任+不计免赔；盗抢+不计免赔）</w:t>
            </w:r>
            <w:r>
              <w:rPr>
                <w:rFonts w:ascii="微软雅黑" w:eastAsia="微软雅黑" w:hAnsi="微软雅黑" w:hint="eastAsia"/>
                <w:bCs/>
                <w:lang w:eastAsia="zh-CN"/>
              </w:rPr>
              <w:t>，该方案用户可在规则范围内自行修改</w:t>
            </w:r>
          </w:p>
          <w:p w14:paraId="7A575466" w14:textId="77777777" w:rsidR="000F38E7" w:rsidRPr="000F38E7" w:rsidRDefault="000F38E7" w:rsidP="00812982">
            <w:pPr>
              <w:rPr>
                <w:rFonts w:ascii="微软雅黑" w:eastAsia="微软雅黑" w:hAnsi="微软雅黑"/>
                <w:b/>
                <w:bCs/>
                <w:color w:val="FF0000"/>
                <w:lang w:eastAsia="zh-CN"/>
              </w:rPr>
            </w:pPr>
            <w:r w:rsidRPr="000F38E7">
              <w:rPr>
                <w:rFonts w:ascii="微软雅黑" w:eastAsia="微软雅黑" w:hAnsi="微软雅黑" w:hint="eastAsia"/>
                <w:b/>
                <w:bCs/>
                <w:color w:val="FF0000"/>
                <w:lang w:eastAsia="zh-CN"/>
              </w:rPr>
              <w:t>注：</w:t>
            </w:r>
          </w:p>
          <w:p w14:paraId="034DC76B" w14:textId="77777777" w:rsidR="000F38E7" w:rsidRPr="00A43779" w:rsidRDefault="000F38E7" w:rsidP="00812982">
            <w:pPr>
              <w:rPr>
                <w:rFonts w:ascii="微软雅黑" w:eastAsia="微软雅黑" w:hAnsi="微软雅黑"/>
                <w:b/>
                <w:bCs/>
                <w:color w:val="FF0000"/>
                <w:lang w:eastAsia="zh-CN"/>
              </w:rPr>
            </w:pPr>
            <w:r w:rsidRPr="00A43779">
              <w:rPr>
                <w:rFonts w:ascii="微软雅黑" w:eastAsia="微软雅黑" w:hAnsi="微软雅黑" w:hint="eastAsia"/>
                <w:b/>
                <w:bCs/>
                <w:color w:val="FF0000"/>
                <w:lang w:eastAsia="zh-CN"/>
              </w:rPr>
              <w:t>1、非贷款车：全车盗抢险不默认</w:t>
            </w:r>
          </w:p>
          <w:p w14:paraId="59E7F8CF" w14:textId="77777777" w:rsidR="000F38E7" w:rsidRPr="00A43779" w:rsidRDefault="000F38E7" w:rsidP="00812982">
            <w:pPr>
              <w:rPr>
                <w:rFonts w:ascii="微软雅黑" w:eastAsia="微软雅黑" w:hAnsi="微软雅黑"/>
                <w:b/>
                <w:bCs/>
                <w:color w:val="FF0000"/>
                <w:lang w:eastAsia="zh-CN"/>
              </w:rPr>
            </w:pPr>
            <w:r w:rsidRPr="00A43779">
              <w:rPr>
                <w:rFonts w:ascii="微软雅黑" w:eastAsia="微软雅黑" w:hAnsi="微软雅黑" w:hint="eastAsia"/>
                <w:b/>
                <w:bCs/>
                <w:color w:val="FF0000"/>
                <w:lang w:eastAsia="zh-CN"/>
              </w:rPr>
              <w:t>2、贷款车：默认勾选全车盗抢险</w:t>
            </w:r>
          </w:p>
          <w:p w14:paraId="33410C19" w14:textId="77777777" w:rsidR="000F38E7" w:rsidRPr="00A43779" w:rsidRDefault="000F38E7" w:rsidP="00812982">
            <w:pPr>
              <w:rPr>
                <w:rFonts w:ascii="微软雅黑" w:eastAsia="微软雅黑" w:hAnsi="微软雅黑"/>
                <w:b/>
                <w:bCs/>
                <w:color w:val="FF0000"/>
                <w:lang w:eastAsia="zh-CN"/>
              </w:rPr>
            </w:pPr>
            <w:r w:rsidRPr="00A43779">
              <w:rPr>
                <w:rFonts w:ascii="微软雅黑" w:eastAsia="微软雅黑" w:hAnsi="微软雅黑" w:hint="eastAsia"/>
                <w:b/>
                <w:bCs/>
                <w:color w:val="FF0000"/>
                <w:lang w:eastAsia="zh-CN"/>
              </w:rPr>
              <w:t>3、主险不勾选，无法选择该主险下的不计免赔选择</w:t>
            </w:r>
          </w:p>
          <w:p w14:paraId="6179DEF7" w14:textId="77777777" w:rsidR="000F38E7" w:rsidRPr="00122D23" w:rsidRDefault="000F38E7" w:rsidP="00812982">
            <w:pPr>
              <w:rPr>
                <w:rFonts w:ascii="微软雅黑" w:eastAsia="微软雅黑" w:hAnsi="微软雅黑"/>
                <w:bCs/>
                <w:lang w:eastAsia="zh-CN"/>
              </w:rPr>
            </w:pPr>
            <w:r w:rsidRPr="00A43779">
              <w:rPr>
                <w:rFonts w:ascii="微软雅黑" w:eastAsia="微软雅黑" w:hAnsi="微软雅黑" w:hint="eastAsia"/>
                <w:b/>
                <w:bCs/>
                <w:color w:val="FF0000"/>
                <w:lang w:eastAsia="zh-CN"/>
              </w:rPr>
              <w:t>4、乘客座位险默认“车辆座位数-1”，可修改</w:t>
            </w:r>
          </w:p>
        </w:tc>
      </w:tr>
      <w:tr w:rsidR="00E96B5F" w:rsidRPr="00122D23" w14:paraId="0158955B" w14:textId="77777777" w:rsidTr="001418B8">
        <w:trPr>
          <w:trHeight w:val="409"/>
          <w:jc w:val="center"/>
        </w:trPr>
        <w:tc>
          <w:tcPr>
            <w:tcW w:w="1406" w:type="dxa"/>
            <w:gridSpan w:val="2"/>
            <w:shd w:val="clear" w:color="auto" w:fill="FFFFFF"/>
            <w:vAlign w:val="center"/>
          </w:tcPr>
          <w:p w14:paraId="09E4E436"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机动车</w:t>
            </w:r>
            <w:r w:rsidRPr="00122D23">
              <w:rPr>
                <w:rFonts w:ascii="微软雅黑" w:eastAsia="微软雅黑" w:hAnsi="微软雅黑" w:cs="微软雅黑"/>
                <w:bCs/>
                <w:lang w:eastAsia="zh-CN"/>
              </w:rPr>
              <w:t>损失险</w:t>
            </w:r>
          </w:p>
        </w:tc>
        <w:tc>
          <w:tcPr>
            <w:tcW w:w="7099" w:type="dxa"/>
            <w:shd w:val="clear" w:color="auto" w:fill="FFFFFF"/>
            <w:vAlign w:val="center"/>
          </w:tcPr>
          <w:p w14:paraId="2D1398CD"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图示：</w:t>
            </w:r>
          </w:p>
          <w:p w14:paraId="63D9B841" w14:textId="77777777" w:rsidR="00E96B5F" w:rsidRPr="00122D23" w:rsidRDefault="000D7E9C" w:rsidP="00812982">
            <w:pPr>
              <w:rPr>
                <w:rFonts w:ascii="微软雅黑" w:eastAsia="微软雅黑" w:hAnsi="微软雅黑"/>
                <w:bCs/>
                <w:lang w:eastAsia="zh-CN"/>
              </w:rPr>
            </w:pPr>
            <w:r>
              <w:rPr>
                <w:noProof/>
                <w:lang w:val="en-US" w:eastAsia="zh-CN"/>
              </w:rPr>
              <w:drawing>
                <wp:inline distT="0" distB="0" distL="0" distR="0" wp14:anchorId="22BCAD5D" wp14:editId="3B537AB0">
                  <wp:extent cx="4370705" cy="43751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0705" cy="437515"/>
                          </a:xfrm>
                          <a:prstGeom prst="rect">
                            <a:avLst/>
                          </a:prstGeom>
                        </pic:spPr>
                      </pic:pic>
                    </a:graphicData>
                  </a:graphic>
                </wp:inline>
              </w:drawing>
            </w:r>
          </w:p>
          <w:p w14:paraId="327E6FE7"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p>
          <w:p w14:paraId="3797C60A" w14:textId="77777777" w:rsidR="00AE61F8" w:rsidRDefault="00211ABF" w:rsidP="00812982">
            <w:pPr>
              <w:rPr>
                <w:rFonts w:ascii="微软雅黑" w:eastAsia="微软雅黑" w:hAnsi="微软雅黑" w:cs="微软雅黑"/>
                <w:lang w:eastAsia="zh-CN"/>
              </w:rPr>
            </w:pPr>
            <w:r w:rsidRPr="00122D23">
              <w:rPr>
                <w:rFonts w:ascii="微软雅黑" w:eastAsia="微软雅黑" w:hAnsi="微软雅黑" w:cs="微软雅黑" w:hint="eastAsia"/>
                <w:lang w:eastAsia="zh-CN"/>
              </w:rPr>
              <w:t>规则：</w:t>
            </w:r>
          </w:p>
          <w:p w14:paraId="54952E4C" w14:textId="77777777" w:rsidR="00E96B5F" w:rsidRPr="00AE61F8" w:rsidRDefault="00211ABF" w:rsidP="00AE61F8">
            <w:pPr>
              <w:pStyle w:val="afff3"/>
              <w:numPr>
                <w:ilvl w:val="0"/>
                <w:numId w:val="33"/>
              </w:numPr>
              <w:ind w:firstLineChars="0"/>
              <w:rPr>
                <w:rFonts w:ascii="微软雅黑" w:eastAsia="微软雅黑" w:hAnsi="微软雅黑" w:cs="微软雅黑"/>
                <w:bCs/>
              </w:rPr>
            </w:pPr>
            <w:r w:rsidRPr="00AE61F8">
              <w:rPr>
                <w:rFonts w:ascii="微软雅黑" w:eastAsia="微软雅黑" w:hAnsi="微软雅黑" w:cs="微软雅黑" w:hint="eastAsia"/>
                <w:bCs/>
              </w:rPr>
              <w:t>勾选时为投保，取消勾选为不投保</w:t>
            </w:r>
            <w:r w:rsidR="00AE61F8" w:rsidRPr="00AE61F8">
              <w:rPr>
                <w:rFonts w:ascii="微软雅黑" w:eastAsia="微软雅黑" w:hAnsi="微软雅黑" w:cs="微软雅黑" w:hint="eastAsia"/>
                <w:bCs/>
              </w:rPr>
              <w:t>；</w:t>
            </w:r>
          </w:p>
          <w:p w14:paraId="7A1DEA14" w14:textId="77777777" w:rsidR="00AE61F8" w:rsidRPr="00AE61F8" w:rsidRDefault="00AE61F8" w:rsidP="00AE61F8">
            <w:pPr>
              <w:pStyle w:val="afff3"/>
              <w:numPr>
                <w:ilvl w:val="0"/>
                <w:numId w:val="33"/>
              </w:numPr>
              <w:ind w:firstLineChars="0"/>
              <w:rPr>
                <w:rFonts w:ascii="微软雅黑" w:eastAsia="微软雅黑" w:hAnsi="微软雅黑" w:cs="微软雅黑"/>
                <w:bCs/>
              </w:rPr>
            </w:pPr>
            <w:r>
              <w:rPr>
                <w:rFonts w:ascii="微软雅黑" w:eastAsia="微软雅黑" w:hAnsi="微软雅黑" w:cs="微软雅黑" w:hint="eastAsia"/>
                <w:bCs/>
              </w:rPr>
              <w:t>勾选时，车损保额同步购车价格，可修改范围公车价格的70%~130%</w:t>
            </w:r>
          </w:p>
          <w:p w14:paraId="68AA049D"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5D7FE4E8"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0E7D8B60" w14:textId="77777777" w:rsidR="00E96B5F" w:rsidRP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E96B5F" w:rsidRPr="00122D23" w14:paraId="3F445802" w14:textId="77777777" w:rsidTr="001418B8">
        <w:trPr>
          <w:trHeight w:val="409"/>
          <w:jc w:val="center"/>
        </w:trPr>
        <w:tc>
          <w:tcPr>
            <w:tcW w:w="1406" w:type="dxa"/>
            <w:gridSpan w:val="2"/>
            <w:shd w:val="clear" w:color="auto" w:fill="FFFFFF"/>
            <w:vAlign w:val="center"/>
          </w:tcPr>
          <w:p w14:paraId="3E666F5E"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车损不计免赔</w:t>
            </w:r>
          </w:p>
        </w:tc>
        <w:tc>
          <w:tcPr>
            <w:tcW w:w="7099" w:type="dxa"/>
            <w:shd w:val="clear" w:color="auto" w:fill="FFFFFF"/>
            <w:vAlign w:val="center"/>
          </w:tcPr>
          <w:p w14:paraId="7ACB4289" w14:textId="77777777" w:rsidR="00E96B5F" w:rsidRPr="00122D23" w:rsidRDefault="00211ABF" w:rsidP="00812982">
            <w:pPr>
              <w:rPr>
                <w:rFonts w:ascii="微软雅黑" w:eastAsia="微软雅黑" w:hAnsi="微软雅黑" w:cs="微软雅黑"/>
                <w:lang w:eastAsia="zh-CN"/>
              </w:rPr>
            </w:pPr>
            <w:r w:rsidRPr="00122D23">
              <w:rPr>
                <w:rFonts w:ascii="微软雅黑" w:eastAsia="微软雅黑" w:hAnsi="微软雅黑" w:cs="微软雅黑" w:hint="eastAsia"/>
                <w:lang w:eastAsia="zh-CN"/>
              </w:rPr>
              <w:t>图示：</w:t>
            </w:r>
          </w:p>
          <w:p w14:paraId="62C481D2" w14:textId="77777777" w:rsidR="00E96B5F" w:rsidRPr="00122D23" w:rsidRDefault="00A43779" w:rsidP="00812982">
            <w:pPr>
              <w:rPr>
                <w:rFonts w:ascii="微软雅黑" w:eastAsia="微软雅黑" w:hAnsi="微软雅黑"/>
              </w:rPr>
            </w:pPr>
            <w:r>
              <w:rPr>
                <w:noProof/>
                <w:lang w:val="en-US" w:eastAsia="zh-CN"/>
              </w:rPr>
              <w:drawing>
                <wp:inline distT="0" distB="0" distL="0" distR="0" wp14:anchorId="0C968ABB" wp14:editId="0654E4C7">
                  <wp:extent cx="1562100" cy="2667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2100" cy="266700"/>
                          </a:xfrm>
                          <a:prstGeom prst="rect">
                            <a:avLst/>
                          </a:prstGeom>
                        </pic:spPr>
                      </pic:pic>
                    </a:graphicData>
                  </a:graphic>
                </wp:inline>
              </w:drawing>
            </w:r>
          </w:p>
          <w:p w14:paraId="27B53F77"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p>
          <w:p w14:paraId="6F507A77"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7D7716F2"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5CB83B85"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22D05607" w14:textId="77777777" w:rsidR="00E96B5F"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p w14:paraId="2D8115EC" w14:textId="77777777" w:rsidR="00A43779" w:rsidRPr="00122D23" w:rsidRDefault="00A43779" w:rsidP="00812982">
            <w:pPr>
              <w:rPr>
                <w:rFonts w:ascii="微软雅黑" w:eastAsia="微软雅黑" w:hAnsi="微软雅黑"/>
                <w:color w:val="000000" w:themeColor="text1"/>
                <w:lang w:val="en-US" w:eastAsia="zh-CN"/>
              </w:rPr>
            </w:pPr>
          </w:p>
          <w:p w14:paraId="4C32CE3C" w14:textId="77777777" w:rsidR="00A43779" w:rsidRDefault="00211ABF" w:rsidP="00A43779">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t>说明：</w:t>
            </w:r>
          </w:p>
          <w:p w14:paraId="541EA2EC" w14:textId="77777777" w:rsidR="00E96B5F" w:rsidRPr="00122D23" w:rsidRDefault="00211ABF" w:rsidP="00A43779">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t>该险种需要购买主险（</w:t>
            </w:r>
            <w:r w:rsidR="0032100D">
              <w:rPr>
                <w:rFonts w:ascii="微软雅黑" w:eastAsia="微软雅黑" w:hAnsi="微软雅黑" w:hint="eastAsia"/>
                <w:b/>
                <w:bCs/>
                <w:color w:val="FF0000"/>
                <w:lang w:eastAsia="zh-CN"/>
              </w:rPr>
              <w:t>车辆损失险</w:t>
            </w:r>
            <w:r w:rsidRPr="00122D23">
              <w:rPr>
                <w:rFonts w:ascii="微软雅黑" w:eastAsia="微软雅黑" w:hAnsi="微软雅黑" w:hint="eastAsia"/>
                <w:b/>
                <w:bCs/>
                <w:color w:val="FF0000"/>
                <w:lang w:eastAsia="zh-CN"/>
              </w:rPr>
              <w:t>）后才可够买，不可单独够买！</w:t>
            </w:r>
          </w:p>
          <w:p w14:paraId="365D0A62" w14:textId="77777777" w:rsidR="00E96B5F" w:rsidRDefault="00211ABF" w:rsidP="00812982">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lastRenderedPageBreak/>
              <w:t>用户</w:t>
            </w:r>
            <w:r w:rsidRPr="00122D23">
              <w:rPr>
                <w:rFonts w:ascii="微软雅黑" w:eastAsia="微软雅黑" w:hAnsi="微软雅黑"/>
                <w:b/>
                <w:bCs/>
                <w:color w:val="FF0000"/>
                <w:lang w:eastAsia="zh-CN"/>
              </w:rPr>
              <w:t>没有选择机动车损失险时，该险种勾选框为关闭状态，不可点击！</w:t>
            </w:r>
          </w:p>
          <w:p w14:paraId="2A64127E" w14:textId="77777777" w:rsidR="00F353B6" w:rsidRDefault="00F353B6" w:rsidP="00812982">
            <w:pPr>
              <w:rPr>
                <w:rFonts w:ascii="微软雅黑" w:eastAsia="微软雅黑" w:hAnsi="微软雅黑" w:cs="微软雅黑"/>
                <w:lang w:eastAsia="zh-CN"/>
              </w:rPr>
            </w:pPr>
            <w:r>
              <w:rPr>
                <w:rFonts w:ascii="微软雅黑" w:eastAsia="微软雅黑" w:hAnsi="微软雅黑" w:cs="微软雅黑" w:hint="eastAsia"/>
                <w:lang w:eastAsia="zh-CN"/>
              </w:rPr>
              <w:t>示例：</w:t>
            </w:r>
            <w:r>
              <w:rPr>
                <w:noProof/>
                <w:lang w:val="en-US" w:eastAsia="zh-CN"/>
              </w:rPr>
              <w:drawing>
                <wp:inline distT="0" distB="0" distL="0" distR="0" wp14:anchorId="01D96CA8" wp14:editId="0D2A0BA7">
                  <wp:extent cx="4370705" cy="3270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0705" cy="327025"/>
                          </a:xfrm>
                          <a:prstGeom prst="rect">
                            <a:avLst/>
                          </a:prstGeom>
                        </pic:spPr>
                      </pic:pic>
                    </a:graphicData>
                  </a:graphic>
                </wp:inline>
              </w:drawing>
            </w:r>
          </w:p>
          <w:p w14:paraId="5C262AC9" w14:textId="77777777" w:rsidR="00F353B6" w:rsidRPr="00122D23" w:rsidRDefault="00F353B6" w:rsidP="00812982">
            <w:pPr>
              <w:rPr>
                <w:rFonts w:ascii="微软雅黑" w:eastAsia="微软雅黑" w:hAnsi="微软雅黑" w:cs="微软雅黑"/>
                <w:lang w:eastAsia="zh-CN"/>
              </w:rPr>
            </w:pPr>
            <w:r>
              <w:rPr>
                <w:noProof/>
                <w:lang w:val="en-US" w:eastAsia="zh-CN"/>
              </w:rPr>
              <w:drawing>
                <wp:inline distT="0" distB="0" distL="0" distR="0" wp14:anchorId="210DB600" wp14:editId="260BEE8A">
                  <wp:extent cx="4370705" cy="3714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0705" cy="371475"/>
                          </a:xfrm>
                          <a:prstGeom prst="rect">
                            <a:avLst/>
                          </a:prstGeom>
                        </pic:spPr>
                      </pic:pic>
                    </a:graphicData>
                  </a:graphic>
                </wp:inline>
              </w:drawing>
            </w:r>
          </w:p>
        </w:tc>
      </w:tr>
      <w:tr w:rsidR="00E96B5F" w:rsidRPr="00122D23" w14:paraId="757817E2" w14:textId="77777777" w:rsidTr="001418B8">
        <w:trPr>
          <w:trHeight w:val="409"/>
          <w:jc w:val="center"/>
        </w:trPr>
        <w:tc>
          <w:tcPr>
            <w:tcW w:w="1406" w:type="dxa"/>
            <w:gridSpan w:val="2"/>
            <w:shd w:val="clear" w:color="auto" w:fill="FFFFFF"/>
            <w:vAlign w:val="center"/>
          </w:tcPr>
          <w:p w14:paraId="3BF10949"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第三者</w:t>
            </w:r>
            <w:r w:rsidRPr="00122D23">
              <w:rPr>
                <w:rFonts w:ascii="微软雅黑" w:eastAsia="微软雅黑" w:hAnsi="微软雅黑" w:cs="微软雅黑"/>
                <w:bCs/>
                <w:lang w:eastAsia="zh-CN"/>
              </w:rPr>
              <w:t>责任险</w:t>
            </w:r>
          </w:p>
        </w:tc>
        <w:tc>
          <w:tcPr>
            <w:tcW w:w="7099" w:type="dxa"/>
            <w:shd w:val="clear" w:color="auto" w:fill="FFFFFF"/>
            <w:vAlign w:val="center"/>
          </w:tcPr>
          <w:p w14:paraId="28FE1714"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图示：</w:t>
            </w:r>
          </w:p>
          <w:p w14:paraId="36C820C6" w14:textId="77777777" w:rsidR="00E96B5F" w:rsidRPr="00122D23" w:rsidRDefault="00A43779" w:rsidP="00812982">
            <w:pPr>
              <w:rPr>
                <w:rFonts w:ascii="微软雅黑" w:eastAsia="微软雅黑" w:hAnsi="微软雅黑"/>
                <w:bCs/>
                <w:lang w:eastAsia="zh-CN"/>
              </w:rPr>
            </w:pPr>
            <w:r>
              <w:rPr>
                <w:noProof/>
                <w:lang w:val="en-US" w:eastAsia="zh-CN"/>
              </w:rPr>
              <w:drawing>
                <wp:inline distT="0" distB="0" distL="0" distR="0" wp14:anchorId="32CAF8D7" wp14:editId="2FB923FD">
                  <wp:extent cx="4370705" cy="2933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0705" cy="293370"/>
                          </a:xfrm>
                          <a:prstGeom prst="rect">
                            <a:avLst/>
                          </a:prstGeom>
                        </pic:spPr>
                      </pic:pic>
                    </a:graphicData>
                  </a:graphic>
                </wp:inline>
              </w:drawing>
            </w:r>
          </w:p>
          <w:p w14:paraId="369E22D9" w14:textId="77777777" w:rsidR="00A43779" w:rsidRDefault="00A43779" w:rsidP="00812982">
            <w:pPr>
              <w:rPr>
                <w:rFonts w:ascii="微软雅黑" w:eastAsia="微软雅黑" w:hAnsi="微软雅黑"/>
                <w:bCs/>
                <w:lang w:eastAsia="zh-CN"/>
              </w:rPr>
            </w:pPr>
            <w:r>
              <w:rPr>
                <w:rFonts w:ascii="微软雅黑" w:eastAsia="微软雅黑" w:hAnsi="微软雅黑" w:hint="eastAsia"/>
                <w:bCs/>
                <w:lang w:eastAsia="zh-CN"/>
              </w:rPr>
              <w:t>下拉选择：</w:t>
            </w:r>
          </w:p>
          <w:p w14:paraId="6BABAD48"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5万</w:t>
            </w:r>
          </w:p>
          <w:p w14:paraId="342383D1"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10万</w:t>
            </w:r>
          </w:p>
          <w:p w14:paraId="5184A8B0"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1</w:t>
            </w:r>
            <w:r w:rsidRPr="00122D23">
              <w:rPr>
                <w:rFonts w:ascii="微软雅黑" w:eastAsia="微软雅黑" w:hAnsi="微软雅黑"/>
                <w:bCs/>
                <w:lang w:eastAsia="zh-CN"/>
              </w:rPr>
              <w:t>5</w:t>
            </w:r>
            <w:r w:rsidRPr="00122D23">
              <w:rPr>
                <w:rFonts w:ascii="微软雅黑" w:eastAsia="微软雅黑" w:hAnsi="微软雅黑" w:hint="eastAsia"/>
                <w:bCs/>
                <w:lang w:eastAsia="zh-CN"/>
              </w:rPr>
              <w:t>万</w:t>
            </w:r>
          </w:p>
          <w:p w14:paraId="694857E1"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20万</w:t>
            </w:r>
          </w:p>
          <w:p w14:paraId="17603AD1"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30万</w:t>
            </w:r>
          </w:p>
          <w:p w14:paraId="61BD22DD"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50万</w:t>
            </w:r>
          </w:p>
          <w:p w14:paraId="2FEF684E"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100万</w:t>
            </w:r>
          </w:p>
          <w:p w14:paraId="0E814105"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150万</w:t>
            </w:r>
          </w:p>
          <w:p w14:paraId="0FA817A3" w14:textId="77777777" w:rsidR="00F353B6" w:rsidRPr="00122D23" w:rsidRDefault="00F353B6" w:rsidP="00812982">
            <w:pPr>
              <w:rPr>
                <w:rFonts w:ascii="微软雅黑" w:eastAsia="微软雅黑" w:hAnsi="微软雅黑"/>
                <w:bCs/>
                <w:lang w:eastAsia="zh-CN"/>
              </w:rPr>
            </w:pPr>
            <w:r>
              <w:rPr>
                <w:rFonts w:ascii="微软雅黑" w:eastAsia="微软雅黑" w:hAnsi="微软雅黑" w:hint="eastAsia"/>
                <w:bCs/>
                <w:lang w:eastAsia="zh-CN"/>
              </w:rPr>
              <w:t>200万</w:t>
            </w:r>
          </w:p>
          <w:p w14:paraId="3E9F923F" w14:textId="77777777" w:rsidR="00E96B5F" w:rsidRPr="00122D23" w:rsidRDefault="00E96B5F" w:rsidP="00812982">
            <w:pPr>
              <w:rPr>
                <w:rFonts w:ascii="微软雅黑" w:eastAsia="微软雅黑" w:hAnsi="微软雅黑"/>
                <w:bCs/>
                <w:lang w:eastAsia="zh-CN"/>
              </w:rPr>
            </w:pPr>
          </w:p>
          <w:p w14:paraId="0ABA400D"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r w:rsidR="00856CFF">
              <w:rPr>
                <w:rFonts w:ascii="微软雅黑" w:eastAsia="微软雅黑" w:hAnsi="微软雅黑" w:hint="eastAsia"/>
                <w:bCs/>
                <w:lang w:eastAsia="zh-CN"/>
              </w:rPr>
              <w:t>下拉选择</w:t>
            </w:r>
          </w:p>
          <w:p w14:paraId="2637D8F0"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478A3B17"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默认状态：投保</w:t>
            </w:r>
          </w:p>
          <w:p w14:paraId="1D09BB46"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默认</w:t>
            </w:r>
            <w:r w:rsidRPr="00122D23">
              <w:rPr>
                <w:rFonts w:ascii="微软雅黑" w:eastAsia="微软雅黑" w:hAnsi="微软雅黑"/>
                <w:bCs/>
                <w:lang w:eastAsia="zh-CN"/>
              </w:rPr>
              <w:t>金额：</w:t>
            </w:r>
            <w:r w:rsidRPr="00122D23">
              <w:rPr>
                <w:rFonts w:ascii="微软雅黑" w:eastAsia="微软雅黑" w:hAnsi="微软雅黑" w:hint="eastAsia"/>
                <w:bCs/>
                <w:lang w:eastAsia="zh-CN"/>
              </w:rPr>
              <w:t>100万</w:t>
            </w:r>
          </w:p>
          <w:p w14:paraId="19621EB6"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6440DB05"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271F43C8" w14:textId="77777777" w:rsidR="00E96B5F" w:rsidRP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E96B5F" w:rsidRPr="00122D23" w14:paraId="513A1079" w14:textId="77777777" w:rsidTr="001418B8">
        <w:trPr>
          <w:trHeight w:val="409"/>
          <w:jc w:val="center"/>
        </w:trPr>
        <w:tc>
          <w:tcPr>
            <w:tcW w:w="1406" w:type="dxa"/>
            <w:gridSpan w:val="2"/>
            <w:shd w:val="clear" w:color="auto" w:fill="FFFFFF"/>
            <w:vAlign w:val="center"/>
          </w:tcPr>
          <w:p w14:paraId="1B393D34" w14:textId="77777777" w:rsidR="00E96B5F" w:rsidRPr="00122D23" w:rsidRDefault="00F353B6" w:rsidP="00812982">
            <w:pPr>
              <w:rPr>
                <w:rFonts w:ascii="微软雅黑" w:eastAsia="微软雅黑" w:hAnsi="微软雅黑" w:cs="微软雅黑"/>
                <w:bCs/>
                <w:lang w:eastAsia="zh-CN"/>
              </w:rPr>
            </w:pPr>
            <w:r>
              <w:rPr>
                <w:rFonts w:ascii="微软雅黑" w:eastAsia="微软雅黑" w:hAnsi="微软雅黑" w:cs="微软雅黑" w:hint="eastAsia"/>
                <w:bCs/>
                <w:lang w:eastAsia="zh-CN"/>
              </w:rPr>
              <w:t>第</w:t>
            </w:r>
            <w:r w:rsidR="00211ABF" w:rsidRPr="00122D23">
              <w:rPr>
                <w:rFonts w:ascii="微软雅黑" w:eastAsia="微软雅黑" w:hAnsi="微软雅黑" w:cs="微软雅黑" w:hint="eastAsia"/>
                <w:bCs/>
                <w:lang w:eastAsia="zh-CN"/>
              </w:rPr>
              <w:t>三者不计免赔</w:t>
            </w:r>
          </w:p>
        </w:tc>
        <w:tc>
          <w:tcPr>
            <w:tcW w:w="7099" w:type="dxa"/>
            <w:shd w:val="clear" w:color="auto" w:fill="FFFFFF"/>
            <w:vAlign w:val="center"/>
          </w:tcPr>
          <w:p w14:paraId="7DEDB05B" w14:textId="77777777" w:rsidR="00E96B5F" w:rsidRDefault="00A43779" w:rsidP="00812982">
            <w:pPr>
              <w:rPr>
                <w:rFonts w:ascii="微软雅黑" w:eastAsia="微软雅黑" w:hAnsi="微软雅黑"/>
                <w:lang w:eastAsia="zh-CN"/>
              </w:rPr>
            </w:pPr>
            <w:r>
              <w:rPr>
                <w:rFonts w:ascii="微软雅黑" w:eastAsia="微软雅黑" w:hAnsi="微软雅黑" w:hint="eastAsia"/>
                <w:lang w:eastAsia="zh-CN"/>
              </w:rPr>
              <w:t>图示：</w:t>
            </w:r>
          </w:p>
          <w:p w14:paraId="2293834E" w14:textId="77777777" w:rsidR="00E96B5F" w:rsidRPr="00122D23" w:rsidRDefault="00A43779" w:rsidP="00812982">
            <w:pPr>
              <w:rPr>
                <w:rFonts w:ascii="微软雅黑" w:eastAsia="微软雅黑" w:hAnsi="微软雅黑"/>
                <w:bCs/>
                <w:lang w:eastAsia="zh-CN"/>
              </w:rPr>
            </w:pPr>
            <w:r>
              <w:rPr>
                <w:noProof/>
                <w:lang w:val="en-US" w:eastAsia="zh-CN"/>
              </w:rPr>
              <w:drawing>
                <wp:inline distT="0" distB="0" distL="0" distR="0" wp14:anchorId="6CA674DD" wp14:editId="48DE4393">
                  <wp:extent cx="1447800" cy="2667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800" cy="266700"/>
                          </a:xfrm>
                          <a:prstGeom prst="rect">
                            <a:avLst/>
                          </a:prstGeom>
                        </pic:spPr>
                      </pic:pic>
                    </a:graphicData>
                  </a:graphic>
                </wp:inline>
              </w:drawing>
            </w:r>
            <w:r w:rsidR="00211ABF" w:rsidRPr="00122D23">
              <w:rPr>
                <w:rFonts w:ascii="微软雅黑" w:eastAsia="微软雅黑" w:hAnsi="微软雅黑"/>
                <w:bCs/>
                <w:lang w:eastAsia="zh-CN"/>
              </w:rPr>
              <w:t xml:space="preserve">      </w:t>
            </w:r>
          </w:p>
          <w:p w14:paraId="1020FEB6"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5CD84882"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70628C80"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p w14:paraId="0FB4EC36" w14:textId="77777777" w:rsidR="00E96B5F" w:rsidRPr="00122D23" w:rsidRDefault="00E96B5F" w:rsidP="00812982">
            <w:pPr>
              <w:rPr>
                <w:rFonts w:ascii="微软雅黑" w:eastAsia="微软雅黑" w:hAnsi="微软雅黑"/>
                <w:bCs/>
                <w:lang w:eastAsia="zh-CN"/>
              </w:rPr>
            </w:pPr>
          </w:p>
          <w:p w14:paraId="2AD681B3" w14:textId="77777777" w:rsidR="00A43779" w:rsidRDefault="00211ABF" w:rsidP="00812982">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t>说明：</w:t>
            </w:r>
          </w:p>
          <w:p w14:paraId="023A7EB5" w14:textId="77777777" w:rsidR="00E96B5F" w:rsidRPr="00122D23" w:rsidRDefault="00211ABF" w:rsidP="00812982">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t>该险种需要购买主险（第三者</w:t>
            </w:r>
            <w:r w:rsidRPr="00122D23">
              <w:rPr>
                <w:rFonts w:ascii="微软雅黑" w:eastAsia="微软雅黑" w:hAnsi="微软雅黑"/>
                <w:b/>
                <w:bCs/>
                <w:color w:val="FF0000"/>
                <w:lang w:eastAsia="zh-CN"/>
              </w:rPr>
              <w:t>责任</w:t>
            </w:r>
            <w:r w:rsidRPr="00122D23">
              <w:rPr>
                <w:rFonts w:ascii="微软雅黑" w:eastAsia="微软雅黑" w:hAnsi="微软雅黑" w:hint="eastAsia"/>
                <w:b/>
                <w:bCs/>
                <w:color w:val="FF0000"/>
                <w:lang w:eastAsia="zh-CN"/>
              </w:rPr>
              <w:t>险）后才可够买，不可单独够买！</w:t>
            </w:r>
          </w:p>
          <w:p w14:paraId="191B8E98" w14:textId="77777777" w:rsidR="00E96B5F" w:rsidRPr="00122D23" w:rsidRDefault="00211ABF" w:rsidP="00812982">
            <w:pPr>
              <w:rPr>
                <w:rFonts w:ascii="微软雅黑" w:eastAsia="微软雅黑" w:hAnsi="微软雅黑"/>
              </w:rPr>
            </w:pPr>
            <w:r w:rsidRPr="00122D23">
              <w:rPr>
                <w:rFonts w:ascii="微软雅黑" w:eastAsia="微软雅黑" w:hAnsi="微软雅黑" w:hint="eastAsia"/>
                <w:b/>
                <w:bCs/>
                <w:color w:val="FF0000"/>
                <w:lang w:eastAsia="zh-CN"/>
              </w:rPr>
              <w:t>用户</w:t>
            </w:r>
            <w:r w:rsidRPr="00122D23">
              <w:rPr>
                <w:rFonts w:ascii="微软雅黑" w:eastAsia="微软雅黑" w:hAnsi="微软雅黑"/>
                <w:b/>
                <w:bCs/>
                <w:color w:val="FF0000"/>
                <w:lang w:eastAsia="zh-CN"/>
              </w:rPr>
              <w:t>没有选择</w:t>
            </w:r>
            <w:r w:rsidRPr="00122D23">
              <w:rPr>
                <w:rFonts w:ascii="微软雅黑" w:eastAsia="微软雅黑" w:hAnsi="微软雅黑" w:hint="eastAsia"/>
                <w:b/>
                <w:bCs/>
                <w:color w:val="FF0000"/>
                <w:lang w:eastAsia="zh-CN"/>
              </w:rPr>
              <w:t>第三者责任</w:t>
            </w:r>
            <w:r w:rsidRPr="00122D23">
              <w:rPr>
                <w:rFonts w:ascii="微软雅黑" w:eastAsia="微软雅黑" w:hAnsi="微软雅黑"/>
                <w:b/>
                <w:bCs/>
                <w:color w:val="FF0000"/>
                <w:lang w:eastAsia="zh-CN"/>
              </w:rPr>
              <w:t>险时，该险种勾选框为关闭状态，不可点击！</w:t>
            </w:r>
          </w:p>
        </w:tc>
      </w:tr>
      <w:tr w:rsidR="00E96B5F" w:rsidRPr="00122D23" w14:paraId="79B66DCC" w14:textId="77777777" w:rsidTr="001418B8">
        <w:trPr>
          <w:trHeight w:val="409"/>
          <w:jc w:val="center"/>
        </w:trPr>
        <w:tc>
          <w:tcPr>
            <w:tcW w:w="1406" w:type="dxa"/>
            <w:gridSpan w:val="2"/>
            <w:shd w:val="clear" w:color="auto" w:fill="FFFFFF"/>
            <w:vAlign w:val="center"/>
          </w:tcPr>
          <w:p w14:paraId="3B96C5BA"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司机</w:t>
            </w:r>
            <w:r w:rsidRPr="00122D23">
              <w:rPr>
                <w:rFonts w:ascii="微软雅黑" w:eastAsia="微软雅黑" w:hAnsi="微软雅黑" w:cs="微软雅黑"/>
                <w:bCs/>
                <w:lang w:eastAsia="zh-CN"/>
              </w:rPr>
              <w:t>座位责任险</w:t>
            </w:r>
          </w:p>
        </w:tc>
        <w:tc>
          <w:tcPr>
            <w:tcW w:w="7099" w:type="dxa"/>
            <w:shd w:val="clear" w:color="auto" w:fill="FFFFFF"/>
            <w:vAlign w:val="center"/>
          </w:tcPr>
          <w:p w14:paraId="222C4D42" w14:textId="77777777" w:rsidR="00A43779" w:rsidRPr="00122D23" w:rsidRDefault="00A43779" w:rsidP="00A43779">
            <w:pPr>
              <w:rPr>
                <w:rFonts w:ascii="微软雅黑" w:eastAsia="微软雅黑" w:hAnsi="微软雅黑"/>
                <w:bCs/>
                <w:lang w:eastAsia="zh-CN"/>
              </w:rPr>
            </w:pPr>
            <w:r>
              <w:rPr>
                <w:rFonts w:ascii="微软雅黑" w:eastAsia="微软雅黑" w:hAnsi="微软雅黑" w:hint="eastAsia"/>
                <w:bCs/>
                <w:lang w:eastAsia="zh-CN"/>
              </w:rPr>
              <w:t>图示：</w:t>
            </w:r>
          </w:p>
          <w:p w14:paraId="189CAAE8" w14:textId="77777777" w:rsidR="00E96B5F" w:rsidRPr="00122D23" w:rsidRDefault="00A43779" w:rsidP="00812982">
            <w:pPr>
              <w:rPr>
                <w:rFonts w:ascii="微软雅黑" w:eastAsia="微软雅黑" w:hAnsi="微软雅黑"/>
                <w:bCs/>
                <w:lang w:eastAsia="zh-CN"/>
              </w:rPr>
            </w:pPr>
            <w:r>
              <w:rPr>
                <w:noProof/>
                <w:lang w:val="en-US" w:eastAsia="zh-CN"/>
              </w:rPr>
              <w:drawing>
                <wp:inline distT="0" distB="0" distL="0" distR="0" wp14:anchorId="11D3353F" wp14:editId="6EAE795E">
                  <wp:extent cx="4069080" cy="249477"/>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1823" cy="251484"/>
                          </a:xfrm>
                          <a:prstGeom prst="rect">
                            <a:avLst/>
                          </a:prstGeom>
                        </pic:spPr>
                      </pic:pic>
                    </a:graphicData>
                  </a:graphic>
                </wp:inline>
              </w:drawing>
            </w:r>
            <w:r w:rsidR="00211ABF" w:rsidRPr="00122D23">
              <w:rPr>
                <w:rFonts w:ascii="微软雅黑" w:eastAsia="微软雅黑" w:hAnsi="微软雅黑"/>
                <w:bCs/>
                <w:lang w:eastAsia="zh-CN"/>
              </w:rPr>
              <w:t xml:space="preserve">                     </w:t>
            </w:r>
          </w:p>
          <w:p w14:paraId="4D553629"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保额</w:t>
            </w:r>
            <w:r w:rsidR="00A43779">
              <w:rPr>
                <w:rFonts w:ascii="微软雅黑" w:eastAsia="微软雅黑" w:hAnsi="微软雅黑" w:hint="eastAsia"/>
                <w:bCs/>
                <w:lang w:eastAsia="zh-CN"/>
              </w:rPr>
              <w:t>下拉选项：</w:t>
            </w:r>
            <w:r w:rsidRPr="00122D23">
              <w:rPr>
                <w:rFonts w:ascii="微软雅黑" w:eastAsia="微软雅黑" w:hAnsi="微软雅黑"/>
                <w:bCs/>
                <w:lang w:eastAsia="zh-CN"/>
              </w:rPr>
              <w:t xml:space="preserve">              </w:t>
            </w:r>
          </w:p>
          <w:p w14:paraId="590B9F5B"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1万 </w:t>
            </w:r>
            <w:r w:rsidRPr="00122D23">
              <w:rPr>
                <w:rFonts w:ascii="微软雅黑" w:eastAsia="微软雅黑" w:hAnsi="微软雅黑"/>
                <w:bCs/>
                <w:lang w:eastAsia="zh-CN"/>
              </w:rPr>
              <w:t xml:space="preserve">                 </w:t>
            </w:r>
          </w:p>
          <w:p w14:paraId="2DED4572"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2万</w:t>
            </w:r>
          </w:p>
          <w:p w14:paraId="028DE2A9" w14:textId="77777777" w:rsidR="00F353B6" w:rsidRDefault="00F353B6" w:rsidP="00812982">
            <w:pPr>
              <w:rPr>
                <w:rFonts w:ascii="微软雅黑" w:eastAsia="微软雅黑" w:hAnsi="微软雅黑"/>
                <w:bCs/>
                <w:lang w:eastAsia="zh-CN"/>
              </w:rPr>
            </w:pPr>
            <w:r>
              <w:rPr>
                <w:rFonts w:ascii="微软雅黑" w:eastAsia="微软雅黑" w:hAnsi="微软雅黑" w:hint="eastAsia"/>
                <w:bCs/>
                <w:lang w:eastAsia="zh-CN"/>
              </w:rPr>
              <w:t>3万</w:t>
            </w:r>
          </w:p>
          <w:p w14:paraId="183D225F" w14:textId="77777777" w:rsidR="00F353B6" w:rsidRPr="00122D23" w:rsidRDefault="00F353B6" w:rsidP="00812982">
            <w:pPr>
              <w:rPr>
                <w:rFonts w:ascii="微软雅黑" w:eastAsia="微软雅黑" w:hAnsi="微软雅黑"/>
                <w:bCs/>
                <w:lang w:eastAsia="zh-CN"/>
              </w:rPr>
            </w:pPr>
            <w:r>
              <w:rPr>
                <w:rFonts w:ascii="微软雅黑" w:eastAsia="微软雅黑" w:hAnsi="微软雅黑" w:hint="eastAsia"/>
                <w:bCs/>
                <w:lang w:eastAsia="zh-CN"/>
              </w:rPr>
              <w:t>4万</w:t>
            </w:r>
          </w:p>
          <w:p w14:paraId="7C5C5A19"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lastRenderedPageBreak/>
              <w:t>5万</w:t>
            </w:r>
          </w:p>
          <w:p w14:paraId="7DF95BC7"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10万</w:t>
            </w:r>
          </w:p>
          <w:p w14:paraId="6242D44E" w14:textId="77777777" w:rsidR="00F353B6" w:rsidRPr="00122D23" w:rsidRDefault="00F353B6" w:rsidP="00812982">
            <w:pPr>
              <w:rPr>
                <w:rFonts w:ascii="微软雅黑" w:eastAsia="微软雅黑" w:hAnsi="微软雅黑"/>
                <w:bCs/>
                <w:lang w:eastAsia="zh-CN"/>
              </w:rPr>
            </w:pPr>
            <w:r>
              <w:rPr>
                <w:rFonts w:ascii="微软雅黑" w:eastAsia="微软雅黑" w:hAnsi="微软雅黑" w:hint="eastAsia"/>
                <w:bCs/>
                <w:lang w:eastAsia="zh-CN"/>
              </w:rPr>
              <w:t>20万</w:t>
            </w:r>
          </w:p>
          <w:p w14:paraId="38D7ADA5" w14:textId="77777777" w:rsidR="00E96B5F" w:rsidRPr="00122D23" w:rsidRDefault="00E96B5F" w:rsidP="00812982">
            <w:pPr>
              <w:rPr>
                <w:rFonts w:ascii="微软雅黑" w:eastAsia="微软雅黑" w:hAnsi="微软雅黑"/>
                <w:bCs/>
                <w:lang w:eastAsia="zh-CN"/>
              </w:rPr>
            </w:pPr>
          </w:p>
          <w:p w14:paraId="452D6FB4"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r w:rsidR="00A43779">
              <w:rPr>
                <w:rFonts w:ascii="微软雅黑" w:eastAsia="微软雅黑" w:hAnsi="微软雅黑" w:hint="eastAsia"/>
                <w:bCs/>
                <w:lang w:eastAsia="zh-CN"/>
              </w:rPr>
              <w:t>下拉选择</w:t>
            </w:r>
          </w:p>
          <w:p w14:paraId="7B232148"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0DC0BFA5"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3684D36A"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r w:rsidRPr="00122D23">
              <w:rPr>
                <w:rFonts w:ascii="微软雅黑" w:eastAsia="微软雅黑" w:hAnsi="微软雅黑" w:hint="eastAsia"/>
                <w:bCs/>
                <w:lang w:val="en-US" w:eastAsia="zh-CN"/>
              </w:rPr>
              <w:t>金额为1万元</w:t>
            </w:r>
          </w:p>
          <w:p w14:paraId="20AF655F" w14:textId="77777777" w:rsidR="00D436D7" w:rsidRDefault="00211ABF" w:rsidP="00856CF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p w14:paraId="03D0BB84" w14:textId="77777777" w:rsidR="009A2C0A" w:rsidRPr="00D436D7" w:rsidRDefault="009A2C0A" w:rsidP="00856CFF">
            <w:pPr>
              <w:rPr>
                <w:rFonts w:ascii="微软雅黑" w:eastAsia="微软雅黑" w:hAnsi="微软雅黑"/>
                <w:color w:val="000000" w:themeColor="text1"/>
                <w:lang w:val="en-US" w:eastAsia="zh-CN"/>
              </w:rPr>
            </w:pPr>
          </w:p>
        </w:tc>
      </w:tr>
      <w:tr w:rsidR="00E96B5F" w:rsidRPr="00122D23" w14:paraId="507061E1" w14:textId="77777777" w:rsidTr="001418B8">
        <w:trPr>
          <w:trHeight w:val="409"/>
          <w:jc w:val="center"/>
        </w:trPr>
        <w:tc>
          <w:tcPr>
            <w:tcW w:w="1406" w:type="dxa"/>
            <w:gridSpan w:val="2"/>
            <w:shd w:val="clear" w:color="auto" w:fill="FFFFFF"/>
            <w:vAlign w:val="center"/>
          </w:tcPr>
          <w:p w14:paraId="669F29D0"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乘客</w:t>
            </w:r>
            <w:r w:rsidRPr="00122D23">
              <w:rPr>
                <w:rFonts w:ascii="微软雅黑" w:eastAsia="微软雅黑" w:hAnsi="微软雅黑" w:cs="微软雅黑"/>
                <w:bCs/>
                <w:lang w:eastAsia="zh-CN"/>
              </w:rPr>
              <w:t>座位责任险</w:t>
            </w:r>
            <w:r w:rsidR="00856CFF">
              <w:rPr>
                <w:rFonts w:ascii="微软雅黑" w:eastAsia="微软雅黑" w:hAnsi="微软雅黑" w:cs="微软雅黑" w:hint="eastAsia"/>
                <w:bCs/>
                <w:lang w:eastAsia="zh-CN"/>
              </w:rPr>
              <w:t>/不计免赔</w:t>
            </w:r>
          </w:p>
        </w:tc>
        <w:tc>
          <w:tcPr>
            <w:tcW w:w="7099" w:type="dxa"/>
            <w:shd w:val="clear" w:color="auto" w:fill="FFFFFF"/>
            <w:vAlign w:val="center"/>
          </w:tcPr>
          <w:p w14:paraId="0313F066" w14:textId="77777777" w:rsidR="00E96B5F" w:rsidRDefault="00A43779" w:rsidP="00812982">
            <w:pPr>
              <w:rPr>
                <w:rFonts w:ascii="微软雅黑" w:eastAsia="微软雅黑" w:hAnsi="微软雅黑"/>
                <w:bCs/>
                <w:lang w:eastAsia="zh-CN"/>
              </w:rPr>
            </w:pPr>
            <w:r>
              <w:rPr>
                <w:rFonts w:ascii="微软雅黑" w:eastAsia="微软雅黑" w:hAnsi="微软雅黑" w:hint="eastAsia"/>
                <w:bCs/>
                <w:lang w:eastAsia="zh-CN"/>
              </w:rPr>
              <w:t>图示：</w:t>
            </w:r>
          </w:p>
          <w:p w14:paraId="2EFA38BF" w14:textId="77777777" w:rsidR="00A43779" w:rsidRPr="00122D23" w:rsidRDefault="00A43779" w:rsidP="00812982">
            <w:pPr>
              <w:rPr>
                <w:rFonts w:ascii="微软雅黑" w:eastAsia="微软雅黑" w:hAnsi="微软雅黑"/>
                <w:bCs/>
                <w:lang w:eastAsia="zh-CN"/>
              </w:rPr>
            </w:pPr>
            <w:r>
              <w:rPr>
                <w:noProof/>
                <w:lang w:val="en-US" w:eastAsia="zh-CN"/>
              </w:rPr>
              <w:drawing>
                <wp:inline distT="0" distB="0" distL="0" distR="0" wp14:anchorId="3672EFEE" wp14:editId="726B3CC6">
                  <wp:extent cx="4370705" cy="2692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0705" cy="269240"/>
                          </a:xfrm>
                          <a:prstGeom prst="rect">
                            <a:avLst/>
                          </a:prstGeom>
                        </pic:spPr>
                      </pic:pic>
                    </a:graphicData>
                  </a:graphic>
                </wp:inline>
              </w:drawing>
            </w:r>
          </w:p>
          <w:p w14:paraId="505FBA00" w14:textId="77777777" w:rsidR="00E96B5F" w:rsidRPr="00122D23" w:rsidRDefault="00E96B5F" w:rsidP="00812982">
            <w:pPr>
              <w:rPr>
                <w:rFonts w:ascii="微软雅黑" w:eastAsia="微软雅黑" w:hAnsi="微软雅黑"/>
                <w:bCs/>
                <w:lang w:eastAsia="zh-CN"/>
              </w:rPr>
            </w:pPr>
          </w:p>
          <w:p w14:paraId="036F6ED7" w14:textId="77777777" w:rsidR="00E96B5F" w:rsidRPr="00122D23" w:rsidRDefault="00A43779" w:rsidP="00812982">
            <w:pPr>
              <w:rPr>
                <w:rFonts w:ascii="微软雅黑" w:eastAsia="微软雅黑" w:hAnsi="微软雅黑"/>
                <w:bCs/>
                <w:lang w:eastAsia="zh-CN"/>
              </w:rPr>
            </w:pPr>
            <w:r>
              <w:rPr>
                <w:rFonts w:ascii="微软雅黑" w:eastAsia="微软雅黑" w:hAnsi="微软雅黑" w:hint="eastAsia"/>
                <w:bCs/>
                <w:lang w:eastAsia="zh-CN"/>
              </w:rPr>
              <w:t>下拉选择项：</w:t>
            </w:r>
            <w:r w:rsidR="00211ABF" w:rsidRPr="00122D23">
              <w:rPr>
                <w:rFonts w:ascii="微软雅黑" w:eastAsia="微软雅黑" w:hAnsi="微软雅黑"/>
                <w:bCs/>
                <w:lang w:eastAsia="zh-CN"/>
              </w:rPr>
              <w:t xml:space="preserve">               </w:t>
            </w:r>
          </w:p>
          <w:p w14:paraId="64FBE39A"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保额 </w:t>
            </w:r>
            <w:r w:rsidRPr="00122D23">
              <w:rPr>
                <w:rFonts w:ascii="微软雅黑" w:eastAsia="微软雅黑" w:hAnsi="微软雅黑"/>
                <w:bCs/>
                <w:lang w:eastAsia="zh-CN"/>
              </w:rPr>
              <w:t xml:space="preserve">                </w:t>
            </w:r>
            <w:r w:rsidRPr="00122D23">
              <w:rPr>
                <w:rFonts w:ascii="微软雅黑" w:eastAsia="微软雅黑" w:hAnsi="微软雅黑" w:hint="eastAsia"/>
                <w:bCs/>
                <w:lang w:eastAsia="zh-CN"/>
              </w:rPr>
              <w:t>座位数</w:t>
            </w:r>
          </w:p>
          <w:p w14:paraId="2E577F4F"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1万 </w:t>
            </w:r>
            <w:r w:rsidRPr="00122D23">
              <w:rPr>
                <w:rFonts w:ascii="微软雅黑" w:eastAsia="微软雅黑" w:hAnsi="微软雅黑"/>
                <w:bCs/>
                <w:lang w:eastAsia="zh-CN"/>
              </w:rPr>
              <w:t xml:space="preserve">                1</w:t>
            </w:r>
            <w:r w:rsidRPr="00122D23">
              <w:rPr>
                <w:rFonts w:ascii="微软雅黑" w:eastAsia="微软雅黑" w:hAnsi="微软雅黑" w:hint="eastAsia"/>
                <w:bCs/>
                <w:lang w:eastAsia="zh-CN"/>
              </w:rPr>
              <w:t>座</w:t>
            </w:r>
          </w:p>
          <w:p w14:paraId="6DBBD6E8"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2万 </w:t>
            </w:r>
            <w:r w:rsidRPr="00122D23">
              <w:rPr>
                <w:rFonts w:ascii="微软雅黑" w:eastAsia="微软雅黑" w:hAnsi="微软雅黑"/>
                <w:bCs/>
                <w:lang w:eastAsia="zh-CN"/>
              </w:rPr>
              <w:t xml:space="preserve">                2</w:t>
            </w:r>
            <w:r w:rsidRPr="00122D23">
              <w:rPr>
                <w:rFonts w:ascii="微软雅黑" w:eastAsia="微软雅黑" w:hAnsi="微软雅黑" w:hint="eastAsia"/>
                <w:bCs/>
                <w:lang w:eastAsia="zh-CN"/>
              </w:rPr>
              <w:t>座</w:t>
            </w:r>
          </w:p>
          <w:p w14:paraId="5A3080FC" w14:textId="77777777" w:rsidR="00F353B6" w:rsidRDefault="00F353B6" w:rsidP="00812982">
            <w:pPr>
              <w:rPr>
                <w:rFonts w:ascii="微软雅黑" w:eastAsia="微软雅黑" w:hAnsi="微软雅黑"/>
                <w:bCs/>
                <w:lang w:eastAsia="zh-CN"/>
              </w:rPr>
            </w:pPr>
            <w:r>
              <w:rPr>
                <w:rFonts w:ascii="微软雅黑" w:eastAsia="微软雅黑" w:hAnsi="微软雅黑" w:hint="eastAsia"/>
                <w:bCs/>
                <w:lang w:eastAsia="zh-CN"/>
              </w:rPr>
              <w:t xml:space="preserve">3万 </w:t>
            </w:r>
            <w:r>
              <w:rPr>
                <w:rFonts w:ascii="微软雅黑" w:eastAsia="微软雅黑" w:hAnsi="微软雅黑"/>
                <w:bCs/>
                <w:lang w:eastAsia="zh-CN"/>
              </w:rPr>
              <w:t xml:space="preserve">                </w:t>
            </w:r>
            <w:r>
              <w:rPr>
                <w:rFonts w:ascii="微软雅黑" w:eastAsia="微软雅黑" w:hAnsi="微软雅黑" w:hint="eastAsia"/>
                <w:bCs/>
                <w:lang w:eastAsia="zh-CN"/>
              </w:rPr>
              <w:t>3座</w:t>
            </w:r>
          </w:p>
          <w:p w14:paraId="11D12362" w14:textId="77777777" w:rsidR="00F353B6" w:rsidRPr="00122D23" w:rsidRDefault="00F353B6" w:rsidP="00812982">
            <w:pPr>
              <w:rPr>
                <w:rFonts w:ascii="微软雅黑" w:eastAsia="微软雅黑" w:hAnsi="微软雅黑"/>
                <w:bCs/>
                <w:lang w:eastAsia="zh-CN"/>
              </w:rPr>
            </w:pPr>
            <w:r>
              <w:rPr>
                <w:rFonts w:ascii="微软雅黑" w:eastAsia="微软雅黑" w:hAnsi="微软雅黑" w:hint="eastAsia"/>
                <w:bCs/>
                <w:lang w:eastAsia="zh-CN"/>
              </w:rPr>
              <w:t xml:space="preserve">4万 </w:t>
            </w:r>
            <w:r>
              <w:rPr>
                <w:rFonts w:ascii="微软雅黑" w:eastAsia="微软雅黑" w:hAnsi="微软雅黑"/>
                <w:bCs/>
                <w:lang w:eastAsia="zh-CN"/>
              </w:rPr>
              <w:t xml:space="preserve">                </w:t>
            </w:r>
            <w:r>
              <w:rPr>
                <w:rFonts w:ascii="微软雅黑" w:eastAsia="微软雅黑" w:hAnsi="微软雅黑" w:hint="eastAsia"/>
                <w:bCs/>
                <w:lang w:eastAsia="zh-CN"/>
              </w:rPr>
              <w:t>4座</w:t>
            </w:r>
          </w:p>
          <w:p w14:paraId="1F47264B"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5万 </w:t>
            </w:r>
            <w:r w:rsidRPr="00122D23">
              <w:rPr>
                <w:rFonts w:ascii="微软雅黑" w:eastAsia="微软雅黑" w:hAnsi="微软雅黑"/>
                <w:bCs/>
                <w:lang w:eastAsia="zh-CN"/>
              </w:rPr>
              <w:t xml:space="preserve">                </w:t>
            </w:r>
            <w:r w:rsidR="00F353B6">
              <w:rPr>
                <w:rFonts w:ascii="微软雅黑" w:eastAsia="微软雅黑" w:hAnsi="微软雅黑" w:hint="eastAsia"/>
                <w:bCs/>
                <w:lang w:eastAsia="zh-CN"/>
              </w:rPr>
              <w:t>5</w:t>
            </w:r>
            <w:r w:rsidRPr="00122D23">
              <w:rPr>
                <w:rFonts w:ascii="微软雅黑" w:eastAsia="微软雅黑" w:hAnsi="微软雅黑" w:hint="eastAsia"/>
                <w:bCs/>
                <w:lang w:eastAsia="zh-CN"/>
              </w:rPr>
              <w:t>座</w:t>
            </w:r>
          </w:p>
          <w:p w14:paraId="0794CDDC"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10万 </w:t>
            </w:r>
            <w:r w:rsidRPr="00122D23">
              <w:rPr>
                <w:rFonts w:ascii="微软雅黑" w:eastAsia="微软雅黑" w:hAnsi="微软雅黑"/>
                <w:bCs/>
                <w:lang w:eastAsia="zh-CN"/>
              </w:rPr>
              <w:t xml:space="preserve">              </w:t>
            </w:r>
            <w:r w:rsidR="00F353B6">
              <w:rPr>
                <w:rFonts w:ascii="微软雅黑" w:eastAsia="微软雅黑" w:hAnsi="微软雅黑" w:hint="eastAsia"/>
                <w:bCs/>
                <w:lang w:eastAsia="zh-CN"/>
              </w:rPr>
              <w:t>6</w:t>
            </w:r>
            <w:r w:rsidRPr="00122D23">
              <w:rPr>
                <w:rFonts w:ascii="微软雅黑" w:eastAsia="微软雅黑" w:hAnsi="微软雅黑" w:hint="eastAsia"/>
                <w:bCs/>
                <w:lang w:eastAsia="zh-CN"/>
              </w:rPr>
              <w:t>座</w:t>
            </w:r>
          </w:p>
          <w:p w14:paraId="72AA36C1" w14:textId="77777777" w:rsidR="00E96B5F" w:rsidRPr="00122D23" w:rsidRDefault="00F353B6" w:rsidP="00812982">
            <w:pPr>
              <w:rPr>
                <w:rFonts w:ascii="微软雅黑" w:eastAsia="微软雅黑" w:hAnsi="微软雅黑"/>
                <w:bCs/>
                <w:lang w:eastAsia="zh-CN"/>
              </w:rPr>
            </w:pPr>
            <w:r>
              <w:rPr>
                <w:rFonts w:ascii="微软雅黑" w:eastAsia="微软雅黑" w:hAnsi="微软雅黑" w:hint="eastAsia"/>
                <w:bCs/>
                <w:lang w:eastAsia="zh-CN"/>
              </w:rPr>
              <w:t>20万</w:t>
            </w:r>
            <w:r w:rsidR="00211ABF" w:rsidRPr="00122D23">
              <w:rPr>
                <w:rFonts w:ascii="微软雅黑" w:eastAsia="微软雅黑" w:hAnsi="微软雅黑"/>
                <w:bCs/>
                <w:lang w:eastAsia="zh-CN"/>
              </w:rPr>
              <w:t xml:space="preserve">               </w:t>
            </w:r>
            <w:r>
              <w:rPr>
                <w:rFonts w:ascii="微软雅黑" w:eastAsia="微软雅黑" w:hAnsi="微软雅黑" w:hint="eastAsia"/>
                <w:bCs/>
                <w:lang w:eastAsia="zh-CN"/>
              </w:rPr>
              <w:t>7</w:t>
            </w:r>
            <w:r w:rsidR="00211ABF" w:rsidRPr="00122D23">
              <w:rPr>
                <w:rFonts w:ascii="微软雅黑" w:eastAsia="微软雅黑" w:hAnsi="微软雅黑" w:hint="eastAsia"/>
                <w:bCs/>
                <w:lang w:eastAsia="zh-CN"/>
              </w:rPr>
              <w:t>座</w:t>
            </w:r>
          </w:p>
          <w:p w14:paraId="07036F0C"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r w:rsidR="00F353B6">
              <w:rPr>
                <w:rFonts w:ascii="微软雅黑" w:eastAsia="微软雅黑" w:hAnsi="微软雅黑" w:hint="eastAsia"/>
                <w:bCs/>
                <w:lang w:eastAsia="zh-CN"/>
              </w:rPr>
              <w:t>8</w:t>
            </w:r>
            <w:r w:rsidRPr="00122D23">
              <w:rPr>
                <w:rFonts w:ascii="微软雅黑" w:eastAsia="微软雅黑" w:hAnsi="微软雅黑" w:hint="eastAsia"/>
                <w:bCs/>
                <w:lang w:eastAsia="zh-CN"/>
              </w:rPr>
              <w:t>座</w:t>
            </w:r>
          </w:p>
          <w:p w14:paraId="29C7C640"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r w:rsidR="00F353B6">
              <w:rPr>
                <w:rFonts w:ascii="微软雅黑" w:eastAsia="微软雅黑" w:hAnsi="微软雅黑" w:hint="eastAsia"/>
                <w:bCs/>
                <w:lang w:eastAsia="zh-CN"/>
              </w:rPr>
              <w:t>9</w:t>
            </w:r>
            <w:r w:rsidRPr="00122D23">
              <w:rPr>
                <w:rFonts w:ascii="微软雅黑" w:eastAsia="微软雅黑" w:hAnsi="微软雅黑" w:hint="eastAsia"/>
                <w:bCs/>
                <w:lang w:eastAsia="zh-CN"/>
              </w:rPr>
              <w:t>座</w:t>
            </w:r>
          </w:p>
          <w:p w14:paraId="700D4323" w14:textId="77777777" w:rsidR="00E96B5F" w:rsidRPr="00122D23" w:rsidRDefault="00211ABF" w:rsidP="00F353B6">
            <w:pPr>
              <w:rPr>
                <w:rFonts w:ascii="微软雅黑" w:eastAsia="微软雅黑" w:hAnsi="微软雅黑"/>
                <w:bCs/>
                <w:lang w:eastAsia="zh-CN"/>
              </w:rPr>
            </w:pP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p>
          <w:p w14:paraId="47D59744"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r w:rsidR="00A43779">
              <w:rPr>
                <w:rFonts w:ascii="微软雅黑" w:eastAsia="微软雅黑" w:hAnsi="微软雅黑" w:hint="eastAsia"/>
                <w:bCs/>
                <w:lang w:eastAsia="zh-CN"/>
              </w:rPr>
              <w:t>下拉选择</w:t>
            </w:r>
          </w:p>
          <w:p w14:paraId="6818E7CA"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1E81134A"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用户可选择乘客座位险金额，与投保座位数</w:t>
            </w:r>
            <w:r w:rsidR="00A43779">
              <w:rPr>
                <w:rFonts w:ascii="微软雅黑" w:eastAsia="微软雅黑" w:hAnsi="微软雅黑" w:hint="eastAsia"/>
                <w:bCs/>
                <w:lang w:eastAsia="zh-CN"/>
              </w:rPr>
              <w:t>（座位数默认：</w:t>
            </w:r>
            <w:r w:rsidR="00A43779" w:rsidRPr="00A43779">
              <w:rPr>
                <w:rFonts w:ascii="微软雅黑" w:eastAsia="微软雅黑" w:hAnsi="微软雅黑" w:hint="eastAsia"/>
                <w:b/>
                <w:bCs/>
                <w:color w:val="FF0000"/>
                <w:lang w:eastAsia="zh-CN"/>
              </w:rPr>
              <w:t>“车辆座位数-1”，可</w:t>
            </w:r>
            <w:r w:rsidR="00856CFF">
              <w:rPr>
                <w:rFonts w:ascii="微软雅黑" w:eastAsia="微软雅黑" w:hAnsi="微软雅黑" w:hint="eastAsia"/>
                <w:b/>
                <w:bCs/>
                <w:color w:val="FF0000"/>
                <w:lang w:eastAsia="zh-CN"/>
              </w:rPr>
              <w:t>下拉选择</w:t>
            </w:r>
            <w:r w:rsidR="00A43779" w:rsidRPr="00A43779">
              <w:rPr>
                <w:rFonts w:ascii="微软雅黑" w:eastAsia="微软雅黑" w:hAnsi="微软雅黑" w:hint="eastAsia"/>
                <w:b/>
                <w:bCs/>
                <w:color w:val="FF0000"/>
                <w:lang w:eastAsia="zh-CN"/>
              </w:rPr>
              <w:t>修改</w:t>
            </w:r>
            <w:r w:rsidR="00A43779">
              <w:rPr>
                <w:rFonts w:ascii="微软雅黑" w:eastAsia="微软雅黑" w:hAnsi="微软雅黑" w:hint="eastAsia"/>
                <w:bCs/>
                <w:lang w:eastAsia="zh-CN"/>
              </w:rPr>
              <w:t>）</w:t>
            </w:r>
          </w:p>
          <w:p w14:paraId="58CDCEBB"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6A80B565"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w:t>
            </w:r>
            <w:r w:rsidRPr="00122D23">
              <w:rPr>
                <w:rFonts w:ascii="微软雅黑" w:eastAsia="微软雅黑" w:hAnsi="微软雅黑" w:hint="eastAsia"/>
                <w:bCs/>
                <w:lang w:eastAsia="zh-CN"/>
              </w:rPr>
              <w:t>投保</w:t>
            </w:r>
          </w:p>
          <w:p w14:paraId="66BBDF3F" w14:textId="77777777" w:rsidR="003A77AE" w:rsidRPr="00D436D7" w:rsidRDefault="00211ABF" w:rsidP="00856CFF">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E96B5F" w:rsidRPr="00122D23" w14:paraId="4B4AFC5B" w14:textId="77777777" w:rsidTr="001418B8">
        <w:trPr>
          <w:trHeight w:val="409"/>
          <w:jc w:val="center"/>
        </w:trPr>
        <w:tc>
          <w:tcPr>
            <w:tcW w:w="1406" w:type="dxa"/>
            <w:gridSpan w:val="2"/>
            <w:shd w:val="clear" w:color="auto" w:fill="FFFFFF"/>
            <w:vAlign w:val="center"/>
          </w:tcPr>
          <w:p w14:paraId="0267E775"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盗抢险</w:t>
            </w:r>
          </w:p>
        </w:tc>
        <w:tc>
          <w:tcPr>
            <w:tcW w:w="7099" w:type="dxa"/>
            <w:shd w:val="clear" w:color="auto" w:fill="FFFFFF"/>
            <w:vAlign w:val="center"/>
          </w:tcPr>
          <w:p w14:paraId="67272A80"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选项内容</w:t>
            </w:r>
            <w:r w:rsidRPr="00122D23">
              <w:rPr>
                <w:rFonts w:ascii="微软雅黑" w:eastAsia="微软雅黑" w:hAnsi="微软雅黑"/>
                <w:bCs/>
                <w:lang w:eastAsia="zh-CN"/>
              </w:rPr>
              <w:t>：</w:t>
            </w: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p>
          <w:p w14:paraId="649656C7" w14:textId="77777777" w:rsidR="00E96B5F" w:rsidRPr="00122D23" w:rsidRDefault="00D436D7" w:rsidP="00812982">
            <w:pPr>
              <w:rPr>
                <w:rFonts w:ascii="微软雅黑" w:eastAsia="微软雅黑" w:hAnsi="微软雅黑"/>
                <w:bCs/>
                <w:lang w:eastAsia="zh-CN"/>
              </w:rPr>
            </w:pPr>
            <w:r>
              <w:rPr>
                <w:noProof/>
                <w:lang w:val="en-US" w:eastAsia="zh-CN"/>
              </w:rPr>
              <w:drawing>
                <wp:inline distT="0" distB="0" distL="0" distR="0" wp14:anchorId="1707646E" wp14:editId="11A4840A">
                  <wp:extent cx="361950" cy="314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50" cy="314325"/>
                          </a:xfrm>
                          <a:prstGeom prst="rect">
                            <a:avLst/>
                          </a:prstGeom>
                        </pic:spPr>
                      </pic:pic>
                    </a:graphicData>
                  </a:graphic>
                </wp:inline>
              </w:drawing>
            </w:r>
            <w:r w:rsidR="00211ABF" w:rsidRPr="00122D23">
              <w:rPr>
                <w:rFonts w:ascii="微软雅黑" w:eastAsia="微软雅黑" w:hAnsi="微软雅黑" w:hint="eastAsia"/>
                <w:lang w:val="en-US" w:eastAsia="zh-CN"/>
              </w:rPr>
              <w:t>不</w:t>
            </w:r>
            <w:r w:rsidR="00211ABF" w:rsidRPr="00122D23">
              <w:rPr>
                <w:rFonts w:ascii="微软雅黑" w:eastAsia="微软雅黑" w:hAnsi="微软雅黑" w:hint="eastAsia"/>
                <w:bCs/>
                <w:lang w:eastAsia="zh-CN"/>
              </w:rPr>
              <w:t xml:space="preserve">投保 </w:t>
            </w:r>
            <w:r w:rsidR="00211ABF" w:rsidRPr="00122D23">
              <w:rPr>
                <w:rFonts w:ascii="微软雅黑" w:eastAsia="微软雅黑" w:hAnsi="微软雅黑"/>
                <w:bCs/>
                <w:lang w:eastAsia="zh-CN"/>
              </w:rPr>
              <w:t xml:space="preserve">   </w:t>
            </w:r>
          </w:p>
          <w:p w14:paraId="768BFECF" w14:textId="77777777" w:rsidR="005B685E" w:rsidRDefault="00211ABF" w:rsidP="00812982">
            <w:pPr>
              <w:rPr>
                <w:rFonts w:ascii="微软雅黑" w:eastAsia="微软雅黑" w:hAnsi="微软雅黑" w:cs="微软雅黑"/>
                <w:lang w:eastAsia="zh-CN"/>
              </w:rPr>
            </w:pPr>
            <w:r w:rsidRPr="00122D23">
              <w:rPr>
                <w:rFonts w:ascii="微软雅黑" w:eastAsia="微软雅黑" w:hAnsi="微软雅黑" w:cs="微软雅黑" w:hint="eastAsia"/>
                <w:lang w:eastAsia="zh-CN"/>
              </w:rPr>
              <w:t>规则：</w:t>
            </w:r>
          </w:p>
          <w:p w14:paraId="73BB4854" w14:textId="77777777" w:rsidR="00E96B5F" w:rsidRPr="00122D23" w:rsidRDefault="005B685E" w:rsidP="00812982">
            <w:pPr>
              <w:rPr>
                <w:rFonts w:ascii="微软雅黑" w:eastAsia="微软雅黑" w:hAnsi="微软雅黑" w:cs="微软雅黑"/>
                <w:bCs/>
                <w:lang w:eastAsia="zh-CN"/>
              </w:rPr>
            </w:pPr>
            <w:r>
              <w:rPr>
                <w:rFonts w:ascii="微软雅黑" w:eastAsia="微软雅黑" w:hAnsi="微软雅黑" w:cs="微软雅黑" w:hint="eastAsia"/>
                <w:lang w:eastAsia="zh-CN"/>
              </w:rPr>
              <w:t>1、</w:t>
            </w:r>
            <w:r w:rsidR="00211ABF" w:rsidRPr="00122D23">
              <w:rPr>
                <w:rFonts w:ascii="微软雅黑" w:eastAsia="微软雅黑" w:hAnsi="微软雅黑" w:cs="微软雅黑" w:hint="eastAsia"/>
                <w:bCs/>
                <w:lang w:eastAsia="zh-CN"/>
              </w:rPr>
              <w:t>勾选时为投保，取消勾选为不投保</w:t>
            </w:r>
          </w:p>
          <w:p w14:paraId="72D2A58A" w14:textId="77777777" w:rsidR="00E96B5F" w:rsidRPr="00122D23" w:rsidRDefault="005B685E" w:rsidP="00812982">
            <w:pPr>
              <w:rPr>
                <w:rFonts w:ascii="微软雅黑" w:eastAsia="微软雅黑" w:hAnsi="微软雅黑"/>
                <w:bCs/>
                <w:lang w:eastAsia="zh-CN"/>
              </w:rPr>
            </w:pPr>
            <w:r>
              <w:rPr>
                <w:rFonts w:ascii="微软雅黑" w:eastAsia="微软雅黑" w:hAnsi="微软雅黑" w:hint="eastAsia"/>
                <w:bCs/>
                <w:lang w:eastAsia="zh-CN"/>
              </w:rPr>
              <w:t>2、</w:t>
            </w:r>
            <w:r w:rsidRPr="005B685E">
              <w:rPr>
                <w:rFonts w:ascii="微软雅黑" w:eastAsia="微软雅黑" w:hAnsi="微软雅黑"/>
                <w:bCs/>
                <w:lang w:eastAsia="zh-CN"/>
              </w:rPr>
              <w:t>盗抢险价格根据核保价格带出，不可更改</w:t>
            </w:r>
          </w:p>
          <w:p w14:paraId="1625960C"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3AFA0807"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1、第一次进入时为默认为不投保</w:t>
            </w:r>
            <w:r w:rsidR="00D436D7">
              <w:rPr>
                <w:rFonts w:ascii="微软雅黑" w:eastAsia="微软雅黑" w:hAnsi="微软雅黑" w:hint="eastAsia"/>
                <w:color w:val="000000" w:themeColor="text1"/>
                <w:lang w:val="en-US" w:eastAsia="zh-CN"/>
              </w:rPr>
              <w:t>（如车辆信息出勾选贷款车，则默认投保可取消）</w:t>
            </w:r>
          </w:p>
          <w:p w14:paraId="2512BAD4"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p w14:paraId="5A961907" w14:textId="77777777" w:rsidR="003A77AE" w:rsidRPr="00122D23" w:rsidRDefault="003A77AE" w:rsidP="003A77AE">
            <w:pPr>
              <w:rPr>
                <w:rFonts w:ascii="微软雅黑" w:eastAsia="微软雅黑" w:hAnsi="微软雅黑"/>
                <w:b/>
                <w:bCs/>
                <w:color w:val="FF0000"/>
                <w:lang w:eastAsia="zh-CN"/>
              </w:rPr>
            </w:pPr>
          </w:p>
        </w:tc>
      </w:tr>
      <w:tr w:rsidR="00E96B5F" w:rsidRPr="00122D23" w14:paraId="4FA7AFCA" w14:textId="77777777" w:rsidTr="001418B8">
        <w:trPr>
          <w:trHeight w:val="409"/>
          <w:jc w:val="center"/>
        </w:trPr>
        <w:tc>
          <w:tcPr>
            <w:tcW w:w="1406" w:type="dxa"/>
            <w:gridSpan w:val="2"/>
            <w:shd w:val="clear" w:color="auto" w:fill="FFFFFF"/>
            <w:vAlign w:val="center"/>
          </w:tcPr>
          <w:p w14:paraId="16C00E98"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玻璃单独险</w:t>
            </w:r>
          </w:p>
        </w:tc>
        <w:tc>
          <w:tcPr>
            <w:tcW w:w="7099" w:type="dxa"/>
            <w:shd w:val="clear" w:color="auto" w:fill="FFFFFF"/>
            <w:vAlign w:val="center"/>
          </w:tcPr>
          <w:p w14:paraId="60FCA765"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选项内容</w:t>
            </w:r>
            <w:r w:rsidRPr="00122D23">
              <w:rPr>
                <w:rFonts w:ascii="微软雅黑" w:eastAsia="微软雅黑" w:hAnsi="微软雅黑"/>
                <w:bCs/>
                <w:lang w:eastAsia="zh-CN"/>
              </w:rPr>
              <w:t>：</w:t>
            </w:r>
            <w:r w:rsidRPr="00122D23">
              <w:rPr>
                <w:rFonts w:ascii="微软雅黑" w:eastAsia="微软雅黑" w:hAnsi="微软雅黑" w:hint="eastAsia"/>
                <w:bCs/>
                <w:lang w:eastAsia="zh-CN"/>
              </w:rPr>
              <w:t xml:space="preserve"> </w:t>
            </w:r>
            <w:r w:rsidRPr="00122D23">
              <w:rPr>
                <w:rFonts w:ascii="微软雅黑" w:eastAsia="微软雅黑" w:hAnsi="微软雅黑"/>
                <w:bCs/>
                <w:lang w:eastAsia="zh-CN"/>
              </w:rPr>
              <w:t xml:space="preserve">       </w:t>
            </w:r>
          </w:p>
          <w:p w14:paraId="57AEC726"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国产玻璃</w:t>
            </w:r>
          </w:p>
          <w:p w14:paraId="671AE780"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进口玻璃</w:t>
            </w:r>
          </w:p>
          <w:p w14:paraId="0E300C85" w14:textId="77777777" w:rsidR="009A2C0A" w:rsidRPr="00122D23" w:rsidRDefault="009A2C0A" w:rsidP="00812982">
            <w:pPr>
              <w:rPr>
                <w:rFonts w:ascii="微软雅黑" w:eastAsia="微软雅黑" w:hAnsi="微软雅黑"/>
                <w:bCs/>
                <w:lang w:eastAsia="zh-CN"/>
              </w:rPr>
            </w:pPr>
            <w:r>
              <w:rPr>
                <w:noProof/>
                <w:lang w:val="en-US" w:eastAsia="zh-CN"/>
              </w:rPr>
              <w:drawing>
                <wp:inline distT="0" distB="0" distL="0" distR="0" wp14:anchorId="6F6A3052" wp14:editId="57CCBEEF">
                  <wp:extent cx="361950" cy="31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50" cy="314325"/>
                          </a:xfrm>
                          <a:prstGeom prst="rect">
                            <a:avLst/>
                          </a:prstGeom>
                        </pic:spPr>
                      </pic:pic>
                    </a:graphicData>
                  </a:graphic>
                </wp:inline>
              </w:drawing>
            </w:r>
            <w:r w:rsidRPr="00122D23">
              <w:rPr>
                <w:rFonts w:ascii="微软雅黑" w:eastAsia="微软雅黑" w:hAnsi="微软雅黑" w:hint="eastAsia"/>
                <w:bCs/>
                <w:lang w:val="en-US" w:eastAsia="zh-CN"/>
              </w:rPr>
              <w:t>不</w:t>
            </w:r>
            <w:r w:rsidRPr="00122D23">
              <w:rPr>
                <w:rFonts w:ascii="微软雅黑" w:eastAsia="微软雅黑" w:hAnsi="微软雅黑" w:hint="eastAsia"/>
                <w:bCs/>
                <w:lang w:eastAsia="zh-CN"/>
              </w:rPr>
              <w:t xml:space="preserve">投保 </w:t>
            </w:r>
            <w:r w:rsidRPr="00122D23">
              <w:rPr>
                <w:rFonts w:ascii="微软雅黑" w:eastAsia="微软雅黑" w:hAnsi="微软雅黑"/>
                <w:bCs/>
                <w:lang w:eastAsia="zh-CN"/>
              </w:rPr>
              <w:t xml:space="preserve">  </w:t>
            </w:r>
          </w:p>
          <w:p w14:paraId="645CF6D2"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r w:rsidR="00D436D7">
              <w:rPr>
                <w:rFonts w:ascii="微软雅黑" w:eastAsia="微软雅黑" w:hAnsi="微软雅黑" w:hint="eastAsia"/>
                <w:bCs/>
                <w:lang w:eastAsia="zh-CN"/>
              </w:rPr>
              <w:t>下拉选择</w:t>
            </w:r>
          </w:p>
          <w:p w14:paraId="5D75D272"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0C17386F" w14:textId="77777777" w:rsidR="00812982"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状态默认为：</w:t>
            </w:r>
          </w:p>
          <w:p w14:paraId="71DCA5B4" w14:textId="77777777" w:rsidR="00E96B5F" w:rsidRPr="00122D23"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1、第一次进入时为默认为不投保</w:t>
            </w:r>
          </w:p>
          <w:p w14:paraId="38CDF11D" w14:textId="77777777" w:rsidR="00E96B5F" w:rsidRPr="00D436D7" w:rsidRDefault="00211ABF" w:rsidP="00812982">
            <w:pPr>
              <w:rPr>
                <w:rFonts w:ascii="微软雅黑" w:eastAsia="微软雅黑" w:hAnsi="微软雅黑"/>
                <w:color w:val="000000" w:themeColor="text1"/>
                <w:lang w:val="en-US" w:eastAsia="zh-CN"/>
              </w:rPr>
            </w:pPr>
            <w:r w:rsidRPr="00122D23">
              <w:rPr>
                <w:rFonts w:ascii="微软雅黑" w:eastAsia="微软雅黑" w:hAnsi="微软雅黑" w:hint="eastAsia"/>
                <w:color w:val="000000" w:themeColor="text1"/>
                <w:lang w:val="en-US" w:eastAsia="zh-CN"/>
              </w:rPr>
              <w:t>2、A端信息同步时填充已选择险种</w:t>
            </w:r>
          </w:p>
        </w:tc>
      </w:tr>
      <w:tr w:rsidR="00E96B5F" w:rsidRPr="00122D23" w14:paraId="5F9B0F31" w14:textId="77777777" w:rsidTr="001418B8">
        <w:trPr>
          <w:trHeight w:val="409"/>
          <w:jc w:val="center"/>
        </w:trPr>
        <w:tc>
          <w:tcPr>
            <w:tcW w:w="1406" w:type="dxa"/>
            <w:gridSpan w:val="2"/>
            <w:shd w:val="clear" w:color="auto" w:fill="FFFFFF"/>
            <w:vAlign w:val="center"/>
          </w:tcPr>
          <w:p w14:paraId="6F0FB272"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自燃</w:t>
            </w:r>
            <w:r w:rsidRPr="00122D23">
              <w:rPr>
                <w:rFonts w:ascii="微软雅黑" w:eastAsia="微软雅黑" w:hAnsi="微软雅黑" w:cs="微软雅黑"/>
                <w:bCs/>
                <w:lang w:eastAsia="zh-CN"/>
              </w:rPr>
              <w:t>损失险</w:t>
            </w:r>
          </w:p>
        </w:tc>
        <w:tc>
          <w:tcPr>
            <w:tcW w:w="7099" w:type="dxa"/>
            <w:shd w:val="clear" w:color="auto" w:fill="FFFFFF"/>
            <w:vAlign w:val="center"/>
          </w:tcPr>
          <w:p w14:paraId="483DA5FE" w14:textId="77777777" w:rsidR="00E96B5F" w:rsidRPr="009A2C0A" w:rsidRDefault="00211ABF" w:rsidP="00812982">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0015CE61"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默认状态：</w:t>
            </w:r>
            <w:r w:rsidR="009A2C0A">
              <w:rPr>
                <w:rFonts w:ascii="微软雅黑" w:eastAsia="微软雅黑" w:hAnsi="微软雅黑" w:hint="eastAsia"/>
                <w:bCs/>
                <w:lang w:eastAsia="zh-CN"/>
              </w:rPr>
              <w:t>不勾选</w:t>
            </w:r>
          </w:p>
        </w:tc>
      </w:tr>
      <w:tr w:rsidR="00E96B5F" w:rsidRPr="00122D23" w14:paraId="203C7AC9" w14:textId="77777777" w:rsidTr="001418B8">
        <w:trPr>
          <w:trHeight w:val="409"/>
          <w:jc w:val="center"/>
        </w:trPr>
        <w:tc>
          <w:tcPr>
            <w:tcW w:w="1406" w:type="dxa"/>
            <w:gridSpan w:val="2"/>
            <w:shd w:val="clear" w:color="auto" w:fill="FFFFFF"/>
            <w:vAlign w:val="center"/>
          </w:tcPr>
          <w:p w14:paraId="5AA2AE3B" w14:textId="77777777" w:rsidR="00E96B5F" w:rsidRPr="00122D23" w:rsidRDefault="002D0163" w:rsidP="00812982">
            <w:pPr>
              <w:rPr>
                <w:rFonts w:ascii="微软雅黑" w:eastAsia="微软雅黑" w:hAnsi="微软雅黑" w:cs="微软雅黑"/>
                <w:bCs/>
                <w:lang w:eastAsia="zh-CN"/>
              </w:rPr>
            </w:pPr>
            <w:r w:rsidRPr="002D0163">
              <w:rPr>
                <w:rFonts w:ascii="微软雅黑" w:eastAsia="微软雅黑" w:hAnsi="微软雅黑" w:cs="微软雅黑"/>
                <w:bCs/>
                <w:lang w:eastAsia="zh-CN"/>
              </w:rPr>
              <w:t>车身划痕损失险</w:t>
            </w:r>
          </w:p>
        </w:tc>
        <w:tc>
          <w:tcPr>
            <w:tcW w:w="7099" w:type="dxa"/>
            <w:shd w:val="clear" w:color="auto" w:fill="FFFFFF"/>
            <w:vAlign w:val="center"/>
          </w:tcPr>
          <w:p w14:paraId="2E02F656" w14:textId="77777777" w:rsidR="002D0163" w:rsidRDefault="002D0163" w:rsidP="00812982">
            <w:pPr>
              <w:rPr>
                <w:rFonts w:ascii="微软雅黑" w:eastAsia="微软雅黑" w:hAnsi="微软雅黑"/>
                <w:bCs/>
                <w:lang w:eastAsia="zh-CN"/>
              </w:rPr>
            </w:pPr>
            <w:r>
              <w:rPr>
                <w:rFonts w:ascii="微软雅黑" w:eastAsia="微软雅黑" w:hAnsi="微软雅黑" w:hint="eastAsia"/>
                <w:bCs/>
                <w:lang w:eastAsia="zh-CN"/>
              </w:rPr>
              <w:t>图示：</w:t>
            </w:r>
            <w:r>
              <w:rPr>
                <w:noProof/>
                <w:lang w:val="en-US" w:eastAsia="zh-CN"/>
              </w:rPr>
              <w:drawing>
                <wp:inline distT="0" distB="0" distL="0" distR="0" wp14:anchorId="64C5CE7C" wp14:editId="138F47F6">
                  <wp:extent cx="4370705" cy="202565"/>
                  <wp:effectExtent l="0" t="0" r="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0705" cy="202565"/>
                          </a:xfrm>
                          <a:prstGeom prst="rect">
                            <a:avLst/>
                          </a:prstGeom>
                        </pic:spPr>
                      </pic:pic>
                    </a:graphicData>
                  </a:graphic>
                </wp:inline>
              </w:drawing>
            </w:r>
          </w:p>
          <w:p w14:paraId="42B1001B" w14:textId="77777777" w:rsidR="00E96B5F" w:rsidRPr="00122D23" w:rsidRDefault="009A2C0A" w:rsidP="00812982">
            <w:pPr>
              <w:rPr>
                <w:rFonts w:ascii="微软雅黑" w:eastAsia="微软雅黑" w:hAnsi="微软雅黑"/>
                <w:bCs/>
                <w:lang w:eastAsia="zh-CN"/>
              </w:rPr>
            </w:pPr>
            <w:r w:rsidRPr="00122D23">
              <w:rPr>
                <w:rFonts w:ascii="微软雅黑" w:eastAsia="微软雅黑" w:hAnsi="微软雅黑" w:hint="eastAsia"/>
                <w:bCs/>
                <w:lang w:eastAsia="zh-CN"/>
              </w:rPr>
              <w:t>选项内容</w:t>
            </w:r>
            <w:r w:rsidRPr="00122D23">
              <w:rPr>
                <w:rFonts w:ascii="微软雅黑" w:eastAsia="微软雅黑" w:hAnsi="微软雅黑"/>
                <w:bCs/>
                <w:lang w:eastAsia="zh-CN"/>
              </w:rPr>
              <w:t>：</w:t>
            </w:r>
            <w:r w:rsidR="00211ABF" w:rsidRPr="00122D23">
              <w:rPr>
                <w:rFonts w:ascii="微软雅黑" w:eastAsia="微软雅黑" w:hAnsi="微软雅黑"/>
                <w:bCs/>
                <w:lang w:eastAsia="zh-CN"/>
              </w:rPr>
              <w:t xml:space="preserve">         </w:t>
            </w:r>
          </w:p>
          <w:p w14:paraId="1B5DF4DC"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bCs/>
                <w:lang w:eastAsia="zh-CN"/>
              </w:rPr>
              <w:t>2000</w:t>
            </w:r>
          </w:p>
          <w:p w14:paraId="7E8768B8"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bCs/>
                <w:lang w:eastAsia="zh-CN"/>
              </w:rPr>
              <w:t>5000</w:t>
            </w:r>
          </w:p>
          <w:p w14:paraId="2BC96204"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1万</w:t>
            </w:r>
          </w:p>
          <w:p w14:paraId="67C20100" w14:textId="77777777" w:rsidR="002D0163" w:rsidRPr="00122D23" w:rsidRDefault="002D0163" w:rsidP="00812982">
            <w:pPr>
              <w:rPr>
                <w:rFonts w:ascii="微软雅黑" w:eastAsia="微软雅黑" w:hAnsi="微软雅黑"/>
                <w:bCs/>
                <w:lang w:eastAsia="zh-CN"/>
              </w:rPr>
            </w:pPr>
            <w:r>
              <w:rPr>
                <w:rFonts w:ascii="微软雅黑" w:eastAsia="微软雅黑" w:hAnsi="微软雅黑" w:hint="eastAsia"/>
                <w:bCs/>
                <w:lang w:eastAsia="zh-CN"/>
              </w:rPr>
              <w:t>2万</w:t>
            </w:r>
          </w:p>
          <w:p w14:paraId="18AD5D21" w14:textId="77777777" w:rsidR="00E96B5F" w:rsidRPr="00122D23" w:rsidRDefault="00E96B5F" w:rsidP="00812982">
            <w:pPr>
              <w:rPr>
                <w:rFonts w:ascii="微软雅黑" w:eastAsia="微软雅黑" w:hAnsi="微软雅黑"/>
                <w:bCs/>
                <w:lang w:eastAsia="zh-CN"/>
              </w:rPr>
            </w:pPr>
          </w:p>
          <w:p w14:paraId="4DDA85B1"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输入方式：勾选框+</w:t>
            </w:r>
            <w:r w:rsidR="009A2C0A">
              <w:rPr>
                <w:rFonts w:ascii="微软雅黑" w:eastAsia="微软雅黑" w:hAnsi="微软雅黑" w:hint="eastAsia"/>
                <w:bCs/>
                <w:lang w:eastAsia="zh-CN"/>
              </w:rPr>
              <w:t>下拉选择</w:t>
            </w:r>
          </w:p>
          <w:p w14:paraId="5347B4CF"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00F05D6B" w14:textId="77777777" w:rsidR="00E96B5F" w:rsidRPr="009A2C0A"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tc>
      </w:tr>
      <w:tr w:rsidR="002D0163" w:rsidRPr="00122D23" w14:paraId="73A46A9C" w14:textId="77777777" w:rsidTr="001418B8">
        <w:trPr>
          <w:trHeight w:val="409"/>
          <w:jc w:val="center"/>
        </w:trPr>
        <w:tc>
          <w:tcPr>
            <w:tcW w:w="1406" w:type="dxa"/>
            <w:gridSpan w:val="2"/>
            <w:shd w:val="clear" w:color="auto" w:fill="FFFFFF"/>
            <w:vAlign w:val="center"/>
          </w:tcPr>
          <w:p w14:paraId="4B3F2B3D" w14:textId="77777777" w:rsidR="002D0163" w:rsidRPr="00122D23" w:rsidRDefault="002D0163" w:rsidP="00812982">
            <w:pPr>
              <w:rPr>
                <w:rFonts w:ascii="微软雅黑" w:eastAsia="微软雅黑" w:hAnsi="微软雅黑" w:cs="微软雅黑"/>
                <w:bCs/>
                <w:lang w:eastAsia="zh-CN"/>
              </w:rPr>
            </w:pPr>
            <w:r w:rsidRPr="002D0163">
              <w:rPr>
                <w:rFonts w:ascii="微软雅黑" w:eastAsia="微软雅黑" w:hAnsi="微软雅黑" w:cs="微软雅黑"/>
                <w:bCs/>
                <w:lang w:eastAsia="zh-CN"/>
              </w:rPr>
              <w:t>发动机涉水损失险</w:t>
            </w:r>
          </w:p>
        </w:tc>
        <w:tc>
          <w:tcPr>
            <w:tcW w:w="7099" w:type="dxa"/>
            <w:shd w:val="clear" w:color="auto" w:fill="FFFFFF"/>
            <w:vAlign w:val="center"/>
          </w:tcPr>
          <w:p w14:paraId="516AADAC" w14:textId="77777777" w:rsidR="002D0163" w:rsidRPr="009A2C0A" w:rsidRDefault="002D0163" w:rsidP="002D0163">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04956DDD" w14:textId="77777777" w:rsidR="002D0163" w:rsidRPr="00122D23" w:rsidRDefault="002D0163" w:rsidP="002D0163">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tc>
      </w:tr>
      <w:tr w:rsidR="002D0163" w:rsidRPr="00122D23" w14:paraId="33584FBD" w14:textId="77777777" w:rsidTr="001418B8">
        <w:trPr>
          <w:trHeight w:val="409"/>
          <w:jc w:val="center"/>
        </w:trPr>
        <w:tc>
          <w:tcPr>
            <w:tcW w:w="1406" w:type="dxa"/>
            <w:gridSpan w:val="2"/>
            <w:shd w:val="clear" w:color="auto" w:fill="FFFFFF"/>
            <w:vAlign w:val="center"/>
          </w:tcPr>
          <w:p w14:paraId="059ACCC6" w14:textId="77777777" w:rsidR="002D0163" w:rsidRPr="002D0163" w:rsidRDefault="002D0163" w:rsidP="00812982">
            <w:pPr>
              <w:rPr>
                <w:rFonts w:ascii="微软雅黑" w:eastAsia="微软雅黑" w:hAnsi="微软雅黑" w:cs="微软雅黑"/>
                <w:bCs/>
                <w:lang w:eastAsia="zh-CN"/>
              </w:rPr>
            </w:pPr>
            <w:r w:rsidRPr="002D0163">
              <w:rPr>
                <w:rFonts w:ascii="微软雅黑" w:eastAsia="微软雅黑" w:hAnsi="微软雅黑" w:cs="微软雅黑"/>
                <w:bCs/>
                <w:lang w:eastAsia="zh-CN"/>
              </w:rPr>
              <w:t>修理期间费用补偿险</w:t>
            </w:r>
          </w:p>
        </w:tc>
        <w:tc>
          <w:tcPr>
            <w:tcW w:w="7099" w:type="dxa"/>
            <w:shd w:val="clear" w:color="auto" w:fill="FFFFFF"/>
            <w:vAlign w:val="center"/>
          </w:tcPr>
          <w:p w14:paraId="1EAE8333" w14:textId="77777777" w:rsidR="002D0163" w:rsidRDefault="002D0163" w:rsidP="002D0163">
            <w:pPr>
              <w:rPr>
                <w:rFonts w:ascii="微软雅黑" w:eastAsia="微软雅黑" w:hAnsi="微软雅黑" w:cs="微软雅黑"/>
                <w:lang w:eastAsia="zh-CN"/>
              </w:rPr>
            </w:pPr>
            <w:r>
              <w:rPr>
                <w:rFonts w:ascii="微软雅黑" w:eastAsia="微软雅黑" w:hAnsi="微软雅黑" w:cs="微软雅黑" w:hint="eastAsia"/>
                <w:lang w:eastAsia="zh-CN"/>
              </w:rPr>
              <w:t>图示：</w:t>
            </w:r>
            <w:r>
              <w:rPr>
                <w:noProof/>
                <w:lang w:val="en-US" w:eastAsia="zh-CN"/>
              </w:rPr>
              <w:drawing>
                <wp:inline distT="0" distB="0" distL="0" distR="0" wp14:anchorId="7AC864D5" wp14:editId="74D12F9E">
                  <wp:extent cx="4370705" cy="429895"/>
                  <wp:effectExtent l="0" t="0" r="0" b="825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0705" cy="429895"/>
                          </a:xfrm>
                          <a:prstGeom prst="rect">
                            <a:avLst/>
                          </a:prstGeom>
                        </pic:spPr>
                      </pic:pic>
                    </a:graphicData>
                  </a:graphic>
                </wp:inline>
              </w:drawing>
            </w:r>
          </w:p>
          <w:p w14:paraId="27EC0901" w14:textId="77777777" w:rsidR="002D0163" w:rsidRDefault="002D0163" w:rsidP="002D0163">
            <w:pPr>
              <w:rPr>
                <w:rFonts w:ascii="微软雅黑" w:eastAsia="微软雅黑" w:hAnsi="微软雅黑" w:cs="微软雅黑"/>
                <w:lang w:eastAsia="zh-CN"/>
              </w:rPr>
            </w:pPr>
            <w:r w:rsidRPr="00122D23">
              <w:rPr>
                <w:rFonts w:ascii="微软雅黑" w:eastAsia="微软雅黑" w:hAnsi="微软雅黑" w:cs="微软雅黑" w:hint="eastAsia"/>
                <w:lang w:eastAsia="zh-CN"/>
              </w:rPr>
              <w:t>规则：</w:t>
            </w:r>
          </w:p>
          <w:p w14:paraId="25223E29" w14:textId="77777777" w:rsidR="002D0163" w:rsidRDefault="002D0163" w:rsidP="002D0163">
            <w:pPr>
              <w:rPr>
                <w:rFonts w:ascii="微软雅黑" w:eastAsia="微软雅黑" w:hAnsi="微软雅黑" w:cs="微软雅黑"/>
                <w:bCs/>
                <w:lang w:eastAsia="zh-CN"/>
              </w:rPr>
            </w:pPr>
            <w:r>
              <w:rPr>
                <w:rFonts w:ascii="微软雅黑" w:eastAsia="微软雅黑" w:hAnsi="微软雅黑" w:cs="微软雅黑" w:hint="eastAsia"/>
                <w:bCs/>
                <w:lang w:eastAsia="zh-CN"/>
              </w:rPr>
              <w:t>1、</w:t>
            </w:r>
            <w:r w:rsidRPr="00122D23">
              <w:rPr>
                <w:rFonts w:ascii="微软雅黑" w:eastAsia="微软雅黑" w:hAnsi="微软雅黑" w:cs="微软雅黑" w:hint="eastAsia"/>
                <w:bCs/>
                <w:lang w:eastAsia="zh-CN"/>
              </w:rPr>
              <w:t>勾选时为投保，取消勾选为不投保</w:t>
            </w:r>
            <w:r>
              <w:rPr>
                <w:rFonts w:ascii="微软雅黑" w:eastAsia="微软雅黑" w:hAnsi="微软雅黑" w:cs="微软雅黑" w:hint="eastAsia"/>
                <w:bCs/>
                <w:lang w:eastAsia="zh-CN"/>
              </w:rPr>
              <w:t>；</w:t>
            </w:r>
          </w:p>
          <w:p w14:paraId="2DB779B8" w14:textId="77777777" w:rsidR="002D0163" w:rsidRDefault="002D0163" w:rsidP="002D0163">
            <w:pPr>
              <w:rPr>
                <w:rFonts w:ascii="微软雅黑" w:eastAsia="微软雅黑" w:hAnsi="微软雅黑"/>
                <w:bCs/>
                <w:lang w:eastAsia="zh-CN"/>
              </w:rPr>
            </w:pPr>
            <w:r>
              <w:rPr>
                <w:rFonts w:ascii="微软雅黑" w:eastAsia="微软雅黑" w:hAnsi="微软雅黑" w:hint="eastAsia"/>
                <w:bCs/>
                <w:lang w:eastAsia="zh-CN"/>
              </w:rPr>
              <w:t>2、最高只能投保90天，每天不做金额限制；</w:t>
            </w:r>
          </w:p>
          <w:p w14:paraId="72C564FA" w14:textId="77777777" w:rsidR="002D0163" w:rsidRDefault="002D0163" w:rsidP="002D0163">
            <w:pPr>
              <w:rPr>
                <w:rFonts w:ascii="微软雅黑" w:eastAsia="微软雅黑" w:hAnsi="微软雅黑"/>
                <w:bCs/>
                <w:lang w:eastAsia="zh-CN"/>
              </w:rPr>
            </w:pPr>
            <w:r>
              <w:rPr>
                <w:rFonts w:ascii="微软雅黑" w:eastAsia="微软雅黑" w:hAnsi="微软雅黑" w:hint="eastAsia"/>
                <w:bCs/>
                <w:lang w:eastAsia="zh-CN"/>
              </w:rPr>
              <w:t>3、勾选，文本框不能为空；</w:t>
            </w:r>
          </w:p>
          <w:p w14:paraId="19BFC28F" w14:textId="77777777" w:rsidR="002D0163" w:rsidRDefault="002D0163" w:rsidP="002D0163">
            <w:pPr>
              <w:rPr>
                <w:rFonts w:ascii="微软雅黑" w:eastAsia="微软雅黑" w:hAnsi="微软雅黑"/>
                <w:bCs/>
                <w:lang w:eastAsia="zh-CN"/>
              </w:rPr>
            </w:pPr>
            <w:r>
              <w:rPr>
                <w:rFonts w:ascii="微软雅黑" w:eastAsia="微软雅黑" w:hAnsi="微软雅黑" w:hint="eastAsia"/>
                <w:bCs/>
                <w:lang w:eastAsia="zh-CN"/>
              </w:rPr>
              <w:t>4、天数：必须为数字；；</w:t>
            </w:r>
          </w:p>
          <w:p w14:paraId="6C97A59D" w14:textId="77777777" w:rsidR="002D0163" w:rsidRPr="009A2C0A" w:rsidRDefault="002D0163" w:rsidP="002D0163">
            <w:pPr>
              <w:rPr>
                <w:rFonts w:ascii="微软雅黑" w:eastAsia="微软雅黑" w:hAnsi="微软雅黑"/>
                <w:bCs/>
                <w:lang w:eastAsia="zh-CN"/>
              </w:rPr>
            </w:pPr>
            <w:r>
              <w:rPr>
                <w:rFonts w:ascii="微软雅黑" w:eastAsia="微软雅黑" w:hAnsi="微软雅黑" w:hint="eastAsia"/>
                <w:bCs/>
                <w:lang w:eastAsia="zh-CN"/>
              </w:rPr>
              <w:t>5、金额：请输入大于0的整数</w:t>
            </w:r>
          </w:p>
          <w:p w14:paraId="10B964AF" w14:textId="77777777" w:rsidR="002D0163" w:rsidRPr="00122D23" w:rsidRDefault="002D0163" w:rsidP="002D0163">
            <w:pPr>
              <w:rPr>
                <w:rFonts w:ascii="微软雅黑" w:eastAsia="微软雅黑" w:hAnsi="微软雅黑" w:cs="微软雅黑"/>
                <w:lang w:eastAsia="zh-CN"/>
              </w:rPr>
            </w:pPr>
            <w:r w:rsidRPr="00122D23">
              <w:rPr>
                <w:rFonts w:ascii="微软雅黑" w:eastAsia="微软雅黑" w:hAnsi="微软雅黑" w:hint="eastAsia"/>
                <w:bCs/>
                <w:lang w:eastAsia="zh-CN"/>
              </w:rPr>
              <w:t>默认状态：不勾选</w:t>
            </w:r>
          </w:p>
        </w:tc>
      </w:tr>
      <w:tr w:rsidR="002D0163" w:rsidRPr="00122D23" w14:paraId="5DB47B16" w14:textId="77777777" w:rsidTr="001418B8">
        <w:trPr>
          <w:trHeight w:val="409"/>
          <w:jc w:val="center"/>
        </w:trPr>
        <w:tc>
          <w:tcPr>
            <w:tcW w:w="1406" w:type="dxa"/>
            <w:gridSpan w:val="2"/>
            <w:shd w:val="clear" w:color="auto" w:fill="FFFFFF"/>
            <w:vAlign w:val="center"/>
          </w:tcPr>
          <w:p w14:paraId="5DF7C80C" w14:textId="77777777" w:rsidR="002D0163" w:rsidRPr="002D0163" w:rsidRDefault="00140FA0" w:rsidP="00812982">
            <w:pPr>
              <w:rPr>
                <w:rFonts w:ascii="微软雅黑" w:eastAsia="微软雅黑" w:hAnsi="微软雅黑" w:cs="微软雅黑"/>
                <w:bCs/>
                <w:lang w:eastAsia="zh-CN"/>
              </w:rPr>
            </w:pPr>
            <w:r w:rsidRPr="00140FA0">
              <w:rPr>
                <w:rFonts w:ascii="微软雅黑" w:eastAsia="微软雅黑" w:hAnsi="微软雅黑" w:cs="微软雅黑" w:hint="eastAsia"/>
                <w:bCs/>
                <w:lang w:eastAsia="zh-CN"/>
              </w:rPr>
              <w:t>新增加设备损失险</w:t>
            </w:r>
          </w:p>
        </w:tc>
        <w:tc>
          <w:tcPr>
            <w:tcW w:w="7099" w:type="dxa"/>
            <w:shd w:val="clear" w:color="auto" w:fill="FFFFFF"/>
            <w:vAlign w:val="center"/>
          </w:tcPr>
          <w:p w14:paraId="05C24BA8" w14:textId="77777777" w:rsidR="002D0163" w:rsidRDefault="002D0163" w:rsidP="002D0163">
            <w:pPr>
              <w:rPr>
                <w:rFonts w:ascii="微软雅黑" w:eastAsia="微软雅黑" w:hAnsi="微软雅黑" w:cs="微软雅黑"/>
                <w:lang w:eastAsia="zh-CN"/>
              </w:rPr>
            </w:pPr>
            <w:r>
              <w:rPr>
                <w:rFonts w:ascii="微软雅黑" w:eastAsia="微软雅黑" w:hAnsi="微软雅黑" w:cs="微软雅黑" w:hint="eastAsia"/>
                <w:lang w:eastAsia="zh-CN"/>
              </w:rPr>
              <w:t>未选中图示：</w:t>
            </w:r>
          </w:p>
          <w:p w14:paraId="09DD109A" w14:textId="77777777" w:rsidR="00DC1818" w:rsidRDefault="00DC1818" w:rsidP="002D0163">
            <w:pPr>
              <w:rPr>
                <w:rFonts w:ascii="微软雅黑" w:eastAsia="微软雅黑" w:hAnsi="微软雅黑" w:cs="微软雅黑"/>
                <w:lang w:eastAsia="zh-CN"/>
              </w:rPr>
            </w:pPr>
            <w:r>
              <w:rPr>
                <w:noProof/>
                <w:lang w:val="en-US" w:eastAsia="zh-CN"/>
              </w:rPr>
              <w:drawing>
                <wp:inline distT="0" distB="0" distL="0" distR="0" wp14:anchorId="181CC480" wp14:editId="22AB1EF8">
                  <wp:extent cx="4370705" cy="15621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0705" cy="156210"/>
                          </a:xfrm>
                          <a:prstGeom prst="rect">
                            <a:avLst/>
                          </a:prstGeom>
                        </pic:spPr>
                      </pic:pic>
                    </a:graphicData>
                  </a:graphic>
                </wp:inline>
              </w:drawing>
            </w:r>
          </w:p>
          <w:p w14:paraId="00D289A3" w14:textId="77777777" w:rsidR="002D0163" w:rsidRDefault="002D0163" w:rsidP="002D0163">
            <w:pPr>
              <w:rPr>
                <w:rFonts w:ascii="微软雅黑" w:eastAsia="微软雅黑" w:hAnsi="微软雅黑" w:cs="微软雅黑"/>
                <w:lang w:eastAsia="zh-CN"/>
              </w:rPr>
            </w:pPr>
            <w:r>
              <w:rPr>
                <w:rFonts w:ascii="微软雅黑" w:eastAsia="微软雅黑" w:hAnsi="微软雅黑" w:cs="微软雅黑" w:hint="eastAsia"/>
                <w:lang w:eastAsia="zh-CN"/>
              </w:rPr>
              <w:t>选中图示：</w:t>
            </w:r>
          </w:p>
          <w:p w14:paraId="27F6F3B4" w14:textId="77777777" w:rsidR="00DC1818" w:rsidRDefault="00DC1818" w:rsidP="002D0163">
            <w:pPr>
              <w:rPr>
                <w:rFonts w:ascii="微软雅黑" w:eastAsia="微软雅黑" w:hAnsi="微软雅黑" w:cs="微软雅黑"/>
                <w:lang w:eastAsia="zh-CN"/>
              </w:rPr>
            </w:pPr>
            <w:r>
              <w:rPr>
                <w:noProof/>
                <w:lang w:val="en-US" w:eastAsia="zh-CN"/>
              </w:rPr>
              <w:drawing>
                <wp:inline distT="0" distB="0" distL="0" distR="0" wp14:anchorId="19CFD9FA" wp14:editId="55EA030B">
                  <wp:extent cx="4370705" cy="17970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0705" cy="179705"/>
                          </a:xfrm>
                          <a:prstGeom prst="rect">
                            <a:avLst/>
                          </a:prstGeom>
                        </pic:spPr>
                      </pic:pic>
                    </a:graphicData>
                  </a:graphic>
                </wp:inline>
              </w:drawing>
            </w:r>
          </w:p>
          <w:p w14:paraId="47F010CA" w14:textId="77777777" w:rsidR="002D0163" w:rsidRDefault="00DC1818" w:rsidP="002D0163">
            <w:pPr>
              <w:rPr>
                <w:rFonts w:ascii="微软雅黑" w:eastAsia="微软雅黑" w:hAnsi="微软雅黑" w:cs="微软雅黑"/>
                <w:lang w:eastAsia="zh-CN"/>
              </w:rPr>
            </w:pPr>
            <w:r>
              <w:rPr>
                <w:rFonts w:ascii="微软雅黑" w:eastAsia="微软雅黑" w:hAnsi="微软雅黑" w:cs="微软雅黑" w:hint="eastAsia"/>
                <w:lang w:eastAsia="zh-CN"/>
              </w:rPr>
              <w:t>点击【新增】图示：</w:t>
            </w:r>
          </w:p>
          <w:p w14:paraId="5FC0F6E6" w14:textId="77777777" w:rsidR="00DC1818" w:rsidRDefault="00DC1818" w:rsidP="002D0163">
            <w:pPr>
              <w:rPr>
                <w:rFonts w:ascii="微软雅黑" w:eastAsia="微软雅黑" w:hAnsi="微软雅黑" w:cs="微软雅黑"/>
                <w:lang w:eastAsia="zh-CN"/>
              </w:rPr>
            </w:pPr>
            <w:r>
              <w:rPr>
                <w:noProof/>
                <w:lang w:val="en-US" w:eastAsia="zh-CN"/>
              </w:rPr>
              <w:lastRenderedPageBreak/>
              <w:drawing>
                <wp:inline distT="0" distB="0" distL="0" distR="0" wp14:anchorId="0D8391D1" wp14:editId="0B7DCA15">
                  <wp:extent cx="4370705" cy="238696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0705" cy="2386965"/>
                          </a:xfrm>
                          <a:prstGeom prst="rect">
                            <a:avLst/>
                          </a:prstGeom>
                        </pic:spPr>
                      </pic:pic>
                    </a:graphicData>
                  </a:graphic>
                </wp:inline>
              </w:drawing>
            </w:r>
          </w:p>
          <w:p w14:paraId="08CCD217" w14:textId="77777777" w:rsidR="00F34C4B" w:rsidRDefault="00F34C4B" w:rsidP="002D0163">
            <w:pPr>
              <w:rPr>
                <w:rFonts w:ascii="微软雅黑" w:eastAsia="微软雅黑" w:hAnsi="微软雅黑" w:cs="微软雅黑"/>
                <w:lang w:eastAsia="zh-CN"/>
              </w:rPr>
            </w:pPr>
          </w:p>
          <w:p w14:paraId="34A46B7D" w14:textId="77777777" w:rsidR="00140FA0" w:rsidRPr="009A2C0A" w:rsidRDefault="00140FA0" w:rsidP="00140FA0">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22BC578E" w14:textId="77777777" w:rsidR="00140FA0" w:rsidRDefault="00140FA0" w:rsidP="00140FA0">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p w14:paraId="2E779E74" w14:textId="77777777" w:rsidR="00DC1818" w:rsidRDefault="00DC1818" w:rsidP="00DC1818">
            <w:pPr>
              <w:rPr>
                <w:rFonts w:ascii="微软雅黑" w:eastAsia="微软雅黑" w:hAnsi="微软雅黑" w:cs="微软雅黑"/>
                <w:lang w:eastAsia="zh-CN"/>
              </w:rPr>
            </w:pPr>
          </w:p>
          <w:p w14:paraId="3E06A700" w14:textId="77777777" w:rsidR="00DC1818" w:rsidRDefault="00DC1818" w:rsidP="00DC1818">
            <w:pPr>
              <w:rPr>
                <w:rFonts w:ascii="微软雅黑" w:eastAsia="微软雅黑" w:hAnsi="微软雅黑" w:cs="微软雅黑"/>
                <w:lang w:eastAsia="zh-CN"/>
              </w:rPr>
            </w:pPr>
            <w:r>
              <w:rPr>
                <w:rFonts w:ascii="微软雅黑" w:eastAsia="微软雅黑" w:hAnsi="微软雅黑" w:cs="微软雅黑" w:hint="eastAsia"/>
                <w:lang w:eastAsia="zh-CN"/>
              </w:rPr>
              <w:t>功能逻辑：</w:t>
            </w:r>
          </w:p>
          <w:p w14:paraId="20418331" w14:textId="77777777" w:rsidR="00DC1818" w:rsidRDefault="00DC1818" w:rsidP="00DC1818">
            <w:pPr>
              <w:rPr>
                <w:rFonts w:ascii="微软雅黑" w:eastAsia="微软雅黑" w:hAnsi="微软雅黑" w:cs="微软雅黑"/>
                <w:lang w:eastAsia="zh-CN"/>
              </w:rPr>
            </w:pPr>
            <w:r>
              <w:rPr>
                <w:rFonts w:ascii="微软雅黑" w:eastAsia="微软雅黑" w:hAnsi="微软雅黑" w:cs="微软雅黑" w:hint="eastAsia"/>
                <w:lang w:eastAsia="zh-CN"/>
              </w:rPr>
              <w:t>勾选：必须要新增一条数据；</w:t>
            </w:r>
          </w:p>
          <w:p w14:paraId="0C52C0A0" w14:textId="77777777" w:rsidR="00DC1818" w:rsidRPr="00DC1818" w:rsidRDefault="00DC1818" w:rsidP="00DC1818">
            <w:pPr>
              <w:rPr>
                <w:rFonts w:ascii="微软雅黑" w:eastAsia="微软雅黑" w:hAnsi="微软雅黑" w:cs="微软雅黑"/>
                <w:lang w:eastAsia="zh-CN"/>
              </w:rPr>
            </w:pPr>
            <w:r>
              <w:rPr>
                <w:rFonts w:ascii="微软雅黑" w:eastAsia="微软雅黑" w:hAnsi="微软雅黑" w:cs="微软雅黑" w:hint="eastAsia"/>
                <w:lang w:eastAsia="zh-CN"/>
              </w:rPr>
              <w:t>点击【新增】弹窗显示，默认可填写四条数据，四条填完才可再新增一条数据，所有新增设备合计统计，点击【确认】后，并在商业险列表中显示</w:t>
            </w:r>
            <w:r>
              <w:rPr>
                <w:noProof/>
                <w:lang w:val="en-US" w:eastAsia="zh-CN"/>
              </w:rPr>
              <w:drawing>
                <wp:inline distT="0" distB="0" distL="0" distR="0" wp14:anchorId="73BE4238" wp14:editId="64FF6031">
                  <wp:extent cx="1581150" cy="35242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81150" cy="352425"/>
                          </a:xfrm>
                          <a:prstGeom prst="rect">
                            <a:avLst/>
                          </a:prstGeom>
                        </pic:spPr>
                      </pic:pic>
                    </a:graphicData>
                  </a:graphic>
                </wp:inline>
              </w:drawing>
            </w:r>
          </w:p>
        </w:tc>
      </w:tr>
      <w:tr w:rsidR="00140FA0" w:rsidRPr="00122D23" w14:paraId="4D2CA05D" w14:textId="77777777" w:rsidTr="001418B8">
        <w:trPr>
          <w:trHeight w:val="409"/>
          <w:jc w:val="center"/>
        </w:trPr>
        <w:tc>
          <w:tcPr>
            <w:tcW w:w="1406" w:type="dxa"/>
            <w:gridSpan w:val="2"/>
            <w:shd w:val="clear" w:color="auto" w:fill="FFFFFF"/>
            <w:vAlign w:val="center"/>
          </w:tcPr>
          <w:p w14:paraId="6FE2E756" w14:textId="77777777" w:rsidR="00140FA0" w:rsidRPr="00140FA0" w:rsidRDefault="00140FA0" w:rsidP="00812982">
            <w:pPr>
              <w:rPr>
                <w:rFonts w:ascii="微软雅黑" w:eastAsia="微软雅黑" w:hAnsi="微软雅黑" w:cs="微软雅黑"/>
                <w:bCs/>
                <w:lang w:eastAsia="zh-CN"/>
              </w:rPr>
            </w:pPr>
            <w:r w:rsidRPr="00140FA0">
              <w:rPr>
                <w:rFonts w:ascii="微软雅黑" w:eastAsia="微软雅黑" w:hAnsi="微软雅黑" w:cs="微软雅黑" w:hint="eastAsia"/>
                <w:bCs/>
                <w:lang w:eastAsia="zh-CN"/>
              </w:rPr>
              <w:lastRenderedPageBreak/>
              <w:t>精神损害抚慰金责任险</w:t>
            </w:r>
          </w:p>
        </w:tc>
        <w:tc>
          <w:tcPr>
            <w:tcW w:w="7099" w:type="dxa"/>
            <w:shd w:val="clear" w:color="auto" w:fill="FFFFFF"/>
            <w:vAlign w:val="center"/>
          </w:tcPr>
          <w:p w14:paraId="6ED1C11B" w14:textId="77777777" w:rsidR="00140FA0" w:rsidRPr="009A2C0A" w:rsidRDefault="00140FA0" w:rsidP="00140FA0">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7FEA142D" w14:textId="77777777" w:rsidR="00140FA0" w:rsidRDefault="00140FA0" w:rsidP="00140FA0">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p w14:paraId="52150DCA" w14:textId="77777777" w:rsidR="00140FA0" w:rsidRDefault="00140FA0" w:rsidP="002D0163">
            <w:pPr>
              <w:rPr>
                <w:rFonts w:ascii="微软雅黑" w:eastAsia="微软雅黑" w:hAnsi="微软雅黑" w:cs="微软雅黑"/>
                <w:lang w:eastAsia="zh-CN"/>
              </w:rPr>
            </w:pPr>
          </w:p>
          <w:p w14:paraId="0CBED993" w14:textId="77777777" w:rsidR="00140FA0" w:rsidRPr="00140FA0" w:rsidRDefault="00140FA0" w:rsidP="002D0163">
            <w:pPr>
              <w:rPr>
                <w:rFonts w:ascii="微软雅黑" w:eastAsia="微软雅黑" w:hAnsi="微软雅黑" w:cs="微软雅黑"/>
                <w:lang w:eastAsia="zh-CN"/>
              </w:rPr>
            </w:pPr>
            <w:r>
              <w:rPr>
                <w:rFonts w:ascii="微软雅黑" w:eastAsia="微软雅黑" w:hAnsi="微软雅黑" w:cs="微软雅黑" w:hint="eastAsia"/>
                <w:lang w:eastAsia="zh-CN"/>
              </w:rPr>
              <w:t>功能逻辑：</w:t>
            </w:r>
          </w:p>
          <w:p w14:paraId="10AD920E" w14:textId="77777777" w:rsidR="00140FA0" w:rsidRDefault="00140FA0" w:rsidP="00140FA0">
            <w:pPr>
              <w:rPr>
                <w:rFonts w:ascii="微软雅黑" w:eastAsia="微软雅黑" w:hAnsi="微软雅黑"/>
                <w:bCs/>
                <w:lang w:eastAsia="zh-CN"/>
              </w:rPr>
            </w:pPr>
            <w:r>
              <w:rPr>
                <w:rFonts w:ascii="微软雅黑" w:eastAsia="微软雅黑" w:hAnsi="微软雅黑" w:hint="eastAsia"/>
                <w:bCs/>
                <w:lang w:eastAsia="zh-CN"/>
              </w:rPr>
              <w:t>1、勾选，文本框不能为空；</w:t>
            </w:r>
          </w:p>
          <w:p w14:paraId="6DC8D8A8" w14:textId="77777777" w:rsidR="00140FA0" w:rsidRPr="00140FA0" w:rsidRDefault="00140FA0" w:rsidP="002D0163">
            <w:pPr>
              <w:rPr>
                <w:rFonts w:ascii="微软雅黑" w:eastAsia="微软雅黑" w:hAnsi="微软雅黑" w:cs="微软雅黑"/>
                <w:lang w:eastAsia="zh-CN"/>
              </w:rPr>
            </w:pPr>
            <w:r>
              <w:rPr>
                <w:rFonts w:ascii="微软雅黑" w:eastAsia="微软雅黑" w:hAnsi="微软雅黑" w:cs="微软雅黑" w:hint="eastAsia"/>
                <w:lang w:eastAsia="zh-CN"/>
              </w:rPr>
              <w:t>2、金额填写不做限制，必须大于0的整数。</w:t>
            </w:r>
          </w:p>
        </w:tc>
      </w:tr>
      <w:tr w:rsidR="00E96B5F" w:rsidRPr="00122D23" w14:paraId="3607859E" w14:textId="77777777" w:rsidTr="001418B8">
        <w:trPr>
          <w:trHeight w:val="409"/>
          <w:jc w:val="center"/>
        </w:trPr>
        <w:tc>
          <w:tcPr>
            <w:tcW w:w="1406" w:type="dxa"/>
            <w:gridSpan w:val="2"/>
            <w:shd w:val="clear" w:color="auto" w:fill="FFFFFF"/>
            <w:vAlign w:val="center"/>
          </w:tcPr>
          <w:p w14:paraId="4410E906"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指定</w:t>
            </w:r>
            <w:r w:rsidRPr="00122D23">
              <w:rPr>
                <w:rFonts w:ascii="微软雅黑" w:eastAsia="微软雅黑" w:hAnsi="微软雅黑" w:cs="微软雅黑"/>
                <w:bCs/>
                <w:lang w:eastAsia="zh-CN"/>
              </w:rPr>
              <w:t>专修厂险</w:t>
            </w:r>
          </w:p>
        </w:tc>
        <w:tc>
          <w:tcPr>
            <w:tcW w:w="7099" w:type="dxa"/>
            <w:shd w:val="clear" w:color="auto" w:fill="FFFFFF"/>
            <w:vAlign w:val="center"/>
          </w:tcPr>
          <w:p w14:paraId="57C871D5" w14:textId="77777777" w:rsidR="00140FA0" w:rsidRDefault="00140FA0" w:rsidP="00812982">
            <w:pPr>
              <w:rPr>
                <w:rFonts w:ascii="微软雅黑" w:eastAsia="微软雅黑" w:hAnsi="微软雅黑" w:cs="微软雅黑"/>
                <w:lang w:eastAsia="zh-CN"/>
              </w:rPr>
            </w:pPr>
            <w:r>
              <w:rPr>
                <w:rFonts w:ascii="微软雅黑" w:eastAsia="微软雅黑" w:hAnsi="微软雅黑" w:cs="微软雅黑" w:hint="eastAsia"/>
                <w:lang w:eastAsia="zh-CN"/>
              </w:rPr>
              <w:t>图示：</w:t>
            </w:r>
          </w:p>
          <w:p w14:paraId="3FC3CC60" w14:textId="77777777" w:rsidR="00140FA0" w:rsidRDefault="00140FA0" w:rsidP="00812982">
            <w:pPr>
              <w:rPr>
                <w:rFonts w:ascii="微软雅黑" w:eastAsia="微软雅黑" w:hAnsi="微软雅黑" w:cs="微软雅黑"/>
                <w:lang w:eastAsia="zh-CN"/>
              </w:rPr>
            </w:pPr>
            <w:r>
              <w:rPr>
                <w:noProof/>
                <w:lang w:val="en-US" w:eastAsia="zh-CN"/>
              </w:rPr>
              <w:drawing>
                <wp:inline distT="0" distB="0" distL="0" distR="0" wp14:anchorId="341A2FC3" wp14:editId="6BA71E42">
                  <wp:extent cx="4370705" cy="317500"/>
                  <wp:effectExtent l="0" t="0" r="0"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70705" cy="317500"/>
                          </a:xfrm>
                          <a:prstGeom prst="rect">
                            <a:avLst/>
                          </a:prstGeom>
                        </pic:spPr>
                      </pic:pic>
                    </a:graphicData>
                  </a:graphic>
                </wp:inline>
              </w:drawing>
            </w:r>
          </w:p>
          <w:p w14:paraId="55844A1A" w14:textId="77777777" w:rsidR="00140FA0" w:rsidRDefault="00140FA0" w:rsidP="00812982">
            <w:pPr>
              <w:rPr>
                <w:rFonts w:ascii="微软雅黑" w:eastAsia="微软雅黑" w:hAnsi="微软雅黑" w:cs="微软雅黑"/>
                <w:lang w:eastAsia="zh-CN"/>
              </w:rPr>
            </w:pPr>
          </w:p>
          <w:p w14:paraId="4F1BAF5F" w14:textId="77777777" w:rsidR="00E96B5F" w:rsidRPr="009A2C0A" w:rsidRDefault="00211ABF" w:rsidP="00812982">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7423A6E0" w14:textId="77777777" w:rsidR="00E96B5F"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p w14:paraId="16C5D7A3" w14:textId="77777777" w:rsidR="00140FA0" w:rsidRDefault="00140FA0" w:rsidP="00812982">
            <w:pPr>
              <w:rPr>
                <w:rFonts w:ascii="微软雅黑" w:eastAsia="微软雅黑" w:hAnsi="微软雅黑"/>
                <w:bCs/>
                <w:lang w:eastAsia="zh-CN"/>
              </w:rPr>
            </w:pPr>
          </w:p>
          <w:p w14:paraId="3EEE5039" w14:textId="77777777" w:rsidR="00140FA0" w:rsidRDefault="00140FA0" w:rsidP="00812982">
            <w:pPr>
              <w:rPr>
                <w:rFonts w:ascii="微软雅黑" w:eastAsia="微软雅黑" w:hAnsi="微软雅黑"/>
                <w:bCs/>
                <w:lang w:eastAsia="zh-CN"/>
              </w:rPr>
            </w:pPr>
            <w:r>
              <w:rPr>
                <w:rFonts w:ascii="微软雅黑" w:eastAsia="微软雅黑" w:hAnsi="微软雅黑" w:hint="eastAsia"/>
                <w:bCs/>
                <w:lang w:eastAsia="zh-CN"/>
              </w:rPr>
              <w:t>功能逻辑：</w:t>
            </w:r>
          </w:p>
          <w:p w14:paraId="57886389" w14:textId="77777777" w:rsidR="00140FA0" w:rsidRPr="00C14920" w:rsidRDefault="00140FA0" w:rsidP="00C14920">
            <w:pPr>
              <w:pStyle w:val="afff3"/>
              <w:numPr>
                <w:ilvl w:val="0"/>
                <w:numId w:val="43"/>
              </w:numPr>
              <w:ind w:firstLineChars="0"/>
              <w:rPr>
                <w:rFonts w:ascii="微软雅黑" w:eastAsia="微软雅黑" w:hAnsi="微软雅黑"/>
                <w:bCs/>
              </w:rPr>
            </w:pPr>
            <w:r w:rsidRPr="00C14920">
              <w:rPr>
                <w:rFonts w:ascii="微软雅黑" w:eastAsia="微软雅黑" w:hAnsi="微软雅黑" w:hint="eastAsia"/>
                <w:bCs/>
              </w:rPr>
              <w:t>选择国产，则浮动比例为10%~30%</w:t>
            </w:r>
          </w:p>
          <w:p w14:paraId="265F6DE4" w14:textId="77777777" w:rsidR="00C14920" w:rsidRPr="00C14920" w:rsidRDefault="00C14920" w:rsidP="00C14920">
            <w:pPr>
              <w:pStyle w:val="afff3"/>
              <w:numPr>
                <w:ilvl w:val="0"/>
                <w:numId w:val="43"/>
              </w:numPr>
              <w:ind w:firstLineChars="0"/>
              <w:rPr>
                <w:rFonts w:ascii="微软雅黑" w:eastAsia="微软雅黑" w:hAnsi="微软雅黑"/>
                <w:bCs/>
              </w:rPr>
            </w:pPr>
            <w:r>
              <w:rPr>
                <w:rFonts w:ascii="微软雅黑" w:eastAsia="微软雅黑" w:hAnsi="微软雅黑" w:hint="eastAsia"/>
                <w:bCs/>
              </w:rPr>
              <w:t>选择进口，则浮动比例为15%~60%</w:t>
            </w:r>
          </w:p>
        </w:tc>
      </w:tr>
      <w:tr w:rsidR="009A2C0A" w:rsidRPr="00122D23" w14:paraId="102DC6DC" w14:textId="77777777" w:rsidTr="001418B8">
        <w:trPr>
          <w:trHeight w:val="409"/>
          <w:jc w:val="center"/>
        </w:trPr>
        <w:tc>
          <w:tcPr>
            <w:tcW w:w="1406" w:type="dxa"/>
            <w:gridSpan w:val="2"/>
            <w:shd w:val="clear" w:color="auto" w:fill="FFFFFF"/>
            <w:vAlign w:val="center"/>
          </w:tcPr>
          <w:p w14:paraId="599DC44E" w14:textId="77777777" w:rsidR="009A2C0A" w:rsidRPr="00122D23" w:rsidRDefault="009A2C0A" w:rsidP="00812982">
            <w:pPr>
              <w:rPr>
                <w:rFonts w:ascii="微软雅黑" w:eastAsia="微软雅黑" w:hAnsi="微软雅黑" w:cs="微软雅黑"/>
                <w:bCs/>
                <w:lang w:eastAsia="zh-CN"/>
              </w:rPr>
            </w:pPr>
            <w:r w:rsidRPr="009A2C0A">
              <w:rPr>
                <w:rFonts w:ascii="微软雅黑" w:eastAsia="微软雅黑" w:hAnsi="微软雅黑" w:cs="微软雅黑"/>
                <w:bCs/>
                <w:lang w:eastAsia="zh-CN"/>
              </w:rPr>
              <w:t>车辆损失保险无法找到第三方特约保险</w:t>
            </w:r>
          </w:p>
        </w:tc>
        <w:tc>
          <w:tcPr>
            <w:tcW w:w="7099" w:type="dxa"/>
            <w:shd w:val="clear" w:color="auto" w:fill="FFFFFF"/>
            <w:vAlign w:val="center"/>
          </w:tcPr>
          <w:p w14:paraId="1480D03C" w14:textId="77777777" w:rsidR="00C14920" w:rsidRPr="009A2C0A" w:rsidRDefault="00C14920" w:rsidP="00C14920">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2CC156DA" w14:textId="77777777" w:rsidR="009A2C0A" w:rsidRPr="00122D23" w:rsidRDefault="00C14920" w:rsidP="00C14920">
            <w:pPr>
              <w:rPr>
                <w:rFonts w:ascii="微软雅黑" w:eastAsia="微软雅黑" w:hAnsi="微软雅黑" w:cs="微软雅黑"/>
                <w:lang w:eastAsia="zh-CN"/>
              </w:rPr>
            </w:pPr>
            <w:r w:rsidRPr="00122D23">
              <w:rPr>
                <w:rFonts w:ascii="微软雅黑" w:eastAsia="微软雅黑" w:hAnsi="微软雅黑" w:hint="eastAsia"/>
                <w:bCs/>
                <w:lang w:eastAsia="zh-CN"/>
              </w:rPr>
              <w:t>默认状态：不勾选</w:t>
            </w:r>
          </w:p>
        </w:tc>
      </w:tr>
      <w:tr w:rsidR="00C14920" w:rsidRPr="00122D23" w14:paraId="5696E739" w14:textId="77777777" w:rsidTr="001418B8">
        <w:trPr>
          <w:trHeight w:val="409"/>
          <w:jc w:val="center"/>
        </w:trPr>
        <w:tc>
          <w:tcPr>
            <w:tcW w:w="1406" w:type="dxa"/>
            <w:gridSpan w:val="2"/>
            <w:shd w:val="clear" w:color="auto" w:fill="FFFFFF"/>
            <w:vAlign w:val="center"/>
          </w:tcPr>
          <w:p w14:paraId="47329B58" w14:textId="77777777" w:rsidR="00C14920" w:rsidRPr="009A2C0A" w:rsidRDefault="00C14920" w:rsidP="00812982">
            <w:pPr>
              <w:rPr>
                <w:rFonts w:ascii="微软雅黑" w:eastAsia="微软雅黑" w:hAnsi="微软雅黑" w:cs="微软雅黑"/>
                <w:bCs/>
                <w:lang w:eastAsia="zh-CN"/>
              </w:rPr>
            </w:pPr>
            <w:r w:rsidRPr="00C14920">
              <w:rPr>
                <w:rFonts w:ascii="微软雅黑" w:eastAsia="微软雅黑" w:hAnsi="微软雅黑" w:cs="微软雅黑" w:hint="eastAsia"/>
                <w:bCs/>
                <w:lang w:eastAsia="zh-CN"/>
              </w:rPr>
              <w:t>机动车第三者责任保险</w:t>
            </w:r>
            <w:r w:rsidRPr="00C14920">
              <w:rPr>
                <w:rFonts w:ascii="微软雅黑" w:eastAsia="微软雅黑" w:hAnsi="微软雅黑" w:cs="微软雅黑" w:hint="eastAsia"/>
                <w:bCs/>
                <w:lang w:eastAsia="zh-CN"/>
              </w:rPr>
              <w:lastRenderedPageBreak/>
              <w:t>附加法定节假日限额翻倍险</w:t>
            </w:r>
          </w:p>
        </w:tc>
        <w:tc>
          <w:tcPr>
            <w:tcW w:w="7099" w:type="dxa"/>
            <w:shd w:val="clear" w:color="auto" w:fill="FFFFFF"/>
            <w:vAlign w:val="center"/>
          </w:tcPr>
          <w:p w14:paraId="7B7E6C5C" w14:textId="77777777" w:rsidR="00342813" w:rsidRDefault="00342813" w:rsidP="00C14920">
            <w:pPr>
              <w:rPr>
                <w:rFonts w:ascii="微软雅黑" w:eastAsia="微软雅黑" w:hAnsi="微软雅黑" w:cs="微软雅黑"/>
                <w:lang w:eastAsia="zh-CN"/>
              </w:rPr>
            </w:pPr>
            <w:r>
              <w:rPr>
                <w:rFonts w:ascii="微软雅黑" w:eastAsia="微软雅黑" w:hAnsi="微软雅黑" w:cs="微软雅黑" w:hint="eastAsia"/>
                <w:lang w:eastAsia="zh-CN"/>
              </w:rPr>
              <w:lastRenderedPageBreak/>
              <w:t>图示：</w:t>
            </w:r>
          </w:p>
          <w:p w14:paraId="3C100D1E" w14:textId="77777777" w:rsidR="00342813" w:rsidRDefault="00342813" w:rsidP="00C14920">
            <w:pPr>
              <w:rPr>
                <w:rFonts w:ascii="微软雅黑" w:eastAsia="微软雅黑" w:hAnsi="微软雅黑" w:cs="微软雅黑"/>
                <w:lang w:eastAsia="zh-CN"/>
              </w:rPr>
            </w:pPr>
            <w:r>
              <w:rPr>
                <w:noProof/>
                <w:lang w:val="en-US" w:eastAsia="zh-CN"/>
              </w:rPr>
              <w:lastRenderedPageBreak/>
              <w:drawing>
                <wp:inline distT="0" distB="0" distL="0" distR="0" wp14:anchorId="0540C2B1" wp14:editId="2079A564">
                  <wp:extent cx="3549650" cy="489926"/>
                  <wp:effectExtent l="0" t="0" r="0" b="571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8389" cy="496653"/>
                          </a:xfrm>
                          <a:prstGeom prst="rect">
                            <a:avLst/>
                          </a:prstGeom>
                        </pic:spPr>
                      </pic:pic>
                    </a:graphicData>
                  </a:graphic>
                </wp:inline>
              </w:drawing>
            </w:r>
          </w:p>
          <w:p w14:paraId="4ED40FF0" w14:textId="77777777" w:rsidR="00C14920" w:rsidRPr="009A2C0A" w:rsidRDefault="00C14920" w:rsidP="00C14920">
            <w:pPr>
              <w:rPr>
                <w:rFonts w:ascii="微软雅黑" w:eastAsia="微软雅黑" w:hAnsi="微软雅黑"/>
                <w:bCs/>
                <w:lang w:eastAsia="zh-CN"/>
              </w:rPr>
            </w:pPr>
            <w:r w:rsidRPr="00122D23">
              <w:rPr>
                <w:rFonts w:ascii="微软雅黑" w:eastAsia="微软雅黑" w:hAnsi="微软雅黑" w:cs="微软雅黑" w:hint="eastAsia"/>
                <w:lang w:eastAsia="zh-CN"/>
              </w:rPr>
              <w:t>规则：</w:t>
            </w:r>
            <w:r w:rsidRPr="00122D23">
              <w:rPr>
                <w:rFonts w:ascii="微软雅黑" w:eastAsia="微软雅黑" w:hAnsi="微软雅黑" w:cs="微软雅黑" w:hint="eastAsia"/>
                <w:bCs/>
                <w:lang w:eastAsia="zh-CN"/>
              </w:rPr>
              <w:t>勾选时为投保，取消勾选为不投保。</w:t>
            </w:r>
          </w:p>
          <w:p w14:paraId="38745470" w14:textId="77777777" w:rsidR="00C14920" w:rsidRDefault="00C14920" w:rsidP="00C14920">
            <w:pPr>
              <w:rPr>
                <w:rFonts w:ascii="微软雅黑" w:eastAsia="微软雅黑" w:hAnsi="微软雅黑"/>
                <w:bCs/>
                <w:lang w:eastAsia="zh-CN"/>
              </w:rPr>
            </w:pPr>
            <w:r w:rsidRPr="00122D23">
              <w:rPr>
                <w:rFonts w:ascii="微软雅黑" w:eastAsia="微软雅黑" w:hAnsi="微软雅黑" w:hint="eastAsia"/>
                <w:bCs/>
                <w:lang w:eastAsia="zh-CN"/>
              </w:rPr>
              <w:t>默认状态：不勾选</w:t>
            </w:r>
          </w:p>
          <w:p w14:paraId="61D815E4" w14:textId="77777777" w:rsidR="00C14920" w:rsidRDefault="00C14920" w:rsidP="00C14920">
            <w:pPr>
              <w:rPr>
                <w:rFonts w:ascii="微软雅黑" w:eastAsia="微软雅黑" w:hAnsi="微软雅黑" w:cs="微软雅黑"/>
                <w:lang w:eastAsia="zh-CN"/>
              </w:rPr>
            </w:pPr>
          </w:p>
          <w:p w14:paraId="39CCB76D" w14:textId="77777777" w:rsidR="00C14920" w:rsidRDefault="00C14920" w:rsidP="00C14920">
            <w:pPr>
              <w:rPr>
                <w:rFonts w:ascii="微软雅黑" w:eastAsia="微软雅黑" w:hAnsi="微软雅黑" w:cs="微软雅黑"/>
                <w:lang w:eastAsia="zh-CN"/>
              </w:rPr>
            </w:pPr>
            <w:r>
              <w:rPr>
                <w:rFonts w:ascii="微软雅黑" w:eastAsia="微软雅黑" w:hAnsi="微软雅黑" w:cs="微软雅黑" w:hint="eastAsia"/>
                <w:lang w:eastAsia="zh-CN"/>
              </w:rPr>
              <w:t>功能逻辑：</w:t>
            </w:r>
          </w:p>
          <w:p w14:paraId="7DA5A424" w14:textId="77777777" w:rsidR="00C14920" w:rsidRPr="00122D23" w:rsidRDefault="00C14920" w:rsidP="00C14920">
            <w:pPr>
              <w:rPr>
                <w:rFonts w:ascii="微软雅黑" w:eastAsia="微软雅黑" w:hAnsi="微软雅黑" w:cs="微软雅黑"/>
                <w:lang w:eastAsia="zh-CN"/>
              </w:rPr>
            </w:pPr>
            <w:r>
              <w:rPr>
                <w:rFonts w:ascii="微软雅黑" w:eastAsia="微软雅黑" w:hAnsi="微软雅黑" w:cs="微软雅黑" w:hint="eastAsia"/>
                <w:lang w:eastAsia="zh-CN"/>
              </w:rPr>
              <w:t>由机动车损失保险保额带入，不可修改</w:t>
            </w:r>
          </w:p>
        </w:tc>
      </w:tr>
      <w:tr w:rsidR="00ED3C3D" w:rsidRPr="00122D23" w14:paraId="1BC28CB5" w14:textId="77777777" w:rsidTr="001418B8">
        <w:trPr>
          <w:trHeight w:val="409"/>
          <w:jc w:val="center"/>
        </w:trPr>
        <w:tc>
          <w:tcPr>
            <w:tcW w:w="1406" w:type="dxa"/>
            <w:gridSpan w:val="2"/>
            <w:shd w:val="clear" w:color="auto" w:fill="FFFFFF"/>
            <w:vAlign w:val="center"/>
          </w:tcPr>
          <w:p w14:paraId="76315024" w14:textId="77777777" w:rsidR="00ED3C3D" w:rsidRPr="00122D23" w:rsidRDefault="00ED3C3D" w:rsidP="00ED3C3D">
            <w:pPr>
              <w:rPr>
                <w:rFonts w:ascii="微软雅黑" w:eastAsia="微软雅黑" w:hAnsi="微软雅黑" w:cs="微软雅黑"/>
                <w:bCs/>
                <w:color w:val="FF0000"/>
                <w:lang w:eastAsia="zh-CN"/>
              </w:rPr>
            </w:pPr>
            <w:r w:rsidRPr="00122D23">
              <w:rPr>
                <w:rFonts w:ascii="微软雅黑" w:eastAsia="微软雅黑" w:hAnsi="微软雅黑" w:cs="微软雅黑" w:hint="eastAsia"/>
                <w:bCs/>
                <w:lang w:eastAsia="zh-CN"/>
              </w:rPr>
              <w:lastRenderedPageBreak/>
              <w:t>起保时间</w:t>
            </w:r>
          </w:p>
        </w:tc>
        <w:tc>
          <w:tcPr>
            <w:tcW w:w="7099" w:type="dxa"/>
            <w:shd w:val="clear" w:color="auto" w:fill="FFFFFF"/>
            <w:vAlign w:val="center"/>
          </w:tcPr>
          <w:p w14:paraId="5CDC7E7F" w14:textId="77777777" w:rsidR="00ED3C3D" w:rsidRPr="00122D23" w:rsidRDefault="00ED3C3D" w:rsidP="00ED3C3D">
            <w:pPr>
              <w:rPr>
                <w:rFonts w:ascii="微软雅黑" w:eastAsia="微软雅黑" w:hAnsi="微软雅黑"/>
                <w:bCs/>
                <w:lang w:eastAsia="zh-CN"/>
              </w:rPr>
            </w:pPr>
            <w:r w:rsidRPr="00122D23">
              <w:rPr>
                <w:rFonts w:ascii="微软雅黑" w:eastAsia="微软雅黑" w:hAnsi="微软雅黑" w:hint="eastAsia"/>
                <w:bCs/>
                <w:lang w:eastAsia="zh-CN"/>
              </w:rPr>
              <w:t>图示：</w:t>
            </w:r>
          </w:p>
          <w:p w14:paraId="11EDAD13" w14:textId="77777777" w:rsidR="00ED3C3D" w:rsidRPr="00122D23" w:rsidRDefault="009A2C0A" w:rsidP="00ED3C3D">
            <w:pPr>
              <w:rPr>
                <w:rFonts w:ascii="微软雅黑" w:eastAsia="微软雅黑" w:hAnsi="微软雅黑"/>
                <w:lang w:val="en-US" w:eastAsia="zh-CN"/>
              </w:rPr>
            </w:pPr>
            <w:r>
              <w:rPr>
                <w:noProof/>
                <w:lang w:val="en-US" w:eastAsia="zh-CN"/>
              </w:rPr>
              <w:drawing>
                <wp:inline distT="0" distB="0" distL="0" distR="0" wp14:anchorId="75CAC3CB" wp14:editId="7EC6341C">
                  <wp:extent cx="4183380" cy="6114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7250" cy="617843"/>
                          </a:xfrm>
                          <a:prstGeom prst="rect">
                            <a:avLst/>
                          </a:prstGeom>
                        </pic:spPr>
                      </pic:pic>
                    </a:graphicData>
                  </a:graphic>
                </wp:inline>
              </w:drawing>
            </w:r>
          </w:p>
          <w:p w14:paraId="66156AB2" w14:textId="77777777" w:rsidR="009A2C0A" w:rsidRDefault="009A2C0A" w:rsidP="00ED3C3D">
            <w:pPr>
              <w:rPr>
                <w:rFonts w:ascii="微软雅黑" w:eastAsia="微软雅黑" w:hAnsi="微软雅黑"/>
                <w:lang w:val="en-US" w:eastAsia="zh-CN"/>
              </w:rPr>
            </w:pPr>
            <w:r>
              <w:rPr>
                <w:rFonts w:ascii="微软雅黑" w:eastAsia="微软雅黑" w:hAnsi="微软雅黑" w:hint="eastAsia"/>
                <w:lang w:val="en-US" w:eastAsia="zh-CN"/>
              </w:rPr>
              <w:t>默认状态：勾选即时起保</w:t>
            </w:r>
          </w:p>
          <w:p w14:paraId="5EAB22BA" w14:textId="77777777" w:rsidR="00A461F9" w:rsidRPr="00A461F9" w:rsidRDefault="00A461F9" w:rsidP="00A461F9">
            <w:pPr>
              <w:rPr>
                <w:rFonts w:ascii="宋体" w:eastAsia="宋体" w:hAnsi="宋体" w:cs="宋体"/>
                <w:b/>
                <w:color w:val="000000"/>
                <w:sz w:val="24"/>
                <w:szCs w:val="24"/>
                <w:lang w:val="en-US" w:eastAsia="zh-CN"/>
              </w:rPr>
            </w:pPr>
            <w:r w:rsidRPr="00A461F9">
              <w:rPr>
                <w:rFonts w:ascii="微软雅黑" w:eastAsia="微软雅黑" w:hAnsi="微软雅黑" w:cs="宋体" w:hint="eastAsia"/>
                <w:b/>
                <w:color w:val="000000"/>
                <w:sz w:val="21"/>
                <w:szCs w:val="21"/>
                <w:bdr w:val="none" w:sz="0" w:space="0" w:color="auto" w:frame="1"/>
                <w:lang w:val="en-US" w:eastAsia="zh-CN"/>
              </w:rPr>
              <w:t>即时起保：</w:t>
            </w:r>
          </w:p>
          <w:p w14:paraId="66602145" w14:textId="77777777" w:rsidR="00A461F9" w:rsidRPr="00A461F9" w:rsidRDefault="00A461F9" w:rsidP="00A461F9">
            <w:pPr>
              <w:ind w:left="36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1.</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起保时间精确到分</w:t>
            </w:r>
          </w:p>
          <w:p w14:paraId="10E93CE5" w14:textId="77777777" w:rsidR="00A461F9" w:rsidRPr="00A461F9" w:rsidRDefault="00A461F9" w:rsidP="00A461F9">
            <w:pPr>
              <w:ind w:left="36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2.</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根据现在时间判断：</w:t>
            </w:r>
          </w:p>
          <w:p w14:paraId="5ED1D516" w14:textId="77777777" w:rsidR="00A461F9" w:rsidRPr="00A461F9" w:rsidRDefault="00A461F9" w:rsidP="00A461F9">
            <w:pPr>
              <w:ind w:left="72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2.1</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如当前时间为40分及40分之前，上传给保险公司的时间为当前时间+1个小时</w:t>
            </w:r>
          </w:p>
          <w:p w14:paraId="32E89A2A" w14:textId="77777777" w:rsidR="00A461F9" w:rsidRPr="00A461F9" w:rsidRDefault="00A461F9" w:rsidP="00A461F9">
            <w:pPr>
              <w:ind w:left="72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（如当前18:25，上传给保险公司的时间为19:25）</w:t>
            </w:r>
          </w:p>
          <w:p w14:paraId="206F09B0" w14:textId="77777777" w:rsidR="00A461F9" w:rsidRPr="00A461F9" w:rsidRDefault="00A461F9" w:rsidP="00A461F9">
            <w:pPr>
              <w:ind w:left="72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2.2</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如当前时间为40分之后，上传给保险公司的时间为下一个整点+1个小时</w:t>
            </w:r>
          </w:p>
          <w:p w14:paraId="5ED362E7" w14:textId="77777777" w:rsidR="00A461F9" w:rsidRPr="00A461F9" w:rsidRDefault="00A461F9" w:rsidP="00A461F9">
            <w:pPr>
              <w:ind w:left="72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（如当前18:45，上传给保险公司的时间为20:00）</w:t>
            </w:r>
          </w:p>
          <w:p w14:paraId="6E861A12" w14:textId="77777777" w:rsidR="00A461F9" w:rsidRPr="00A461F9" w:rsidRDefault="00A461F9" w:rsidP="00A461F9">
            <w:pPr>
              <w:rPr>
                <w:rFonts w:ascii="宋体" w:eastAsia="宋体" w:hAnsi="宋体" w:cs="宋体"/>
                <w:color w:val="000000"/>
                <w:sz w:val="24"/>
                <w:szCs w:val="24"/>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 </w:t>
            </w:r>
          </w:p>
          <w:p w14:paraId="29A322CC" w14:textId="77777777" w:rsidR="00A461F9" w:rsidRPr="00A461F9" w:rsidRDefault="00A461F9" w:rsidP="00A461F9">
            <w:pPr>
              <w:rPr>
                <w:rFonts w:ascii="宋体" w:eastAsia="宋体" w:hAnsi="宋体" w:cs="宋体"/>
                <w:b/>
                <w:color w:val="000000"/>
                <w:sz w:val="24"/>
                <w:szCs w:val="24"/>
                <w:lang w:val="en-US" w:eastAsia="zh-CN"/>
              </w:rPr>
            </w:pPr>
            <w:r w:rsidRPr="00A461F9">
              <w:rPr>
                <w:rFonts w:ascii="微软雅黑" w:eastAsia="微软雅黑" w:hAnsi="微软雅黑" w:cs="宋体" w:hint="eastAsia"/>
                <w:b/>
                <w:color w:val="000000"/>
                <w:sz w:val="21"/>
                <w:szCs w:val="21"/>
                <w:bdr w:val="none" w:sz="0" w:space="0" w:color="auto" w:frame="1"/>
                <w:lang w:val="en-US" w:eastAsia="zh-CN"/>
              </w:rPr>
              <w:t>自定义时间：</w:t>
            </w:r>
          </w:p>
          <w:p w14:paraId="727AA221" w14:textId="77777777" w:rsidR="00A461F9" w:rsidRPr="00A461F9" w:rsidRDefault="00A461F9" w:rsidP="00A461F9">
            <w:pPr>
              <w:ind w:left="36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1.</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精确到时</w:t>
            </w:r>
          </w:p>
          <w:p w14:paraId="65AACAC4" w14:textId="77777777" w:rsidR="00A461F9" w:rsidRPr="00A461F9" w:rsidRDefault="00A461F9" w:rsidP="00A461F9">
            <w:pPr>
              <w:ind w:left="36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2.</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用户只能选择现在这个时间的下一个整点+4个小时起（如现在时间18:11，用户只能从23:00开始选每个整点）</w:t>
            </w:r>
          </w:p>
          <w:p w14:paraId="6431A7EE" w14:textId="77777777" w:rsidR="00A461F9" w:rsidRPr="00A461F9" w:rsidRDefault="00A461F9" w:rsidP="0023243D">
            <w:pPr>
              <w:ind w:left="360" w:hanging="360"/>
              <w:jc w:val="both"/>
              <w:rPr>
                <w:rFonts w:ascii="等线" w:eastAsia="等线" w:hAnsi="等线" w:cs="宋体"/>
                <w:color w:val="000000"/>
                <w:sz w:val="21"/>
                <w:szCs w:val="21"/>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3.</w:t>
            </w:r>
            <w:r w:rsidRPr="00A461F9">
              <w:rPr>
                <w:rFonts w:ascii="Times New Roman" w:eastAsia="微软雅黑" w:hAnsi="Times New Roman"/>
                <w:color w:val="000000"/>
                <w:sz w:val="14"/>
                <w:szCs w:val="14"/>
                <w:bdr w:val="none" w:sz="0" w:space="0" w:color="auto" w:frame="1"/>
                <w:lang w:val="en-US" w:eastAsia="zh-CN"/>
              </w:rPr>
              <w:t>    </w:t>
            </w:r>
            <w:r w:rsidRPr="00A461F9">
              <w:rPr>
                <w:rFonts w:ascii="微软雅黑" w:eastAsia="微软雅黑" w:hAnsi="微软雅黑" w:cs="宋体" w:hint="eastAsia"/>
                <w:color w:val="000000"/>
                <w:sz w:val="21"/>
                <w:szCs w:val="21"/>
                <w:bdr w:val="none" w:sz="0" w:space="0" w:color="auto" w:frame="1"/>
                <w:lang w:val="en-US" w:eastAsia="zh-CN"/>
              </w:rPr>
              <w:t>用户所选时间是提交报价时间，也是保单生效时间</w:t>
            </w:r>
          </w:p>
          <w:p w14:paraId="6004306C" w14:textId="77777777" w:rsidR="00ED3C3D" w:rsidRPr="00A461F9" w:rsidRDefault="00A461F9" w:rsidP="005B685E">
            <w:pPr>
              <w:rPr>
                <w:rFonts w:ascii="宋体" w:eastAsia="宋体" w:hAnsi="宋体" w:cs="宋体"/>
                <w:color w:val="000000"/>
                <w:sz w:val="24"/>
                <w:szCs w:val="24"/>
                <w:lang w:val="en-US" w:eastAsia="zh-CN"/>
              </w:rPr>
            </w:pPr>
            <w:r w:rsidRPr="00A461F9">
              <w:rPr>
                <w:rFonts w:ascii="微软雅黑" w:eastAsia="微软雅黑" w:hAnsi="微软雅黑" w:cs="宋体" w:hint="eastAsia"/>
                <w:color w:val="000000"/>
                <w:sz w:val="21"/>
                <w:szCs w:val="21"/>
                <w:bdr w:val="none" w:sz="0" w:space="0" w:color="auto" w:frame="1"/>
                <w:lang w:val="en-US" w:eastAsia="zh-CN"/>
              </w:rPr>
              <w:t>付款倒计时：所有倒计时为30分钟</w:t>
            </w:r>
          </w:p>
        </w:tc>
      </w:tr>
      <w:tr w:rsidR="00ED3C3D" w:rsidRPr="00122D23" w14:paraId="0ACBF2D2" w14:textId="77777777" w:rsidTr="001418B8">
        <w:trPr>
          <w:trHeight w:val="409"/>
          <w:jc w:val="center"/>
        </w:trPr>
        <w:tc>
          <w:tcPr>
            <w:tcW w:w="1406" w:type="dxa"/>
            <w:gridSpan w:val="2"/>
            <w:shd w:val="clear" w:color="auto" w:fill="FFFFFF"/>
            <w:vAlign w:val="center"/>
          </w:tcPr>
          <w:p w14:paraId="119CBDB2" w14:textId="77777777" w:rsidR="00ED3C3D" w:rsidRPr="005B685E" w:rsidRDefault="005B685E" w:rsidP="00ED3C3D">
            <w:pPr>
              <w:rPr>
                <w:rFonts w:ascii="微软雅黑" w:eastAsia="微软雅黑" w:hAnsi="微软雅黑" w:cs="微软雅黑"/>
                <w:b/>
                <w:bCs/>
                <w:lang w:eastAsia="zh-CN"/>
              </w:rPr>
            </w:pPr>
            <w:r w:rsidRPr="005B685E">
              <w:rPr>
                <w:rFonts w:ascii="微软雅黑" w:eastAsia="微软雅黑" w:hAnsi="微软雅黑" w:cs="微软雅黑" w:hint="eastAsia"/>
                <w:b/>
                <w:bCs/>
                <w:color w:val="FF0000"/>
                <w:lang w:eastAsia="zh-CN"/>
              </w:rPr>
              <w:t>备注</w:t>
            </w:r>
          </w:p>
        </w:tc>
        <w:tc>
          <w:tcPr>
            <w:tcW w:w="7099" w:type="dxa"/>
            <w:shd w:val="clear" w:color="auto" w:fill="FFFFFF"/>
            <w:vAlign w:val="center"/>
          </w:tcPr>
          <w:p w14:paraId="45260325" w14:textId="77777777" w:rsidR="00A461F9" w:rsidRDefault="005B685E" w:rsidP="005B685E">
            <w:pPr>
              <w:pStyle w:val="afff3"/>
              <w:numPr>
                <w:ilvl w:val="0"/>
                <w:numId w:val="35"/>
              </w:numPr>
              <w:ind w:firstLineChars="0"/>
              <w:rPr>
                <w:rFonts w:ascii="微软雅黑" w:eastAsia="微软雅黑" w:hAnsi="微软雅黑"/>
                <w:bCs/>
              </w:rPr>
            </w:pPr>
            <w:r w:rsidRPr="005B685E">
              <w:rPr>
                <w:rFonts w:ascii="微软雅黑" w:eastAsia="微软雅黑" w:hAnsi="微软雅黑" w:hint="eastAsia"/>
                <w:bCs/>
              </w:rPr>
              <w:t>商业险中如不投保车损主险，则其余保障项目不可勾选投保</w:t>
            </w:r>
            <w:r w:rsidR="00A461F9">
              <w:rPr>
                <w:rFonts w:ascii="微软雅黑" w:eastAsia="微软雅黑" w:hAnsi="微软雅黑" w:hint="eastAsia"/>
                <w:bCs/>
              </w:rPr>
              <w:t>；</w:t>
            </w:r>
          </w:p>
          <w:p w14:paraId="5E538618" w14:textId="77777777" w:rsidR="0023243D" w:rsidRDefault="0023243D" w:rsidP="00A461F9">
            <w:pPr>
              <w:rPr>
                <w:rFonts w:ascii="微软雅黑" w:eastAsia="微软雅黑" w:hAnsi="微软雅黑"/>
                <w:bCs/>
                <w:lang w:eastAsia="zh-CN"/>
              </w:rPr>
            </w:pPr>
            <w:r w:rsidRPr="0023243D">
              <w:rPr>
                <w:rFonts w:ascii="微软雅黑" w:eastAsia="微软雅黑" w:hAnsi="微软雅黑" w:hint="eastAsia"/>
                <w:b/>
                <w:bCs/>
                <w:lang w:eastAsia="zh-CN"/>
              </w:rPr>
              <w:t>车损：</w:t>
            </w:r>
            <w:r w:rsidRPr="0023243D">
              <w:rPr>
                <w:rFonts w:ascii="微软雅黑" w:eastAsia="微软雅黑" w:hAnsi="微软雅黑"/>
                <w:bCs/>
                <w:lang w:eastAsia="zh-CN"/>
              </w:rPr>
              <w:t>玻璃单独破碎险</w:t>
            </w:r>
            <w:r>
              <w:rPr>
                <w:rFonts w:ascii="微软雅黑" w:eastAsia="微软雅黑" w:hAnsi="微软雅黑" w:hint="eastAsia"/>
                <w:bCs/>
                <w:lang w:eastAsia="zh-CN"/>
              </w:rPr>
              <w:t>、</w:t>
            </w:r>
            <w:r w:rsidRPr="0023243D">
              <w:rPr>
                <w:rFonts w:ascii="微软雅黑" w:eastAsia="微软雅黑" w:hAnsi="微软雅黑"/>
                <w:bCs/>
                <w:lang w:eastAsia="zh-CN"/>
              </w:rPr>
              <w:t>车身划痕损失险</w:t>
            </w:r>
            <w:r>
              <w:rPr>
                <w:rFonts w:ascii="微软雅黑" w:eastAsia="微软雅黑" w:hAnsi="微软雅黑" w:hint="eastAsia"/>
                <w:bCs/>
                <w:lang w:eastAsia="zh-CN"/>
              </w:rPr>
              <w:t>、</w:t>
            </w:r>
            <w:r w:rsidRPr="0023243D">
              <w:rPr>
                <w:rFonts w:ascii="微软雅黑" w:eastAsia="微软雅黑" w:hAnsi="微软雅黑"/>
                <w:bCs/>
                <w:lang w:eastAsia="zh-CN"/>
              </w:rPr>
              <w:t>自燃损失险</w:t>
            </w:r>
            <w:r>
              <w:rPr>
                <w:rFonts w:ascii="微软雅黑" w:eastAsia="微软雅黑" w:hAnsi="微软雅黑" w:hint="eastAsia"/>
                <w:bCs/>
                <w:lang w:eastAsia="zh-CN"/>
              </w:rPr>
              <w:t>、</w:t>
            </w:r>
            <w:r w:rsidRPr="0023243D">
              <w:rPr>
                <w:rFonts w:ascii="微软雅黑" w:eastAsia="微软雅黑" w:hAnsi="微软雅黑"/>
                <w:bCs/>
                <w:lang w:eastAsia="zh-CN"/>
              </w:rPr>
              <w:t>发动机涉水损失险</w:t>
            </w:r>
            <w:r>
              <w:rPr>
                <w:rFonts w:ascii="微软雅黑" w:eastAsia="微软雅黑" w:hAnsi="微软雅黑" w:hint="eastAsia"/>
                <w:bCs/>
                <w:lang w:eastAsia="zh-CN"/>
              </w:rPr>
              <w:t>、</w:t>
            </w:r>
            <w:r w:rsidRPr="0023243D">
              <w:rPr>
                <w:rFonts w:ascii="微软雅黑" w:eastAsia="微软雅黑" w:hAnsi="微软雅黑"/>
                <w:bCs/>
                <w:lang w:eastAsia="zh-CN"/>
              </w:rPr>
              <w:t>修理期间费用补偿险</w:t>
            </w:r>
            <w:r>
              <w:rPr>
                <w:rFonts w:ascii="微软雅黑" w:eastAsia="微软雅黑" w:hAnsi="微软雅黑" w:hint="eastAsia"/>
                <w:bCs/>
                <w:lang w:eastAsia="zh-CN"/>
              </w:rPr>
              <w:t>、</w:t>
            </w:r>
            <w:r w:rsidRPr="0023243D">
              <w:rPr>
                <w:rFonts w:ascii="微软雅黑" w:eastAsia="微软雅黑" w:hAnsi="微软雅黑"/>
                <w:bCs/>
                <w:lang w:eastAsia="zh-CN"/>
              </w:rPr>
              <w:t>新增加设备损失险</w:t>
            </w:r>
            <w:r>
              <w:rPr>
                <w:rFonts w:ascii="微软雅黑" w:eastAsia="微软雅黑" w:hAnsi="微软雅黑" w:hint="eastAsia"/>
                <w:bCs/>
                <w:lang w:eastAsia="zh-CN"/>
              </w:rPr>
              <w:t>、</w:t>
            </w:r>
            <w:r w:rsidRPr="0023243D">
              <w:rPr>
                <w:rFonts w:ascii="微软雅黑" w:eastAsia="微软雅黑" w:hAnsi="微软雅黑"/>
                <w:bCs/>
                <w:lang w:eastAsia="zh-CN"/>
              </w:rPr>
              <w:t>指定修理厂险</w:t>
            </w:r>
            <w:r>
              <w:rPr>
                <w:rFonts w:ascii="微软雅黑" w:eastAsia="微软雅黑" w:hAnsi="微软雅黑" w:hint="eastAsia"/>
                <w:bCs/>
                <w:lang w:eastAsia="zh-CN"/>
              </w:rPr>
              <w:t>、</w:t>
            </w:r>
            <w:r w:rsidRPr="0023243D">
              <w:rPr>
                <w:rFonts w:ascii="微软雅黑" w:eastAsia="微软雅黑" w:hAnsi="微软雅黑"/>
                <w:bCs/>
                <w:lang w:eastAsia="zh-CN"/>
              </w:rPr>
              <w:t>机动车损失保险无法找到第三方特约险</w:t>
            </w:r>
            <w:r>
              <w:rPr>
                <w:rFonts w:ascii="微软雅黑" w:eastAsia="微软雅黑" w:hAnsi="微软雅黑" w:hint="eastAsia"/>
                <w:bCs/>
                <w:lang w:eastAsia="zh-CN"/>
              </w:rPr>
              <w:t>；</w:t>
            </w:r>
          </w:p>
          <w:p w14:paraId="454C36E3" w14:textId="77777777" w:rsidR="0023243D" w:rsidRDefault="0023243D" w:rsidP="00A461F9">
            <w:pPr>
              <w:rPr>
                <w:rFonts w:ascii="微软雅黑" w:eastAsia="微软雅黑" w:hAnsi="微软雅黑"/>
                <w:bCs/>
                <w:lang w:eastAsia="zh-CN"/>
              </w:rPr>
            </w:pPr>
            <w:r w:rsidRPr="0023243D">
              <w:rPr>
                <w:rFonts w:ascii="微软雅黑" w:eastAsia="微软雅黑" w:hAnsi="微软雅黑" w:hint="eastAsia"/>
                <w:b/>
                <w:bCs/>
                <w:lang w:eastAsia="zh-CN"/>
              </w:rPr>
              <w:t>三者：</w:t>
            </w:r>
            <w:r w:rsidRPr="0023243D">
              <w:rPr>
                <w:rFonts w:ascii="微软雅黑" w:eastAsia="微软雅黑" w:hAnsi="微软雅黑"/>
                <w:bCs/>
                <w:lang w:eastAsia="zh-CN"/>
              </w:rPr>
              <w:t>精神损害抚慰金责任险</w:t>
            </w:r>
            <w:r>
              <w:rPr>
                <w:rFonts w:ascii="微软雅黑" w:eastAsia="微软雅黑" w:hAnsi="微软雅黑" w:hint="eastAsia"/>
                <w:bCs/>
                <w:lang w:eastAsia="zh-CN"/>
              </w:rPr>
              <w:t>、</w:t>
            </w:r>
            <w:r w:rsidRPr="0023243D">
              <w:rPr>
                <w:rFonts w:ascii="微软雅黑" w:eastAsia="微软雅黑" w:hAnsi="微软雅黑"/>
                <w:bCs/>
                <w:lang w:eastAsia="zh-CN"/>
              </w:rPr>
              <w:t>机动车第三者责任保险附加法定节假日限额翻倍险</w:t>
            </w:r>
            <w:r>
              <w:rPr>
                <w:rFonts w:ascii="微软雅黑" w:eastAsia="微软雅黑" w:hAnsi="微软雅黑" w:hint="eastAsia"/>
                <w:bCs/>
                <w:lang w:eastAsia="zh-CN"/>
              </w:rPr>
              <w:t>；</w:t>
            </w:r>
          </w:p>
          <w:p w14:paraId="17E27916" w14:textId="77777777" w:rsidR="00ED3C3D" w:rsidRPr="0023243D" w:rsidRDefault="0023243D" w:rsidP="00A461F9">
            <w:pPr>
              <w:rPr>
                <w:rFonts w:ascii="微软雅黑" w:hAnsi="微软雅黑"/>
                <w:bCs/>
                <w:lang w:eastAsia="zh-CN"/>
              </w:rPr>
            </w:pPr>
            <w:r w:rsidRPr="0023243D">
              <w:rPr>
                <w:rFonts w:ascii="微软雅黑" w:eastAsia="微软雅黑" w:hAnsi="微软雅黑" w:hint="eastAsia"/>
                <w:b/>
                <w:bCs/>
                <w:lang w:eastAsia="zh-CN"/>
              </w:rPr>
              <w:t>车上人员</w:t>
            </w:r>
            <w:r>
              <w:rPr>
                <w:rFonts w:ascii="微软雅黑" w:eastAsia="微软雅黑" w:hAnsi="微软雅黑" w:hint="eastAsia"/>
                <w:b/>
                <w:bCs/>
                <w:lang w:eastAsia="zh-CN"/>
              </w:rPr>
              <w:t>责任</w:t>
            </w:r>
            <w:r w:rsidRPr="0023243D">
              <w:rPr>
                <w:rFonts w:ascii="微软雅黑" w:eastAsia="微软雅黑" w:hAnsi="微软雅黑" w:hint="eastAsia"/>
                <w:b/>
                <w:bCs/>
                <w:lang w:eastAsia="zh-CN"/>
              </w:rPr>
              <w:t>：</w:t>
            </w:r>
            <w:r w:rsidRPr="0023243D">
              <w:rPr>
                <w:rFonts w:ascii="微软雅黑" w:eastAsia="微软雅黑" w:hAnsi="微软雅黑"/>
                <w:bCs/>
                <w:lang w:eastAsia="zh-CN"/>
              </w:rPr>
              <w:t>精神损害抚慰金责任险</w:t>
            </w:r>
            <w:r>
              <w:rPr>
                <w:rFonts w:ascii="微软雅黑" w:eastAsia="微软雅黑" w:hAnsi="微软雅黑" w:hint="eastAsia"/>
                <w:bCs/>
                <w:lang w:eastAsia="zh-CN"/>
              </w:rPr>
              <w:t>。</w:t>
            </w:r>
          </w:p>
          <w:p w14:paraId="664BF391" w14:textId="77777777" w:rsidR="005B685E" w:rsidRPr="005B685E" w:rsidRDefault="005B685E" w:rsidP="005B685E">
            <w:pPr>
              <w:pStyle w:val="afff3"/>
              <w:numPr>
                <w:ilvl w:val="0"/>
                <w:numId w:val="35"/>
              </w:numPr>
              <w:ind w:firstLineChars="0"/>
              <w:rPr>
                <w:rFonts w:ascii="微软雅黑" w:eastAsia="微软雅黑" w:hAnsi="微软雅黑"/>
                <w:bCs/>
              </w:rPr>
            </w:pPr>
            <w:r>
              <w:rPr>
                <w:rFonts w:ascii="微软雅黑" w:eastAsia="微软雅黑" w:hAnsi="微软雅黑" w:hint="eastAsia"/>
                <w:bCs/>
              </w:rPr>
              <w:t>所有不计免赔均需投保与其相关得主险（示例：自燃险不投保，则无法勾选投保自燃险不计免赔）</w:t>
            </w:r>
          </w:p>
        </w:tc>
      </w:tr>
      <w:bookmarkEnd w:id="38"/>
      <w:tr w:rsidR="00E96B5F" w:rsidRPr="00122D23" w14:paraId="23FAFF83" w14:textId="77777777" w:rsidTr="001418B8">
        <w:trPr>
          <w:trHeight w:val="417"/>
          <w:jc w:val="center"/>
        </w:trPr>
        <w:tc>
          <w:tcPr>
            <w:tcW w:w="8505" w:type="dxa"/>
            <w:gridSpan w:val="3"/>
            <w:tcBorders>
              <w:bottom w:val="single" w:sz="4" w:space="0" w:color="365F91"/>
            </w:tcBorders>
            <w:shd w:val="clear" w:color="auto" w:fill="EDF6F9"/>
            <w:vAlign w:val="center"/>
          </w:tcPr>
          <w:p w14:paraId="4D2F2067" w14:textId="77777777" w:rsidR="00E96B5F" w:rsidRPr="00122D23" w:rsidRDefault="00211ABF" w:rsidP="00812982">
            <w:pPr>
              <w:rPr>
                <w:rFonts w:ascii="微软雅黑" w:eastAsia="微软雅黑" w:hAnsi="微软雅黑"/>
                <w:b/>
                <w:bCs/>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宋体" w:hint="eastAsia"/>
                <w:b/>
                <w:bCs/>
                <w:lang w:eastAsia="zh-CN"/>
              </w:rPr>
              <w:t>按键</w:t>
            </w:r>
            <w:r w:rsidRPr="00122D23">
              <w:rPr>
                <w:rFonts w:ascii="微软雅黑" w:eastAsia="微软雅黑" w:hAnsi="微软雅黑" w:hint="eastAsia"/>
                <w:b/>
                <w:bCs/>
                <w:lang w:eastAsia="zh-CN"/>
              </w:rPr>
              <w:t>&lt;投保&gt;</w:t>
            </w:r>
          </w:p>
        </w:tc>
      </w:tr>
      <w:tr w:rsidR="00E96B5F" w:rsidRPr="00122D23" w14:paraId="3D3E6643" w14:textId="77777777" w:rsidTr="001418B8">
        <w:trPr>
          <w:trHeight w:val="409"/>
          <w:jc w:val="center"/>
        </w:trPr>
        <w:tc>
          <w:tcPr>
            <w:tcW w:w="1406" w:type="dxa"/>
            <w:gridSpan w:val="2"/>
            <w:shd w:val="clear" w:color="auto" w:fill="FFFFFF"/>
            <w:vAlign w:val="center"/>
          </w:tcPr>
          <w:p w14:paraId="6F29143C"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名称</w:t>
            </w:r>
          </w:p>
        </w:tc>
        <w:tc>
          <w:tcPr>
            <w:tcW w:w="7099" w:type="dxa"/>
            <w:shd w:val="clear" w:color="auto" w:fill="FFFFFF"/>
            <w:vAlign w:val="center"/>
          </w:tcPr>
          <w:p w14:paraId="15FA4539"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规则</w:t>
            </w:r>
          </w:p>
        </w:tc>
      </w:tr>
      <w:tr w:rsidR="00E96B5F" w:rsidRPr="00122D23" w14:paraId="670A7801" w14:textId="77777777" w:rsidTr="001418B8">
        <w:trPr>
          <w:trHeight w:val="409"/>
          <w:jc w:val="center"/>
        </w:trPr>
        <w:tc>
          <w:tcPr>
            <w:tcW w:w="1406" w:type="dxa"/>
            <w:gridSpan w:val="2"/>
            <w:shd w:val="clear" w:color="auto" w:fill="FFFFFF"/>
            <w:vAlign w:val="center"/>
          </w:tcPr>
          <w:p w14:paraId="1DE5E7EB"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lastRenderedPageBreak/>
              <w:t>报价</w:t>
            </w:r>
          </w:p>
        </w:tc>
        <w:tc>
          <w:tcPr>
            <w:tcW w:w="7099" w:type="dxa"/>
            <w:shd w:val="clear" w:color="auto" w:fill="FFFFFF"/>
            <w:vAlign w:val="center"/>
          </w:tcPr>
          <w:p w14:paraId="17FED21A" w14:textId="77777777" w:rsidR="00E96B5F" w:rsidRPr="00122D23" w:rsidRDefault="00AD2C44" w:rsidP="00812982">
            <w:pPr>
              <w:rPr>
                <w:rFonts w:ascii="微软雅黑" w:eastAsia="微软雅黑" w:hAnsi="微软雅黑"/>
                <w:bCs/>
                <w:lang w:eastAsia="zh-CN"/>
              </w:rPr>
            </w:pPr>
            <w:r>
              <w:rPr>
                <w:noProof/>
                <w:lang w:val="en-US" w:eastAsia="zh-CN"/>
              </w:rPr>
              <w:drawing>
                <wp:inline distT="0" distB="0" distL="0" distR="0" wp14:anchorId="14CA0FA2" wp14:editId="26C67E43">
                  <wp:extent cx="1514475" cy="533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14475" cy="533400"/>
                          </a:xfrm>
                          <a:prstGeom prst="rect">
                            <a:avLst/>
                          </a:prstGeom>
                        </pic:spPr>
                      </pic:pic>
                    </a:graphicData>
                  </a:graphic>
                </wp:inline>
              </w:drawing>
            </w:r>
          </w:p>
          <w:p w14:paraId="25CEFDF9"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按钮</w:t>
            </w:r>
            <w:r w:rsidRPr="00122D23">
              <w:rPr>
                <w:rFonts w:ascii="微软雅黑" w:eastAsia="微软雅黑" w:hAnsi="微软雅黑"/>
                <w:bCs/>
                <w:lang w:eastAsia="zh-CN"/>
              </w:rPr>
              <w:t>文案：</w:t>
            </w:r>
            <w:r w:rsidRPr="00122D23">
              <w:rPr>
                <w:rFonts w:ascii="微软雅黑" w:eastAsia="微软雅黑" w:hAnsi="微软雅黑" w:hint="eastAsia"/>
                <w:bCs/>
                <w:lang w:eastAsia="zh-CN"/>
              </w:rPr>
              <w:t>报价</w:t>
            </w:r>
          </w:p>
          <w:p w14:paraId="10F1FAB9"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按钮</w:t>
            </w:r>
            <w:r w:rsidRPr="00122D23">
              <w:rPr>
                <w:rFonts w:ascii="微软雅黑" w:eastAsia="微软雅黑" w:hAnsi="微软雅黑"/>
                <w:bCs/>
                <w:lang w:eastAsia="zh-CN"/>
              </w:rPr>
              <w:t>位置：在</w:t>
            </w:r>
            <w:r w:rsidRPr="00122D23">
              <w:rPr>
                <w:rFonts w:ascii="微软雅黑" w:eastAsia="微软雅黑" w:hAnsi="微软雅黑" w:hint="eastAsia"/>
                <w:bCs/>
                <w:lang w:eastAsia="zh-CN"/>
              </w:rPr>
              <w:t>页面内容</w:t>
            </w:r>
            <w:r w:rsidRPr="00122D23">
              <w:rPr>
                <w:rFonts w:ascii="微软雅黑" w:eastAsia="微软雅黑" w:hAnsi="微软雅黑"/>
                <w:bCs/>
                <w:lang w:eastAsia="zh-CN"/>
              </w:rPr>
              <w:t>下方</w:t>
            </w:r>
          </w:p>
          <w:p w14:paraId="2E2C46B4"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点击</w:t>
            </w:r>
            <w:r w:rsidRPr="00122D23">
              <w:rPr>
                <w:rFonts w:ascii="微软雅黑" w:eastAsia="微软雅黑" w:hAnsi="微软雅黑"/>
                <w:bCs/>
                <w:lang w:eastAsia="zh-CN"/>
              </w:rPr>
              <w:t>后</w:t>
            </w:r>
            <w:r w:rsidRPr="00122D23">
              <w:rPr>
                <w:rFonts w:ascii="微软雅黑" w:eastAsia="微软雅黑" w:hAnsi="微软雅黑" w:hint="eastAsia"/>
                <w:bCs/>
                <w:lang w:eastAsia="zh-CN"/>
              </w:rPr>
              <w:t>进行车险</w:t>
            </w:r>
            <w:r w:rsidR="005B685E">
              <w:rPr>
                <w:rFonts w:ascii="微软雅黑" w:eastAsia="微软雅黑" w:hAnsi="微软雅黑" w:hint="eastAsia"/>
                <w:bCs/>
                <w:lang w:eastAsia="zh-CN"/>
              </w:rPr>
              <w:t>报价</w:t>
            </w:r>
          </w:p>
          <w:p w14:paraId="73A12368" w14:textId="77777777" w:rsidR="00E7065B" w:rsidRPr="00E7065B" w:rsidRDefault="00211ABF" w:rsidP="00E7065B">
            <w:pPr>
              <w:ind w:left="1000" w:hangingChars="500" w:hanging="1000"/>
              <w:rPr>
                <w:rFonts w:ascii="微软雅黑" w:eastAsia="微软雅黑" w:hAnsi="微软雅黑"/>
                <w:lang w:eastAsia="zh-CN"/>
              </w:rPr>
            </w:pPr>
            <w:r w:rsidRPr="00122D23">
              <w:rPr>
                <w:rFonts w:ascii="微软雅黑" w:eastAsia="微软雅黑" w:hAnsi="微软雅黑" w:cs="Arial"/>
                <w:bCs/>
                <w:lang w:eastAsia="zh-CN"/>
              </w:rPr>
              <w:t>校验规则：</w:t>
            </w:r>
            <w:r w:rsidRPr="00122D23">
              <w:rPr>
                <w:rFonts w:ascii="微软雅黑" w:eastAsia="微软雅黑" w:hAnsi="微软雅黑" w:hint="eastAsia"/>
                <w:lang w:eastAsia="zh-CN"/>
              </w:rPr>
              <w:t>页面校验位用户需要至少选择一个险种（交强险或商业险）进行投保后方可进入下一步报价！</w:t>
            </w:r>
          </w:p>
          <w:p w14:paraId="07D83995" w14:textId="77777777" w:rsidR="00E96B5F" w:rsidRDefault="00211ABF" w:rsidP="00812982">
            <w:pPr>
              <w:rPr>
                <w:rFonts w:ascii="微软雅黑" w:eastAsia="微软雅黑" w:hAnsi="微软雅黑"/>
                <w:bCs/>
                <w:color w:val="FF0000"/>
                <w:lang w:eastAsia="zh-CN"/>
              </w:rPr>
            </w:pPr>
            <w:r w:rsidRPr="00122D23">
              <w:rPr>
                <w:rFonts w:ascii="微软雅黑" w:eastAsia="微软雅黑" w:hAnsi="微软雅黑" w:hint="eastAsia"/>
                <w:bCs/>
                <w:color w:val="FF0000"/>
                <w:lang w:eastAsia="zh-CN"/>
              </w:rPr>
              <w:t>状态：初始默认值为灰色不可点击，</w:t>
            </w:r>
            <w:r w:rsidR="005B685E">
              <w:rPr>
                <w:rFonts w:ascii="微软雅黑" w:eastAsia="微软雅黑" w:hAnsi="微软雅黑" w:hint="eastAsia"/>
                <w:bCs/>
                <w:color w:val="FF0000"/>
                <w:lang w:eastAsia="zh-CN"/>
              </w:rPr>
              <w:t>必填、必选项全部完成则高亮显示点击状态</w:t>
            </w:r>
          </w:p>
          <w:p w14:paraId="0D25B2B8" w14:textId="77777777" w:rsidR="00E7065B" w:rsidRDefault="00E7065B" w:rsidP="00812982">
            <w:pPr>
              <w:rPr>
                <w:rFonts w:ascii="微软雅黑" w:eastAsia="微软雅黑" w:hAnsi="微软雅黑"/>
                <w:bCs/>
                <w:color w:val="FF0000"/>
                <w:lang w:eastAsia="zh-CN"/>
              </w:rPr>
            </w:pPr>
          </w:p>
          <w:p w14:paraId="7A45E90C" w14:textId="77777777" w:rsidR="00E7065B" w:rsidRPr="00122D23" w:rsidRDefault="00E7065B" w:rsidP="00812982">
            <w:pPr>
              <w:rPr>
                <w:rFonts w:ascii="微软雅黑" w:eastAsia="微软雅黑" w:hAnsi="微软雅黑"/>
                <w:bCs/>
                <w:color w:val="FF0000"/>
                <w:lang w:eastAsia="zh-CN"/>
              </w:rPr>
            </w:pPr>
            <w:r>
              <w:rPr>
                <w:rFonts w:ascii="微软雅黑" w:eastAsia="微软雅黑" w:hAnsi="微软雅黑" w:hint="eastAsia"/>
                <w:bCs/>
                <w:color w:val="FF0000"/>
                <w:lang w:eastAsia="zh-CN"/>
              </w:rPr>
              <w:t>备注：</w:t>
            </w:r>
            <w:r w:rsidRPr="00E7065B">
              <w:rPr>
                <w:rFonts w:ascii="微软雅黑" w:eastAsia="微软雅黑" w:hAnsi="微软雅黑" w:hint="eastAsia"/>
                <w:bCs/>
                <w:color w:val="FF0000"/>
                <w:lang w:eastAsia="zh-CN"/>
              </w:rPr>
              <w:t>校验未通过的提示</w:t>
            </w:r>
            <w:r>
              <w:rPr>
                <w:rFonts w:ascii="微软雅黑" w:eastAsia="微软雅黑" w:hAnsi="微软雅黑" w:hint="eastAsia"/>
                <w:bCs/>
                <w:color w:val="FF0000"/>
                <w:lang w:eastAsia="zh-CN"/>
              </w:rPr>
              <w:t>根据接口返回值</w:t>
            </w:r>
          </w:p>
        </w:tc>
      </w:tr>
      <w:tr w:rsidR="00E96B5F" w:rsidRPr="00122D23" w14:paraId="65B34EBD" w14:textId="77777777" w:rsidTr="001418B8">
        <w:trPr>
          <w:trHeight w:val="409"/>
          <w:jc w:val="center"/>
        </w:trPr>
        <w:tc>
          <w:tcPr>
            <w:tcW w:w="1406" w:type="dxa"/>
            <w:gridSpan w:val="2"/>
            <w:shd w:val="clear" w:color="auto" w:fill="FFFFFF"/>
            <w:vAlign w:val="center"/>
          </w:tcPr>
          <w:p w14:paraId="17AAA7F1" w14:textId="77777777" w:rsidR="00E96B5F" w:rsidRPr="00122D23" w:rsidRDefault="00E96B5F" w:rsidP="00812982">
            <w:pPr>
              <w:rPr>
                <w:rFonts w:ascii="微软雅黑" w:eastAsia="微软雅黑" w:hAnsi="微软雅黑" w:cs="微软雅黑"/>
                <w:bCs/>
                <w:lang w:eastAsia="zh-CN"/>
              </w:rPr>
            </w:pPr>
          </w:p>
        </w:tc>
        <w:tc>
          <w:tcPr>
            <w:tcW w:w="7099" w:type="dxa"/>
            <w:tcBorders>
              <w:bottom w:val="single" w:sz="4" w:space="0" w:color="365F91"/>
            </w:tcBorders>
            <w:shd w:val="clear" w:color="auto" w:fill="FFFFFF"/>
            <w:vAlign w:val="center"/>
          </w:tcPr>
          <w:p w14:paraId="08F97968" w14:textId="77777777" w:rsidR="00E96B5F" w:rsidRPr="00122D23" w:rsidRDefault="00E96B5F" w:rsidP="00812982">
            <w:pPr>
              <w:ind w:firstLineChars="850" w:firstLine="1700"/>
              <w:rPr>
                <w:rFonts w:ascii="微软雅黑" w:eastAsia="微软雅黑" w:hAnsi="微软雅黑"/>
                <w:bCs/>
                <w:lang w:eastAsia="zh-CN"/>
              </w:rPr>
            </w:pPr>
          </w:p>
        </w:tc>
      </w:tr>
      <w:tr w:rsidR="00E96B5F" w:rsidRPr="00122D23" w14:paraId="064828A5" w14:textId="77777777" w:rsidTr="001418B8">
        <w:trPr>
          <w:trHeight w:val="417"/>
          <w:jc w:val="center"/>
        </w:trPr>
        <w:tc>
          <w:tcPr>
            <w:tcW w:w="8505" w:type="dxa"/>
            <w:gridSpan w:val="3"/>
            <w:tcBorders>
              <w:bottom w:val="single" w:sz="4" w:space="0" w:color="365F91"/>
            </w:tcBorders>
            <w:shd w:val="clear" w:color="auto" w:fill="EDF6F9"/>
            <w:vAlign w:val="center"/>
          </w:tcPr>
          <w:p w14:paraId="2AE09F33" w14:textId="77777777" w:rsidR="00E96B5F" w:rsidRPr="00122D23" w:rsidRDefault="00211ABF" w:rsidP="00812982">
            <w:pPr>
              <w:rPr>
                <w:rFonts w:ascii="微软雅黑" w:eastAsia="微软雅黑" w:hAnsi="微软雅黑"/>
                <w:b/>
                <w:bCs/>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hint="eastAsia"/>
                <w:b/>
                <w:bCs/>
                <w:lang w:eastAsia="zh-CN"/>
              </w:rPr>
              <w:t>列表&lt;人工审核&gt;</w:t>
            </w:r>
          </w:p>
        </w:tc>
      </w:tr>
      <w:tr w:rsidR="00E96B5F" w:rsidRPr="00122D23" w14:paraId="70C28F85" w14:textId="77777777" w:rsidTr="001418B8">
        <w:trPr>
          <w:trHeight w:val="409"/>
          <w:jc w:val="center"/>
        </w:trPr>
        <w:tc>
          <w:tcPr>
            <w:tcW w:w="1406" w:type="dxa"/>
            <w:gridSpan w:val="2"/>
            <w:shd w:val="clear" w:color="auto" w:fill="FFFFFF"/>
            <w:vAlign w:val="center"/>
          </w:tcPr>
          <w:p w14:paraId="194BEF80"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名称</w:t>
            </w:r>
          </w:p>
        </w:tc>
        <w:tc>
          <w:tcPr>
            <w:tcW w:w="7099" w:type="dxa"/>
            <w:shd w:val="clear" w:color="auto" w:fill="FFFFFF"/>
            <w:vAlign w:val="center"/>
          </w:tcPr>
          <w:p w14:paraId="112FC5C3" w14:textId="77777777" w:rsidR="00E96B5F" w:rsidRPr="00122D23" w:rsidRDefault="00211ABF" w:rsidP="00812982">
            <w:pPr>
              <w:rPr>
                <w:rFonts w:ascii="微软雅黑" w:eastAsia="微软雅黑" w:hAnsi="微软雅黑"/>
                <w:bCs/>
              </w:rPr>
            </w:pPr>
            <w:r w:rsidRPr="00122D23">
              <w:rPr>
                <w:rFonts w:ascii="微软雅黑" w:eastAsia="微软雅黑" w:hAnsi="微软雅黑" w:hint="eastAsia"/>
                <w:bCs/>
              </w:rPr>
              <w:t>规则</w:t>
            </w:r>
          </w:p>
        </w:tc>
      </w:tr>
      <w:tr w:rsidR="00E96B5F" w:rsidRPr="00122D23" w14:paraId="3316F767" w14:textId="77777777" w:rsidTr="001418B8">
        <w:trPr>
          <w:trHeight w:val="409"/>
          <w:jc w:val="center"/>
        </w:trPr>
        <w:tc>
          <w:tcPr>
            <w:tcW w:w="1406" w:type="dxa"/>
            <w:gridSpan w:val="2"/>
            <w:shd w:val="clear" w:color="auto" w:fill="FFFFFF"/>
            <w:vAlign w:val="center"/>
          </w:tcPr>
          <w:p w14:paraId="7308DEAB" w14:textId="77777777" w:rsidR="00E96B5F" w:rsidRPr="00122D23" w:rsidRDefault="00E96B5F" w:rsidP="00812982">
            <w:pPr>
              <w:rPr>
                <w:rFonts w:ascii="微软雅黑" w:eastAsia="微软雅黑" w:hAnsi="微软雅黑"/>
                <w:bCs/>
              </w:rPr>
            </w:pPr>
          </w:p>
        </w:tc>
        <w:tc>
          <w:tcPr>
            <w:tcW w:w="7099" w:type="dxa"/>
            <w:shd w:val="clear" w:color="auto" w:fill="FFFFFF"/>
            <w:vAlign w:val="center"/>
          </w:tcPr>
          <w:p w14:paraId="365341FA" w14:textId="77777777" w:rsidR="00E96B5F" w:rsidRPr="00122D23" w:rsidRDefault="00AD2C44" w:rsidP="00812982">
            <w:pPr>
              <w:rPr>
                <w:rFonts w:ascii="微软雅黑" w:eastAsia="微软雅黑" w:hAnsi="微软雅黑"/>
                <w:bCs/>
              </w:rPr>
            </w:pPr>
            <w:r>
              <w:rPr>
                <w:noProof/>
                <w:lang w:val="en-US" w:eastAsia="zh-CN"/>
              </w:rPr>
              <w:drawing>
                <wp:inline distT="0" distB="0" distL="0" distR="0" wp14:anchorId="27E6A3F6" wp14:editId="562CE31E">
                  <wp:extent cx="3206713" cy="18440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2207" cy="1858700"/>
                          </a:xfrm>
                          <a:prstGeom prst="rect">
                            <a:avLst/>
                          </a:prstGeom>
                        </pic:spPr>
                      </pic:pic>
                    </a:graphicData>
                  </a:graphic>
                </wp:inline>
              </w:drawing>
            </w:r>
          </w:p>
        </w:tc>
      </w:tr>
      <w:tr w:rsidR="00E96B5F" w:rsidRPr="00122D23" w14:paraId="4EF8B2CA" w14:textId="77777777" w:rsidTr="001418B8">
        <w:trPr>
          <w:trHeight w:val="409"/>
          <w:jc w:val="center"/>
        </w:trPr>
        <w:tc>
          <w:tcPr>
            <w:tcW w:w="1406" w:type="dxa"/>
            <w:gridSpan w:val="2"/>
            <w:shd w:val="clear" w:color="auto" w:fill="FFFFFF"/>
            <w:vAlign w:val="center"/>
          </w:tcPr>
          <w:p w14:paraId="131DED42" w14:textId="77777777" w:rsidR="00E96B5F" w:rsidRPr="00122D23" w:rsidRDefault="00211ABF" w:rsidP="00812982">
            <w:pPr>
              <w:rPr>
                <w:rFonts w:ascii="微软雅黑" w:eastAsia="微软雅黑" w:hAnsi="微软雅黑"/>
                <w:bCs/>
                <w:lang w:eastAsia="zh-CN"/>
              </w:rPr>
            </w:pPr>
            <w:r w:rsidRPr="00122D23">
              <w:rPr>
                <w:rFonts w:ascii="微软雅黑" w:eastAsia="微软雅黑" w:hAnsi="微软雅黑" w:hint="eastAsia"/>
                <w:bCs/>
                <w:lang w:eastAsia="zh-CN"/>
              </w:rPr>
              <w:t>提示文案</w:t>
            </w:r>
          </w:p>
        </w:tc>
        <w:tc>
          <w:tcPr>
            <w:tcW w:w="7099" w:type="dxa"/>
            <w:shd w:val="clear" w:color="auto" w:fill="FFFFFF"/>
            <w:vAlign w:val="center"/>
          </w:tcPr>
          <w:p w14:paraId="7E23B159" w14:textId="77777777" w:rsidR="00E96B5F" w:rsidRPr="00122D23" w:rsidRDefault="00211ABF">
            <w:pPr>
              <w:pStyle w:val="aff5"/>
              <w:spacing w:beforeAutospacing="1" w:after="75" w:line="0" w:lineRule="atLeast"/>
              <w:ind w:left="720" w:hangingChars="300" w:hanging="720"/>
              <w:rPr>
                <w:rFonts w:ascii="微软雅黑" w:eastAsia="微软雅黑" w:hAnsi="微软雅黑"/>
                <w:bCs/>
                <w:lang w:eastAsia="zh-CN"/>
              </w:rPr>
            </w:pPr>
            <w:r w:rsidRPr="00122D23">
              <w:rPr>
                <w:rFonts w:ascii="微软雅黑" w:eastAsia="微软雅黑" w:hAnsi="微软雅黑" w:hint="eastAsia"/>
                <w:bCs/>
                <w:lang w:eastAsia="zh-CN"/>
              </w:rPr>
              <w:t>文案：</w:t>
            </w:r>
            <w:r w:rsidR="00AD2C44" w:rsidRPr="00AD2C44">
              <w:rPr>
                <w:rFonts w:ascii="微软雅黑" w:eastAsia="微软雅黑" w:hAnsi="微软雅黑" w:hint="eastAsia"/>
                <w:bCs/>
                <w:lang w:eastAsia="zh-CN"/>
              </w:rPr>
              <w:t>该保单信息为非标准投保信息需要进入线下人工核保，是否提交线下人工审核</w:t>
            </w:r>
          </w:p>
          <w:p w14:paraId="3A57A243" w14:textId="77777777" w:rsidR="00E96B5F" w:rsidRPr="00122D23" w:rsidRDefault="00E96B5F">
            <w:pPr>
              <w:jc w:val="center"/>
              <w:rPr>
                <w:rFonts w:ascii="微软雅黑" w:eastAsia="微软雅黑" w:hAnsi="微软雅黑"/>
                <w:bCs/>
                <w:lang w:eastAsia="zh-CN"/>
              </w:rPr>
            </w:pPr>
          </w:p>
        </w:tc>
      </w:tr>
      <w:tr w:rsidR="00E96B5F" w:rsidRPr="00122D23" w14:paraId="283743AE" w14:textId="77777777" w:rsidTr="001418B8">
        <w:trPr>
          <w:trHeight w:val="409"/>
          <w:jc w:val="center"/>
        </w:trPr>
        <w:tc>
          <w:tcPr>
            <w:tcW w:w="1406" w:type="dxa"/>
            <w:gridSpan w:val="2"/>
            <w:shd w:val="clear" w:color="auto" w:fill="FFFFFF"/>
            <w:vAlign w:val="center"/>
          </w:tcPr>
          <w:p w14:paraId="35EFD00B" w14:textId="77777777" w:rsidR="00E96B5F" w:rsidRPr="00122D23" w:rsidRDefault="00211ABF" w:rsidP="00812982">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关闭弹窗</w:t>
            </w:r>
          </w:p>
        </w:tc>
        <w:tc>
          <w:tcPr>
            <w:tcW w:w="7099" w:type="dxa"/>
            <w:tcBorders>
              <w:bottom w:val="single" w:sz="4" w:space="0" w:color="365F91"/>
            </w:tcBorders>
            <w:shd w:val="clear" w:color="auto" w:fill="FFFFFF"/>
            <w:vAlign w:val="center"/>
          </w:tcPr>
          <w:p w14:paraId="4C0CF59C"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点击后停留在当前页面</w:t>
            </w:r>
          </w:p>
        </w:tc>
      </w:tr>
      <w:tr w:rsidR="00E96B5F" w:rsidRPr="00122D23" w14:paraId="5E36E369" w14:textId="77777777" w:rsidTr="001418B8">
        <w:trPr>
          <w:trHeight w:val="409"/>
          <w:jc w:val="center"/>
        </w:trPr>
        <w:tc>
          <w:tcPr>
            <w:tcW w:w="1406" w:type="dxa"/>
            <w:gridSpan w:val="2"/>
            <w:shd w:val="clear" w:color="auto" w:fill="FFFFFF"/>
            <w:vAlign w:val="center"/>
          </w:tcPr>
          <w:p w14:paraId="6B2C342A" w14:textId="77777777" w:rsidR="00E96B5F" w:rsidRPr="00122D23" w:rsidRDefault="007660F3" w:rsidP="00812982">
            <w:pPr>
              <w:rPr>
                <w:rFonts w:ascii="微软雅黑" w:eastAsia="微软雅黑" w:hAnsi="微软雅黑" w:cs="微软雅黑"/>
                <w:bCs/>
                <w:lang w:eastAsia="zh-CN"/>
              </w:rPr>
            </w:pPr>
            <w:r>
              <w:rPr>
                <w:rFonts w:ascii="微软雅黑" w:eastAsia="微软雅黑" w:hAnsi="微软雅黑" w:cs="微软雅黑" w:hint="eastAsia"/>
                <w:bCs/>
                <w:lang w:eastAsia="zh-CN"/>
              </w:rPr>
              <w:t>确定</w:t>
            </w:r>
          </w:p>
        </w:tc>
        <w:tc>
          <w:tcPr>
            <w:tcW w:w="7099" w:type="dxa"/>
            <w:tcBorders>
              <w:bottom w:val="single" w:sz="4" w:space="0" w:color="auto"/>
            </w:tcBorders>
            <w:shd w:val="clear" w:color="auto" w:fill="FFFFFF"/>
            <w:vAlign w:val="center"/>
          </w:tcPr>
          <w:p w14:paraId="19DA13D0" w14:textId="77777777" w:rsidR="00E96B5F" w:rsidRPr="00122D23" w:rsidRDefault="007660F3" w:rsidP="007660F3">
            <w:pPr>
              <w:rPr>
                <w:rFonts w:ascii="微软雅黑" w:eastAsia="微软雅黑" w:hAnsi="微软雅黑"/>
                <w:bCs/>
                <w:lang w:eastAsia="zh-CN"/>
              </w:rPr>
            </w:pPr>
            <w:r w:rsidRPr="00122D23">
              <w:rPr>
                <w:rFonts w:ascii="微软雅黑" w:eastAsia="微软雅黑" w:hAnsi="微软雅黑" w:hint="eastAsia"/>
                <w:bCs/>
                <w:lang w:eastAsia="zh-CN"/>
              </w:rPr>
              <w:t>点击</w:t>
            </w:r>
            <w:r w:rsidR="005B685E">
              <w:rPr>
                <w:rFonts w:ascii="微软雅黑" w:eastAsia="微软雅黑" w:hAnsi="微软雅黑" w:hint="eastAsia"/>
                <w:bCs/>
                <w:lang w:eastAsia="zh-CN"/>
              </w:rPr>
              <w:t>订单人工审核详情</w:t>
            </w:r>
          </w:p>
        </w:tc>
      </w:tr>
    </w:tbl>
    <w:p w14:paraId="7ABF0C9B" w14:textId="77777777" w:rsidR="00E96B5F" w:rsidRPr="00122D23" w:rsidRDefault="00BF534C" w:rsidP="00BF534C">
      <w:pPr>
        <w:widowControl w:val="0"/>
        <w:tabs>
          <w:tab w:val="left" w:pos="425"/>
          <w:tab w:val="left" w:pos="709"/>
        </w:tabs>
        <w:spacing w:line="480" w:lineRule="auto"/>
        <w:ind w:left="709"/>
        <w:outlineLvl w:val="2"/>
        <w:rPr>
          <w:rFonts w:ascii="微软雅黑" w:eastAsia="微软雅黑" w:hAnsi="微软雅黑"/>
          <w:b/>
          <w:sz w:val="24"/>
          <w:lang w:eastAsia="zh-CN"/>
        </w:rPr>
      </w:pPr>
      <w:bookmarkStart w:id="43" w:name="_Toc514236095"/>
      <w:bookmarkStart w:id="44" w:name="_Toc528854885"/>
      <w:r>
        <w:rPr>
          <w:rFonts w:ascii="微软雅黑" w:eastAsia="微软雅黑" w:hAnsi="微软雅黑" w:hint="eastAsia"/>
          <w:b/>
          <w:sz w:val="24"/>
          <w:lang w:eastAsia="zh-CN"/>
        </w:rPr>
        <w:t>2</w:t>
      </w:r>
      <w:r>
        <w:rPr>
          <w:rFonts w:ascii="微软雅黑" w:eastAsia="微软雅黑" w:hAnsi="微软雅黑"/>
          <w:b/>
          <w:sz w:val="24"/>
          <w:lang w:eastAsia="zh-CN"/>
        </w:rPr>
        <w:t>.3.5.4.</w:t>
      </w:r>
      <w:r w:rsidR="00211ABF" w:rsidRPr="00122D23">
        <w:rPr>
          <w:rFonts w:ascii="微软雅黑" w:eastAsia="微软雅黑" w:hAnsi="微软雅黑" w:hint="eastAsia"/>
          <w:b/>
          <w:sz w:val="24"/>
          <w:lang w:eastAsia="zh-CN"/>
        </w:rPr>
        <w:t>支付页面</w:t>
      </w:r>
      <w:bookmarkEnd w:id="43"/>
      <w:bookmarkEnd w:id="44"/>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413"/>
        <w:gridCol w:w="7092"/>
      </w:tblGrid>
      <w:tr w:rsidR="00E96B5F" w:rsidRPr="00122D23" w14:paraId="370FB95B" w14:textId="77777777" w:rsidTr="001418B8">
        <w:trPr>
          <w:jc w:val="center"/>
        </w:trPr>
        <w:tc>
          <w:tcPr>
            <w:tcW w:w="8505" w:type="dxa"/>
            <w:gridSpan w:val="2"/>
            <w:shd w:val="clear" w:color="auto" w:fill="F2730A"/>
          </w:tcPr>
          <w:p w14:paraId="0E5391DE" w14:textId="77777777" w:rsidR="00E96B5F" w:rsidRPr="00122D23" w:rsidRDefault="00211ABF" w:rsidP="007660F3">
            <w:pP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支付</w:t>
            </w:r>
            <w:r w:rsidRPr="00122D23">
              <w:rPr>
                <w:rFonts w:ascii="微软雅黑" w:eastAsia="微软雅黑" w:hAnsi="微软雅黑"/>
                <w:bCs/>
                <w:sz w:val="32"/>
                <w:szCs w:val="32"/>
                <w:lang w:eastAsia="zh-CN"/>
              </w:rPr>
              <w:t>页</w:t>
            </w:r>
          </w:p>
        </w:tc>
      </w:tr>
      <w:tr w:rsidR="00E96B5F" w:rsidRPr="00122D23" w14:paraId="3F29817A" w14:textId="77777777" w:rsidTr="001418B8">
        <w:trPr>
          <w:jc w:val="center"/>
        </w:trPr>
        <w:tc>
          <w:tcPr>
            <w:tcW w:w="8505" w:type="dxa"/>
            <w:gridSpan w:val="2"/>
            <w:tcBorders>
              <w:bottom w:val="single" w:sz="4" w:space="0" w:color="365F91"/>
            </w:tcBorders>
            <w:shd w:val="clear" w:color="auto" w:fill="DAEEF3"/>
          </w:tcPr>
          <w:p w14:paraId="7146AB60" w14:textId="77777777" w:rsidR="00E96B5F" w:rsidRPr="00122D23" w:rsidRDefault="00211ABF" w:rsidP="007660F3">
            <w:pPr>
              <w:rPr>
                <w:rFonts w:ascii="微软雅黑" w:eastAsia="微软雅黑" w:hAnsi="微软雅黑"/>
                <w:b/>
                <w:bCs/>
                <w:sz w:val="28"/>
                <w:szCs w:val="28"/>
              </w:rPr>
            </w:pPr>
            <w:r w:rsidRPr="00122D23">
              <w:rPr>
                <w:rFonts w:ascii="微软雅黑" w:eastAsia="微软雅黑" w:hAnsi="微软雅黑" w:hint="eastAsia"/>
                <w:b/>
                <w:bCs/>
                <w:sz w:val="28"/>
                <w:szCs w:val="28"/>
              </w:rPr>
              <w:t>用例概述</w:t>
            </w:r>
          </w:p>
        </w:tc>
      </w:tr>
      <w:tr w:rsidR="00E96B5F" w:rsidRPr="00122D23" w14:paraId="79FC4E42" w14:textId="77777777" w:rsidTr="001418B8">
        <w:trPr>
          <w:trHeight w:val="407"/>
          <w:jc w:val="center"/>
        </w:trPr>
        <w:tc>
          <w:tcPr>
            <w:tcW w:w="1413" w:type="dxa"/>
            <w:shd w:val="clear" w:color="auto" w:fill="FFFFFF"/>
            <w:vAlign w:val="center"/>
          </w:tcPr>
          <w:p w14:paraId="36590C0C"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需求描述</w:t>
            </w:r>
          </w:p>
        </w:tc>
        <w:tc>
          <w:tcPr>
            <w:tcW w:w="7092" w:type="dxa"/>
            <w:shd w:val="clear" w:color="auto" w:fill="FFFFFF"/>
            <w:vAlign w:val="center"/>
          </w:tcPr>
          <w:p w14:paraId="11300353"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支付</w:t>
            </w:r>
            <w:r w:rsidRPr="00122D23">
              <w:rPr>
                <w:rFonts w:ascii="微软雅黑" w:eastAsia="微软雅黑" w:hAnsi="微软雅黑" w:cs="微软雅黑"/>
                <w:bCs/>
                <w:lang w:eastAsia="zh-CN"/>
              </w:rPr>
              <w:t>订单的页面</w:t>
            </w:r>
          </w:p>
        </w:tc>
      </w:tr>
      <w:tr w:rsidR="00E96B5F" w:rsidRPr="00122D23" w14:paraId="04B53DE0" w14:textId="77777777" w:rsidTr="001418B8">
        <w:trPr>
          <w:trHeight w:val="413"/>
          <w:jc w:val="center"/>
        </w:trPr>
        <w:tc>
          <w:tcPr>
            <w:tcW w:w="1413" w:type="dxa"/>
            <w:shd w:val="clear" w:color="auto" w:fill="FFFFFF"/>
            <w:vAlign w:val="center"/>
          </w:tcPr>
          <w:p w14:paraId="5F532246"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7092" w:type="dxa"/>
            <w:shd w:val="clear" w:color="auto" w:fill="FFFFFF"/>
            <w:vAlign w:val="center"/>
          </w:tcPr>
          <w:p w14:paraId="1356D1A4" w14:textId="77777777" w:rsidR="00E96B5F" w:rsidRPr="00122D23" w:rsidRDefault="00E96B5F" w:rsidP="007660F3">
            <w:pPr>
              <w:rPr>
                <w:rFonts w:ascii="微软雅黑" w:eastAsia="微软雅黑" w:hAnsi="微软雅黑"/>
                <w:bCs/>
              </w:rPr>
            </w:pPr>
          </w:p>
        </w:tc>
      </w:tr>
      <w:tr w:rsidR="00E96B5F" w:rsidRPr="00122D23" w14:paraId="3DF93A70" w14:textId="77777777" w:rsidTr="001418B8">
        <w:trPr>
          <w:trHeight w:val="419"/>
          <w:jc w:val="center"/>
        </w:trPr>
        <w:tc>
          <w:tcPr>
            <w:tcW w:w="1413" w:type="dxa"/>
            <w:shd w:val="clear" w:color="auto" w:fill="FFFFFF"/>
            <w:vAlign w:val="center"/>
          </w:tcPr>
          <w:p w14:paraId="38135DD1" w14:textId="77777777" w:rsidR="00E96B5F" w:rsidRPr="00122D23" w:rsidRDefault="00211ABF" w:rsidP="007660F3">
            <w:pPr>
              <w:rPr>
                <w:rFonts w:ascii="微软雅黑" w:eastAsia="微软雅黑" w:hAnsi="微软雅黑"/>
                <w:bCs/>
                <w:highlight w:val="green"/>
              </w:rPr>
            </w:pPr>
            <w:r w:rsidRPr="00122D23">
              <w:rPr>
                <w:rFonts w:ascii="微软雅黑" w:eastAsia="微软雅黑" w:hAnsi="微软雅黑" w:hint="eastAsia"/>
                <w:bCs/>
                <w:highlight w:val="green"/>
              </w:rPr>
              <w:t>前置条件</w:t>
            </w:r>
          </w:p>
        </w:tc>
        <w:tc>
          <w:tcPr>
            <w:tcW w:w="7092" w:type="dxa"/>
            <w:shd w:val="clear" w:color="auto" w:fill="FFFFFF"/>
            <w:vAlign w:val="center"/>
          </w:tcPr>
          <w:p w14:paraId="5A02F18B" w14:textId="77777777" w:rsidR="00E96B5F" w:rsidRPr="00122D23" w:rsidRDefault="00211ABF" w:rsidP="007660F3">
            <w:pPr>
              <w:rPr>
                <w:rFonts w:ascii="微软雅黑" w:eastAsia="微软雅黑" w:hAnsi="微软雅黑"/>
                <w:bCs/>
                <w:highlight w:val="green"/>
                <w:lang w:eastAsia="zh-CN"/>
              </w:rPr>
            </w:pPr>
            <w:r w:rsidRPr="00122D23">
              <w:rPr>
                <w:rFonts w:ascii="微软雅黑" w:eastAsia="微软雅黑" w:hAnsi="微软雅黑" w:hint="eastAsia"/>
                <w:bCs/>
                <w:highlight w:val="green"/>
                <w:lang w:eastAsia="zh-CN"/>
              </w:rPr>
              <w:t>订单</w:t>
            </w:r>
            <w:r w:rsidRPr="00122D23">
              <w:rPr>
                <w:rFonts w:ascii="微软雅黑" w:eastAsia="微软雅黑" w:hAnsi="微软雅黑"/>
                <w:bCs/>
                <w:highlight w:val="green"/>
                <w:lang w:eastAsia="zh-CN"/>
              </w:rPr>
              <w:t>处于待支付状态，</w:t>
            </w:r>
          </w:p>
        </w:tc>
      </w:tr>
      <w:tr w:rsidR="00E96B5F" w:rsidRPr="00122D23" w14:paraId="0AB4D1DA" w14:textId="77777777" w:rsidTr="001418B8">
        <w:trPr>
          <w:trHeight w:val="410"/>
          <w:jc w:val="center"/>
        </w:trPr>
        <w:tc>
          <w:tcPr>
            <w:tcW w:w="1413" w:type="dxa"/>
            <w:shd w:val="clear" w:color="auto" w:fill="FFFFFF"/>
            <w:vAlign w:val="center"/>
          </w:tcPr>
          <w:p w14:paraId="1D43A578"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后置条件</w:t>
            </w:r>
          </w:p>
        </w:tc>
        <w:tc>
          <w:tcPr>
            <w:tcW w:w="7092" w:type="dxa"/>
            <w:shd w:val="clear" w:color="auto" w:fill="FFFFFF"/>
            <w:vAlign w:val="center"/>
          </w:tcPr>
          <w:p w14:paraId="472FAAB6"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加载</w:t>
            </w:r>
            <w:r w:rsidRPr="00122D23">
              <w:rPr>
                <w:rFonts w:ascii="微软雅黑" w:eastAsia="微软雅黑" w:hAnsi="微软雅黑"/>
                <w:bCs/>
                <w:lang w:eastAsia="zh-CN"/>
              </w:rPr>
              <w:t>保险公司支持的支付方式</w:t>
            </w:r>
          </w:p>
        </w:tc>
      </w:tr>
      <w:tr w:rsidR="00E96B5F" w:rsidRPr="00122D23" w14:paraId="5014B1CA" w14:textId="77777777" w:rsidTr="001418B8">
        <w:trPr>
          <w:trHeight w:val="417"/>
          <w:jc w:val="center"/>
        </w:trPr>
        <w:tc>
          <w:tcPr>
            <w:tcW w:w="1413" w:type="dxa"/>
            <w:tcBorders>
              <w:bottom w:val="single" w:sz="4" w:space="0" w:color="365F91"/>
            </w:tcBorders>
            <w:shd w:val="clear" w:color="auto" w:fill="FFFFFF"/>
            <w:vAlign w:val="center"/>
          </w:tcPr>
          <w:p w14:paraId="55E3417B"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其他</w:t>
            </w:r>
            <w:r w:rsidRPr="00122D23">
              <w:rPr>
                <w:rFonts w:ascii="微软雅黑" w:eastAsia="微软雅黑" w:hAnsi="微软雅黑" w:cs="微软雅黑" w:hint="eastAsia"/>
                <w:bCs/>
              </w:rPr>
              <w:t>说</w:t>
            </w:r>
            <w:r w:rsidRPr="00122D23">
              <w:rPr>
                <w:rFonts w:ascii="微软雅黑" w:eastAsia="微软雅黑" w:hAnsi="微软雅黑" w:cs="MS Mincho" w:hint="eastAsia"/>
                <w:bCs/>
              </w:rPr>
              <w:t>明</w:t>
            </w:r>
          </w:p>
        </w:tc>
        <w:tc>
          <w:tcPr>
            <w:tcW w:w="7092" w:type="dxa"/>
            <w:tcBorders>
              <w:bottom w:val="single" w:sz="4" w:space="0" w:color="365F91"/>
            </w:tcBorders>
            <w:shd w:val="clear" w:color="auto" w:fill="FFFFFF"/>
            <w:vAlign w:val="center"/>
          </w:tcPr>
          <w:p w14:paraId="0A53E8C0" w14:textId="77777777" w:rsidR="00E96B5F" w:rsidRPr="00122D23" w:rsidRDefault="00E96B5F" w:rsidP="007660F3">
            <w:pPr>
              <w:rPr>
                <w:rFonts w:ascii="微软雅黑" w:eastAsia="微软雅黑" w:hAnsi="微软雅黑"/>
                <w:bCs/>
              </w:rPr>
            </w:pPr>
          </w:p>
        </w:tc>
      </w:tr>
      <w:tr w:rsidR="00E96B5F" w:rsidRPr="00122D23" w14:paraId="1864DFF0" w14:textId="77777777" w:rsidTr="001418B8">
        <w:trPr>
          <w:jc w:val="center"/>
        </w:trPr>
        <w:tc>
          <w:tcPr>
            <w:tcW w:w="8505" w:type="dxa"/>
            <w:gridSpan w:val="2"/>
            <w:shd w:val="clear" w:color="auto" w:fill="DAEEF3"/>
          </w:tcPr>
          <w:p w14:paraId="44F57A62" w14:textId="77777777" w:rsidR="00E96B5F" w:rsidRPr="00122D23" w:rsidRDefault="00211ABF" w:rsidP="007660F3">
            <w:pPr>
              <w:rPr>
                <w:rFonts w:ascii="微软雅黑" w:eastAsia="微软雅黑" w:hAnsi="微软雅黑"/>
                <w:b/>
                <w:bCs/>
                <w:sz w:val="28"/>
                <w:szCs w:val="28"/>
              </w:rPr>
            </w:pPr>
            <w:r w:rsidRPr="00122D23">
              <w:rPr>
                <w:rFonts w:ascii="微软雅黑" w:eastAsia="微软雅黑" w:hAnsi="微软雅黑" w:hint="eastAsia"/>
                <w:b/>
                <w:bCs/>
                <w:sz w:val="28"/>
                <w:szCs w:val="28"/>
              </w:rPr>
              <w:lastRenderedPageBreak/>
              <w:t>界面描述</w:t>
            </w:r>
          </w:p>
        </w:tc>
      </w:tr>
      <w:tr w:rsidR="00E96B5F" w:rsidRPr="00122D23" w14:paraId="39D71709" w14:textId="77777777" w:rsidTr="001418B8">
        <w:trPr>
          <w:trHeight w:val="489"/>
          <w:jc w:val="center"/>
        </w:trPr>
        <w:tc>
          <w:tcPr>
            <w:tcW w:w="8505" w:type="dxa"/>
            <w:gridSpan w:val="2"/>
            <w:tcBorders>
              <w:bottom w:val="single" w:sz="4" w:space="0" w:color="365F91"/>
            </w:tcBorders>
            <w:shd w:val="clear" w:color="auto" w:fill="EDF6F9"/>
            <w:vAlign w:val="center"/>
          </w:tcPr>
          <w:p w14:paraId="70EFC7F6" w14:textId="77777777" w:rsidR="00E96B5F" w:rsidRPr="00122D23" w:rsidRDefault="00211ABF" w:rsidP="007660F3">
            <w:pPr>
              <w:rPr>
                <w:rFonts w:ascii="微软雅黑" w:eastAsia="微软雅黑" w:hAnsi="微软雅黑"/>
                <w:b/>
                <w:bCs/>
              </w:rPr>
            </w:pPr>
            <w:r w:rsidRPr="00122D23">
              <w:rPr>
                <w:rFonts w:ascii="微软雅黑" w:eastAsia="微软雅黑" w:hAnsi="微软雅黑" w:hint="eastAsia"/>
                <w:b/>
                <w:bCs/>
                <w:lang w:eastAsia="zh-CN"/>
              </w:rPr>
              <w:t>支付</w:t>
            </w: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hint="eastAsia"/>
                <w:b/>
                <w:bCs/>
                <w:lang w:eastAsia="zh-CN"/>
              </w:rPr>
              <w:t>支付页</w:t>
            </w:r>
            <w:r w:rsidRPr="00122D23">
              <w:rPr>
                <w:rFonts w:ascii="微软雅黑" w:eastAsia="微软雅黑" w:hAnsi="微软雅黑" w:hint="eastAsia"/>
                <w:b/>
                <w:bCs/>
              </w:rPr>
              <w:t>&gt;</w:t>
            </w:r>
          </w:p>
        </w:tc>
      </w:tr>
      <w:tr w:rsidR="00E96B5F" w:rsidRPr="00122D23" w14:paraId="6B4B46F6" w14:textId="77777777" w:rsidTr="001418B8">
        <w:trPr>
          <w:trHeight w:val="425"/>
          <w:jc w:val="center"/>
        </w:trPr>
        <w:tc>
          <w:tcPr>
            <w:tcW w:w="8505" w:type="dxa"/>
            <w:gridSpan w:val="2"/>
            <w:shd w:val="clear" w:color="auto" w:fill="FFFFFF"/>
            <w:vAlign w:val="center"/>
          </w:tcPr>
          <w:p w14:paraId="0B9B990D" w14:textId="77777777" w:rsidR="00E96B5F" w:rsidRPr="00122D23" w:rsidRDefault="00977AD5" w:rsidP="00FD1261">
            <w:pPr>
              <w:jc w:val="center"/>
              <w:rPr>
                <w:rFonts w:ascii="微软雅黑" w:eastAsia="微软雅黑" w:hAnsi="微软雅黑"/>
                <w:bCs/>
                <w:lang w:eastAsia="zh-CN"/>
              </w:rPr>
            </w:pPr>
            <w:r>
              <w:rPr>
                <w:noProof/>
                <w:lang w:val="en-US" w:eastAsia="zh-CN"/>
              </w:rPr>
              <w:drawing>
                <wp:inline distT="0" distB="0" distL="0" distR="0" wp14:anchorId="1311CC12" wp14:editId="2CCE7DAC">
                  <wp:extent cx="4791710" cy="2589801"/>
                  <wp:effectExtent l="0" t="0" r="8890" b="127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1180" cy="2600324"/>
                          </a:xfrm>
                          <a:prstGeom prst="rect">
                            <a:avLst/>
                          </a:prstGeom>
                        </pic:spPr>
                      </pic:pic>
                    </a:graphicData>
                  </a:graphic>
                </wp:inline>
              </w:drawing>
            </w:r>
          </w:p>
        </w:tc>
      </w:tr>
      <w:tr w:rsidR="00E96B5F" w:rsidRPr="00122D23" w14:paraId="69D69FD3" w14:textId="77777777" w:rsidTr="001418B8">
        <w:trPr>
          <w:trHeight w:val="417"/>
          <w:jc w:val="center"/>
        </w:trPr>
        <w:tc>
          <w:tcPr>
            <w:tcW w:w="8505" w:type="dxa"/>
            <w:gridSpan w:val="2"/>
            <w:tcBorders>
              <w:bottom w:val="single" w:sz="4" w:space="0" w:color="365F91"/>
            </w:tcBorders>
            <w:shd w:val="clear" w:color="auto" w:fill="EDF6F9"/>
            <w:vAlign w:val="center"/>
          </w:tcPr>
          <w:p w14:paraId="41EE30E5" w14:textId="77777777" w:rsidR="00E96B5F" w:rsidRPr="00122D23" w:rsidRDefault="00211ABF" w:rsidP="007660F3">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eastAsia="zh-CN"/>
              </w:rPr>
              <w:t>title</w:t>
            </w:r>
            <w:r w:rsidRPr="00122D23">
              <w:rPr>
                <w:rFonts w:ascii="微软雅黑" w:eastAsia="微软雅黑" w:hAnsi="微软雅黑" w:cs="微软雅黑"/>
                <w:b/>
                <w:bCs/>
                <w:lang w:eastAsia="zh-CN"/>
              </w:rPr>
              <w:t>栏</w:t>
            </w:r>
          </w:p>
        </w:tc>
      </w:tr>
      <w:tr w:rsidR="00E96B5F" w:rsidRPr="00122D23" w14:paraId="0B288FBD" w14:textId="77777777" w:rsidTr="001418B8">
        <w:trPr>
          <w:trHeight w:val="409"/>
          <w:jc w:val="center"/>
        </w:trPr>
        <w:tc>
          <w:tcPr>
            <w:tcW w:w="1413" w:type="dxa"/>
            <w:shd w:val="clear" w:color="auto" w:fill="FFFFFF"/>
            <w:vAlign w:val="center"/>
          </w:tcPr>
          <w:p w14:paraId="69BE4B4D"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名称</w:t>
            </w:r>
          </w:p>
        </w:tc>
        <w:tc>
          <w:tcPr>
            <w:tcW w:w="7092" w:type="dxa"/>
            <w:shd w:val="clear" w:color="auto" w:fill="FFFFFF"/>
            <w:vAlign w:val="center"/>
          </w:tcPr>
          <w:p w14:paraId="445BA728" w14:textId="77777777" w:rsidR="00E96B5F" w:rsidRPr="00122D23" w:rsidRDefault="00211ABF" w:rsidP="007660F3">
            <w:pP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1016B5EA" w14:textId="77777777" w:rsidTr="001418B8">
        <w:trPr>
          <w:trHeight w:val="409"/>
          <w:jc w:val="center"/>
        </w:trPr>
        <w:tc>
          <w:tcPr>
            <w:tcW w:w="1413" w:type="dxa"/>
            <w:shd w:val="clear" w:color="auto" w:fill="FFFFFF"/>
            <w:vAlign w:val="center"/>
          </w:tcPr>
          <w:p w14:paraId="2E1EEFD9"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页面</w:t>
            </w:r>
            <w:r w:rsidRPr="00122D23">
              <w:rPr>
                <w:rFonts w:ascii="微软雅黑" w:eastAsia="微软雅黑" w:hAnsi="微软雅黑"/>
                <w:bCs/>
                <w:lang w:eastAsia="zh-CN"/>
              </w:rPr>
              <w:t>title</w:t>
            </w:r>
          </w:p>
        </w:tc>
        <w:tc>
          <w:tcPr>
            <w:tcW w:w="7092" w:type="dxa"/>
            <w:shd w:val="clear" w:color="auto" w:fill="FFFFFF"/>
            <w:vAlign w:val="center"/>
          </w:tcPr>
          <w:p w14:paraId="73E4156C"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支付</w:t>
            </w:r>
            <w:r w:rsidRPr="00122D23">
              <w:rPr>
                <w:rFonts w:ascii="微软雅黑" w:eastAsia="微软雅黑" w:hAnsi="微软雅黑"/>
                <w:bCs/>
                <w:lang w:eastAsia="zh-CN"/>
              </w:rPr>
              <w:t>保费</w:t>
            </w:r>
          </w:p>
        </w:tc>
      </w:tr>
      <w:tr w:rsidR="00E96B5F" w:rsidRPr="00122D23" w14:paraId="05D55764" w14:textId="77777777" w:rsidTr="001418B8">
        <w:trPr>
          <w:trHeight w:val="417"/>
          <w:jc w:val="center"/>
        </w:trPr>
        <w:tc>
          <w:tcPr>
            <w:tcW w:w="8505" w:type="dxa"/>
            <w:gridSpan w:val="2"/>
            <w:tcBorders>
              <w:bottom w:val="single" w:sz="4" w:space="0" w:color="365F91"/>
            </w:tcBorders>
            <w:shd w:val="clear" w:color="auto" w:fill="EDF6F9"/>
            <w:vAlign w:val="center"/>
          </w:tcPr>
          <w:p w14:paraId="524D9837" w14:textId="77777777" w:rsidR="00E96B5F" w:rsidRPr="00122D23" w:rsidRDefault="00211ABF" w:rsidP="007660F3">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MS Mincho" w:hint="eastAsia"/>
                <w:b/>
                <w:bCs/>
                <w:lang w:eastAsia="zh-CN"/>
              </w:rPr>
              <w:t>支付</w:t>
            </w:r>
            <w:r w:rsidRPr="00122D23">
              <w:rPr>
                <w:rFonts w:ascii="微软雅黑" w:eastAsia="微软雅黑" w:hAnsi="微软雅黑" w:cs="MS Mincho"/>
                <w:b/>
                <w:bCs/>
                <w:lang w:eastAsia="zh-CN"/>
              </w:rPr>
              <w:t>概要</w:t>
            </w:r>
          </w:p>
        </w:tc>
      </w:tr>
      <w:tr w:rsidR="00E96B5F" w:rsidRPr="00122D23" w14:paraId="08E57F2F" w14:textId="77777777" w:rsidTr="001418B8">
        <w:trPr>
          <w:trHeight w:val="409"/>
          <w:jc w:val="center"/>
        </w:trPr>
        <w:tc>
          <w:tcPr>
            <w:tcW w:w="1413" w:type="dxa"/>
            <w:shd w:val="clear" w:color="auto" w:fill="FFFFFF"/>
            <w:vAlign w:val="center"/>
          </w:tcPr>
          <w:p w14:paraId="64864FE6"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名称</w:t>
            </w:r>
          </w:p>
        </w:tc>
        <w:tc>
          <w:tcPr>
            <w:tcW w:w="7092" w:type="dxa"/>
            <w:shd w:val="clear" w:color="auto" w:fill="FFFFFF"/>
            <w:vAlign w:val="center"/>
          </w:tcPr>
          <w:p w14:paraId="0FB409B8" w14:textId="77777777" w:rsidR="00E96B5F" w:rsidRPr="00122D23" w:rsidRDefault="00211ABF" w:rsidP="007660F3">
            <w:pP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6DCC435A" w14:textId="77777777" w:rsidTr="001418B8">
        <w:trPr>
          <w:trHeight w:val="409"/>
          <w:jc w:val="center"/>
        </w:trPr>
        <w:tc>
          <w:tcPr>
            <w:tcW w:w="1413" w:type="dxa"/>
            <w:shd w:val="clear" w:color="auto" w:fill="FFFFFF"/>
            <w:vAlign w:val="center"/>
          </w:tcPr>
          <w:p w14:paraId="674CEF69"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提示文案</w:t>
            </w:r>
          </w:p>
        </w:tc>
        <w:tc>
          <w:tcPr>
            <w:tcW w:w="7092" w:type="dxa"/>
            <w:shd w:val="clear" w:color="auto" w:fill="FFFFFF"/>
            <w:vAlign w:val="center"/>
          </w:tcPr>
          <w:p w14:paraId="0D8977F9"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本次支付金额为：</w:t>
            </w:r>
          </w:p>
        </w:tc>
      </w:tr>
      <w:tr w:rsidR="00E96B5F" w:rsidRPr="00122D23" w14:paraId="61EB8A1A" w14:textId="77777777" w:rsidTr="001418B8">
        <w:trPr>
          <w:trHeight w:val="409"/>
          <w:jc w:val="center"/>
        </w:trPr>
        <w:tc>
          <w:tcPr>
            <w:tcW w:w="1413" w:type="dxa"/>
            <w:shd w:val="clear" w:color="auto" w:fill="FFFFFF"/>
            <w:vAlign w:val="center"/>
          </w:tcPr>
          <w:p w14:paraId="5040C0DD"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支付</w:t>
            </w:r>
            <w:r w:rsidRPr="00122D23">
              <w:rPr>
                <w:rFonts w:ascii="微软雅黑" w:eastAsia="微软雅黑" w:hAnsi="微软雅黑"/>
                <w:bCs/>
                <w:lang w:eastAsia="zh-CN"/>
              </w:rPr>
              <w:t>金额</w:t>
            </w:r>
          </w:p>
        </w:tc>
        <w:tc>
          <w:tcPr>
            <w:tcW w:w="7092" w:type="dxa"/>
            <w:shd w:val="clear" w:color="auto" w:fill="FFFFFF"/>
            <w:vAlign w:val="center"/>
          </w:tcPr>
          <w:p w14:paraId="5F33D126" w14:textId="77777777" w:rsidR="00E96B5F" w:rsidRPr="00122D23" w:rsidRDefault="00211ABF" w:rsidP="007660F3">
            <w:pPr>
              <w:rPr>
                <w:rFonts w:ascii="微软雅黑" w:eastAsia="微软雅黑" w:hAnsi="微软雅黑"/>
                <w:lang w:eastAsia="zh-CN"/>
              </w:rPr>
            </w:pPr>
            <w:r w:rsidRPr="00122D23">
              <w:rPr>
                <w:rFonts w:ascii="微软雅黑" w:eastAsia="微软雅黑" w:hAnsi="微软雅黑" w:hint="eastAsia"/>
                <w:lang w:eastAsia="zh-CN"/>
              </w:rPr>
              <w:t xml:space="preserve">￥ </w:t>
            </w:r>
            <w:r w:rsidRPr="00122D23">
              <w:rPr>
                <w:rFonts w:ascii="微软雅黑" w:eastAsia="微软雅黑" w:hAnsi="微软雅黑" w:hint="eastAsia"/>
                <w:i/>
                <w:shd w:val="pct10" w:color="auto" w:fill="FFFFFF"/>
                <w:lang w:eastAsia="zh-CN"/>
              </w:rPr>
              <w:t>$金额</w:t>
            </w:r>
            <w:r w:rsidRPr="00122D23">
              <w:rPr>
                <w:rFonts w:ascii="微软雅黑" w:eastAsia="微软雅黑" w:hAnsi="微软雅黑"/>
                <w:i/>
                <w:shd w:val="pct10" w:color="auto" w:fill="FFFFFF"/>
                <w:lang w:eastAsia="zh-CN"/>
              </w:rPr>
              <w:t>数值</w:t>
            </w:r>
            <w:r w:rsidRPr="00122D23">
              <w:rPr>
                <w:rFonts w:ascii="微软雅黑" w:eastAsia="微软雅黑" w:hAnsi="微软雅黑" w:hint="eastAsia"/>
                <w:i/>
                <w:shd w:val="pct10" w:color="auto" w:fill="FFFFFF"/>
                <w:lang w:eastAsia="zh-CN"/>
              </w:rPr>
              <w:t>$</w:t>
            </w:r>
            <w:r w:rsidRPr="00122D23">
              <w:rPr>
                <w:rFonts w:ascii="微软雅黑" w:eastAsia="微软雅黑" w:hAnsi="微软雅黑"/>
                <w:lang w:eastAsia="zh-CN"/>
              </w:rPr>
              <w:t xml:space="preserve"> </w:t>
            </w:r>
            <w:r w:rsidRPr="00122D23">
              <w:rPr>
                <w:rFonts w:ascii="微软雅黑" w:eastAsia="微软雅黑" w:hAnsi="微软雅黑" w:hint="eastAsia"/>
                <w:lang w:eastAsia="zh-CN"/>
              </w:rPr>
              <w:t>元</w:t>
            </w:r>
          </w:p>
        </w:tc>
      </w:tr>
      <w:tr w:rsidR="00E96B5F" w:rsidRPr="00122D23" w14:paraId="29F977F3" w14:textId="77777777" w:rsidTr="001418B8">
        <w:trPr>
          <w:trHeight w:val="427"/>
          <w:jc w:val="center"/>
        </w:trPr>
        <w:tc>
          <w:tcPr>
            <w:tcW w:w="8505" w:type="dxa"/>
            <w:gridSpan w:val="2"/>
            <w:tcBorders>
              <w:bottom w:val="single" w:sz="4" w:space="0" w:color="365F91"/>
            </w:tcBorders>
            <w:shd w:val="clear" w:color="auto" w:fill="EDF6F9"/>
            <w:vAlign w:val="center"/>
          </w:tcPr>
          <w:p w14:paraId="241DE57B" w14:textId="77777777" w:rsidR="00E96B5F" w:rsidRPr="00122D23" w:rsidRDefault="00211ABF" w:rsidP="007660F3">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eastAsia="zh-CN"/>
              </w:rPr>
              <w:t>支付</w:t>
            </w:r>
            <w:r w:rsidRPr="00122D23">
              <w:rPr>
                <w:rFonts w:ascii="微软雅黑" w:eastAsia="微软雅黑" w:hAnsi="微软雅黑"/>
                <w:b/>
                <w:bCs/>
                <w:lang w:eastAsia="zh-CN"/>
              </w:rPr>
              <w:t>方式</w:t>
            </w:r>
            <w:r w:rsidRPr="00122D23">
              <w:rPr>
                <w:rFonts w:ascii="微软雅黑" w:eastAsia="微软雅黑" w:hAnsi="微软雅黑" w:hint="eastAsia"/>
                <w:b/>
                <w:bCs/>
                <w:lang w:eastAsia="zh-CN"/>
              </w:rPr>
              <w:t>列表</w:t>
            </w:r>
          </w:p>
        </w:tc>
      </w:tr>
      <w:tr w:rsidR="00E96B5F" w:rsidRPr="00122D23" w14:paraId="3B2CB6F6" w14:textId="77777777" w:rsidTr="001418B8">
        <w:trPr>
          <w:trHeight w:val="405"/>
          <w:jc w:val="center"/>
        </w:trPr>
        <w:tc>
          <w:tcPr>
            <w:tcW w:w="1413" w:type="dxa"/>
            <w:shd w:val="clear" w:color="auto" w:fill="FFFFFF"/>
            <w:vAlign w:val="center"/>
          </w:tcPr>
          <w:p w14:paraId="627B7E11"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名称</w:t>
            </w:r>
          </w:p>
        </w:tc>
        <w:tc>
          <w:tcPr>
            <w:tcW w:w="7092" w:type="dxa"/>
            <w:shd w:val="clear" w:color="auto" w:fill="FFFFFF"/>
            <w:vAlign w:val="center"/>
          </w:tcPr>
          <w:p w14:paraId="36A03562" w14:textId="77777777" w:rsidR="00E96B5F" w:rsidRPr="00122D23" w:rsidRDefault="00211ABF" w:rsidP="007660F3">
            <w:pP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49D70316" w14:textId="77777777" w:rsidTr="001418B8">
        <w:trPr>
          <w:trHeight w:val="405"/>
          <w:jc w:val="center"/>
        </w:trPr>
        <w:tc>
          <w:tcPr>
            <w:tcW w:w="1413" w:type="dxa"/>
            <w:shd w:val="clear" w:color="auto" w:fill="FFFFFF"/>
            <w:vAlign w:val="center"/>
          </w:tcPr>
          <w:p w14:paraId="3D73C459"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区域</w:t>
            </w:r>
            <w:r w:rsidRPr="00122D23">
              <w:rPr>
                <w:rFonts w:ascii="微软雅黑" w:eastAsia="微软雅黑" w:hAnsi="微软雅黑"/>
                <w:bCs/>
                <w:lang w:eastAsia="zh-CN"/>
              </w:rPr>
              <w:t>title</w:t>
            </w:r>
          </w:p>
        </w:tc>
        <w:tc>
          <w:tcPr>
            <w:tcW w:w="7092" w:type="dxa"/>
            <w:shd w:val="clear" w:color="auto" w:fill="FFFFFF"/>
            <w:vAlign w:val="center"/>
          </w:tcPr>
          <w:p w14:paraId="1D406107" w14:textId="77777777" w:rsidR="00E96B5F" w:rsidRPr="00122D23" w:rsidRDefault="00211ABF" w:rsidP="007660F3">
            <w:pPr>
              <w:rPr>
                <w:rFonts w:ascii="微软雅黑" w:eastAsia="微软雅黑" w:hAnsi="微软雅黑" w:cs="微软雅黑"/>
                <w:bCs/>
                <w:shd w:val="pct10" w:color="auto" w:fill="FFFFFF"/>
                <w:lang w:eastAsia="zh-CN"/>
              </w:rPr>
            </w:pPr>
            <w:r w:rsidRPr="00122D23">
              <w:rPr>
                <w:rFonts w:ascii="微软雅黑" w:eastAsia="微软雅黑" w:hAnsi="微软雅黑" w:cs="微软雅黑" w:hint="eastAsia"/>
                <w:bCs/>
                <w:lang w:eastAsia="zh-CN"/>
              </w:rPr>
              <w:t>请选择</w:t>
            </w:r>
            <w:r w:rsidRPr="00122D23">
              <w:rPr>
                <w:rFonts w:ascii="微软雅黑" w:eastAsia="微软雅黑" w:hAnsi="微软雅黑" w:cs="微软雅黑"/>
                <w:bCs/>
                <w:lang w:eastAsia="zh-CN"/>
              </w:rPr>
              <w:t>支付方式</w:t>
            </w:r>
          </w:p>
        </w:tc>
      </w:tr>
      <w:tr w:rsidR="00E96B5F" w:rsidRPr="00122D23" w14:paraId="0F507520" w14:textId="77777777" w:rsidTr="001418B8">
        <w:trPr>
          <w:trHeight w:val="405"/>
          <w:jc w:val="center"/>
        </w:trPr>
        <w:tc>
          <w:tcPr>
            <w:tcW w:w="1413" w:type="dxa"/>
            <w:shd w:val="clear" w:color="auto" w:fill="FFFFFF"/>
            <w:vAlign w:val="center"/>
          </w:tcPr>
          <w:p w14:paraId="589E5003"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列表元素</w:t>
            </w:r>
          </w:p>
        </w:tc>
        <w:tc>
          <w:tcPr>
            <w:tcW w:w="7092" w:type="dxa"/>
            <w:shd w:val="clear" w:color="auto" w:fill="FFFFFF"/>
            <w:vAlign w:val="center"/>
          </w:tcPr>
          <w:p w14:paraId="4C7067F1"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根据</w:t>
            </w:r>
            <w:r w:rsidRPr="00122D23">
              <w:rPr>
                <w:rFonts w:ascii="微软雅黑" w:eastAsia="微软雅黑" w:hAnsi="微软雅黑"/>
                <w:bCs/>
                <w:lang w:eastAsia="zh-CN"/>
              </w:rPr>
              <w:t>接口反馈进行展示，</w:t>
            </w:r>
            <w:r w:rsidRPr="00122D23">
              <w:rPr>
                <w:rFonts w:ascii="微软雅黑" w:eastAsia="微软雅黑" w:hAnsi="微软雅黑" w:hint="eastAsia"/>
                <w:bCs/>
                <w:lang w:eastAsia="zh-CN"/>
              </w:rPr>
              <w:t>单选</w:t>
            </w:r>
          </w:p>
        </w:tc>
      </w:tr>
      <w:tr w:rsidR="00E96B5F" w:rsidRPr="00122D23" w14:paraId="708F9A3E" w14:textId="77777777" w:rsidTr="001418B8">
        <w:trPr>
          <w:trHeight w:val="405"/>
          <w:jc w:val="center"/>
        </w:trPr>
        <w:tc>
          <w:tcPr>
            <w:tcW w:w="1413" w:type="dxa"/>
            <w:shd w:val="clear" w:color="auto" w:fill="FFFFFF"/>
            <w:vAlign w:val="center"/>
          </w:tcPr>
          <w:p w14:paraId="1CAA07AC" w14:textId="77777777" w:rsidR="00E96B5F" w:rsidRPr="00122D23" w:rsidRDefault="00E96B5F" w:rsidP="007660F3">
            <w:pPr>
              <w:rPr>
                <w:rFonts w:ascii="微软雅黑" w:eastAsia="微软雅黑" w:hAnsi="微软雅黑" w:cs="微软雅黑"/>
                <w:bCs/>
                <w:lang w:eastAsia="zh-CN"/>
              </w:rPr>
            </w:pPr>
          </w:p>
        </w:tc>
        <w:tc>
          <w:tcPr>
            <w:tcW w:w="7092" w:type="dxa"/>
            <w:shd w:val="clear" w:color="auto" w:fill="FFFFFF"/>
            <w:vAlign w:val="center"/>
          </w:tcPr>
          <w:p w14:paraId="41F50A0E" w14:textId="77777777" w:rsidR="00E96B5F" w:rsidRPr="00122D23" w:rsidRDefault="00E96B5F" w:rsidP="007660F3">
            <w:pPr>
              <w:rPr>
                <w:rFonts w:ascii="微软雅黑" w:eastAsia="微软雅黑" w:hAnsi="微软雅黑" w:cs="微软雅黑"/>
                <w:bCs/>
                <w:lang w:eastAsia="zh-CN"/>
              </w:rPr>
            </w:pPr>
          </w:p>
        </w:tc>
      </w:tr>
      <w:tr w:rsidR="00E96B5F" w:rsidRPr="00122D23" w14:paraId="0ADDD245" w14:textId="77777777" w:rsidTr="001418B8">
        <w:trPr>
          <w:trHeight w:val="417"/>
          <w:jc w:val="center"/>
        </w:trPr>
        <w:tc>
          <w:tcPr>
            <w:tcW w:w="8505" w:type="dxa"/>
            <w:gridSpan w:val="2"/>
            <w:tcBorders>
              <w:bottom w:val="single" w:sz="4" w:space="0" w:color="365F91"/>
            </w:tcBorders>
            <w:shd w:val="clear" w:color="auto" w:fill="EDF6F9"/>
            <w:vAlign w:val="center"/>
          </w:tcPr>
          <w:p w14:paraId="501D3096" w14:textId="77777777" w:rsidR="00E96B5F" w:rsidRPr="00122D23" w:rsidRDefault="00211ABF" w:rsidP="007660F3">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MS Mincho" w:hint="eastAsia"/>
                <w:b/>
                <w:bCs/>
                <w:lang w:eastAsia="zh-CN"/>
              </w:rPr>
              <w:t>底</w:t>
            </w:r>
            <w:r w:rsidRPr="00122D23">
              <w:rPr>
                <w:rFonts w:ascii="微软雅黑" w:eastAsia="微软雅黑" w:hAnsi="微软雅黑" w:cs="MS Mincho"/>
                <w:b/>
                <w:bCs/>
                <w:lang w:eastAsia="zh-CN"/>
              </w:rPr>
              <w:t>栏</w:t>
            </w:r>
          </w:p>
        </w:tc>
      </w:tr>
      <w:tr w:rsidR="00E96B5F" w:rsidRPr="00122D23" w14:paraId="0165BF0E" w14:textId="77777777" w:rsidTr="001418B8">
        <w:trPr>
          <w:trHeight w:val="409"/>
          <w:jc w:val="center"/>
        </w:trPr>
        <w:tc>
          <w:tcPr>
            <w:tcW w:w="1413" w:type="dxa"/>
            <w:shd w:val="clear" w:color="auto" w:fill="FFFFFF"/>
            <w:vAlign w:val="center"/>
          </w:tcPr>
          <w:p w14:paraId="7AD86A7E" w14:textId="77777777" w:rsidR="00E96B5F" w:rsidRPr="00122D23" w:rsidRDefault="00211ABF" w:rsidP="007660F3">
            <w:pPr>
              <w:rPr>
                <w:rFonts w:ascii="微软雅黑" w:eastAsia="微软雅黑" w:hAnsi="微软雅黑"/>
                <w:bCs/>
              </w:rPr>
            </w:pPr>
            <w:r w:rsidRPr="00122D23">
              <w:rPr>
                <w:rFonts w:ascii="微软雅黑" w:eastAsia="微软雅黑" w:hAnsi="微软雅黑" w:hint="eastAsia"/>
                <w:bCs/>
              </w:rPr>
              <w:t>名称</w:t>
            </w:r>
          </w:p>
        </w:tc>
        <w:tc>
          <w:tcPr>
            <w:tcW w:w="7092" w:type="dxa"/>
            <w:shd w:val="clear" w:color="auto" w:fill="FFFFFF"/>
            <w:vAlign w:val="center"/>
          </w:tcPr>
          <w:p w14:paraId="5B7A6446" w14:textId="77777777" w:rsidR="00E96B5F" w:rsidRPr="00122D23" w:rsidRDefault="00211ABF" w:rsidP="007660F3">
            <w:pPr>
              <w:rPr>
                <w:rFonts w:ascii="微软雅黑" w:eastAsia="微软雅黑" w:hAnsi="微软雅黑"/>
                <w:bCs/>
              </w:rPr>
            </w:pPr>
            <w:r w:rsidRPr="00122D23">
              <w:rPr>
                <w:rFonts w:ascii="微软雅黑" w:eastAsia="微软雅黑" w:hAnsi="微软雅黑" w:cs="微软雅黑" w:hint="eastAsia"/>
                <w:bCs/>
              </w:rPr>
              <w:t>规则</w:t>
            </w:r>
          </w:p>
        </w:tc>
      </w:tr>
      <w:tr w:rsidR="00E96B5F" w:rsidRPr="00122D23" w14:paraId="51B27874" w14:textId="77777777" w:rsidTr="001418B8">
        <w:trPr>
          <w:trHeight w:val="409"/>
          <w:jc w:val="center"/>
        </w:trPr>
        <w:tc>
          <w:tcPr>
            <w:tcW w:w="1413" w:type="dxa"/>
            <w:shd w:val="clear" w:color="auto" w:fill="FFFFFF"/>
            <w:vAlign w:val="center"/>
          </w:tcPr>
          <w:p w14:paraId="375F2599"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微信支付</w:t>
            </w:r>
          </w:p>
        </w:tc>
        <w:tc>
          <w:tcPr>
            <w:tcW w:w="7092" w:type="dxa"/>
            <w:shd w:val="clear" w:color="auto" w:fill="FFFFFF"/>
            <w:vAlign w:val="center"/>
          </w:tcPr>
          <w:p w14:paraId="58322A2F"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选择“微信支付”后点击“去支付”按钮后跳转激活第三方支付应用，或跳第三方支付页面（根据每家保险公司实际支持做法）进行支付；</w:t>
            </w:r>
          </w:p>
          <w:p w14:paraId="17893CF2"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noProof/>
                <w:lang w:val="en-US" w:eastAsia="zh-CN"/>
              </w:rPr>
              <w:drawing>
                <wp:inline distT="0" distB="0" distL="114300" distR="114300" wp14:anchorId="08B7ECA1" wp14:editId="12FD985C">
                  <wp:extent cx="607695" cy="765175"/>
                  <wp:effectExtent l="0" t="0" r="1905" b="158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1"/>
                          <a:stretch>
                            <a:fillRect/>
                          </a:stretch>
                        </pic:blipFill>
                        <pic:spPr>
                          <a:xfrm>
                            <a:off x="0" y="0"/>
                            <a:ext cx="607695" cy="765175"/>
                          </a:xfrm>
                          <a:prstGeom prst="rect">
                            <a:avLst/>
                          </a:prstGeom>
                          <a:noFill/>
                          <a:ln w="9525">
                            <a:noFill/>
                          </a:ln>
                        </pic:spPr>
                      </pic:pic>
                    </a:graphicData>
                  </a:graphic>
                </wp:inline>
              </w:drawing>
            </w:r>
          </w:p>
          <w:p w14:paraId="06F3CAA9" w14:textId="77777777" w:rsidR="00E96B5F" w:rsidRPr="00977AD5"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完成付款后：点击</w:t>
            </w:r>
            <w:r w:rsidRPr="00122D23">
              <w:rPr>
                <w:rFonts w:ascii="微软雅黑" w:eastAsia="微软雅黑" w:hAnsi="微软雅黑" w:hint="eastAsia"/>
                <w:lang w:val="en-US" w:eastAsia="zh-CN"/>
              </w:rPr>
              <w:t>“</w:t>
            </w:r>
            <w:r w:rsidR="00977AD5">
              <w:rPr>
                <w:rFonts w:ascii="微软雅黑" w:eastAsia="微软雅黑" w:hAnsi="微软雅黑" w:hint="eastAsia"/>
                <w:lang w:val="en-US" w:eastAsia="zh-CN"/>
              </w:rPr>
              <w:t>完成支付</w:t>
            </w:r>
            <w:r w:rsidRPr="00122D23">
              <w:rPr>
                <w:rFonts w:ascii="微软雅黑" w:eastAsia="微软雅黑" w:hAnsi="微软雅黑" w:hint="eastAsia"/>
                <w:lang w:val="en-US" w:eastAsia="zh-CN"/>
              </w:rPr>
              <w:t>”后跳转至“支付完成”页面</w:t>
            </w:r>
          </w:p>
        </w:tc>
      </w:tr>
      <w:tr w:rsidR="00E96B5F" w:rsidRPr="00122D23" w14:paraId="4C2B964D" w14:textId="77777777" w:rsidTr="001418B8">
        <w:trPr>
          <w:trHeight w:val="409"/>
          <w:jc w:val="center"/>
        </w:trPr>
        <w:tc>
          <w:tcPr>
            <w:tcW w:w="1413" w:type="dxa"/>
            <w:shd w:val="clear" w:color="auto" w:fill="FFFFFF"/>
            <w:vAlign w:val="center"/>
          </w:tcPr>
          <w:p w14:paraId="46C3E9C9"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划卡支付</w:t>
            </w:r>
          </w:p>
        </w:tc>
        <w:tc>
          <w:tcPr>
            <w:tcW w:w="7092" w:type="dxa"/>
            <w:shd w:val="clear" w:color="auto" w:fill="FFFFFF"/>
            <w:vAlign w:val="center"/>
          </w:tcPr>
          <w:p w14:paraId="64EC9038"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选择“</w:t>
            </w:r>
            <w:r w:rsidRPr="00122D23">
              <w:rPr>
                <w:rFonts w:ascii="微软雅黑" w:eastAsia="微软雅黑" w:hAnsi="微软雅黑" w:cs="微软雅黑" w:hint="eastAsia"/>
                <w:bCs/>
                <w:lang w:eastAsia="zh-CN"/>
              </w:rPr>
              <w:t>划卡支付</w:t>
            </w:r>
            <w:r w:rsidRPr="00122D23">
              <w:rPr>
                <w:rFonts w:ascii="微软雅黑" w:eastAsia="微软雅黑" w:hAnsi="微软雅黑" w:hint="eastAsia"/>
                <w:bCs/>
                <w:lang w:eastAsia="zh-CN"/>
              </w:rPr>
              <w:t>”后点击“去支付”按钮后，跳出弹框展示“核保单号”用户可在P</w:t>
            </w:r>
            <w:r w:rsidRPr="00122D23">
              <w:rPr>
                <w:rFonts w:ascii="微软雅黑" w:eastAsia="微软雅黑" w:hAnsi="微软雅黑"/>
                <w:bCs/>
                <w:lang w:eastAsia="zh-CN"/>
              </w:rPr>
              <w:t>OS</w:t>
            </w:r>
            <w:r w:rsidRPr="00122D23">
              <w:rPr>
                <w:rFonts w:ascii="微软雅黑" w:eastAsia="微软雅黑" w:hAnsi="微软雅黑" w:hint="eastAsia"/>
                <w:bCs/>
                <w:lang w:eastAsia="zh-CN"/>
              </w:rPr>
              <w:t>机上输入单号</w:t>
            </w:r>
            <w:r w:rsidR="0037497B">
              <w:rPr>
                <w:rFonts w:ascii="微软雅黑" w:eastAsia="微软雅黑" w:hAnsi="微软雅黑" w:hint="eastAsia"/>
                <w:bCs/>
                <w:lang w:eastAsia="zh-CN"/>
              </w:rPr>
              <w:t>及校验码</w:t>
            </w:r>
            <w:r w:rsidRPr="00122D23">
              <w:rPr>
                <w:rFonts w:ascii="微软雅黑" w:eastAsia="微软雅黑" w:hAnsi="微软雅黑" w:hint="eastAsia"/>
                <w:bCs/>
                <w:lang w:eastAsia="zh-CN"/>
              </w:rPr>
              <w:t>进行付费</w:t>
            </w:r>
          </w:p>
          <w:p w14:paraId="6265AA21"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如图</w:t>
            </w:r>
          </w:p>
          <w:p w14:paraId="713CA281"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noProof/>
                <w:lang w:val="en-US" w:eastAsia="zh-CN"/>
              </w:rPr>
              <w:lastRenderedPageBreak/>
              <w:drawing>
                <wp:inline distT="0" distB="0" distL="0" distR="0" wp14:anchorId="25CAB9EB" wp14:editId="6D4B448F">
                  <wp:extent cx="1391920" cy="940435"/>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82"/>
                          <a:stretch>
                            <a:fillRect/>
                          </a:stretch>
                        </pic:blipFill>
                        <pic:spPr>
                          <a:xfrm>
                            <a:off x="0" y="0"/>
                            <a:ext cx="1403855" cy="948409"/>
                          </a:xfrm>
                          <a:prstGeom prst="rect">
                            <a:avLst/>
                          </a:prstGeom>
                        </pic:spPr>
                      </pic:pic>
                    </a:graphicData>
                  </a:graphic>
                </wp:inline>
              </w:drawing>
            </w:r>
          </w:p>
          <w:p w14:paraId="3E332BFE"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完成付款后：点击</w:t>
            </w:r>
            <w:r w:rsidRPr="00122D23">
              <w:rPr>
                <w:rFonts w:ascii="微软雅黑" w:eastAsia="微软雅黑" w:hAnsi="微软雅黑" w:hint="eastAsia"/>
                <w:lang w:val="en-US" w:eastAsia="zh-CN"/>
              </w:rPr>
              <w:t>“支付成功”后跳转至“支付完成”页面</w:t>
            </w:r>
          </w:p>
        </w:tc>
      </w:tr>
      <w:tr w:rsidR="00E96B5F" w:rsidRPr="00122D23" w14:paraId="2F5F3076" w14:textId="77777777" w:rsidTr="001418B8">
        <w:trPr>
          <w:trHeight w:val="409"/>
          <w:jc w:val="center"/>
        </w:trPr>
        <w:tc>
          <w:tcPr>
            <w:tcW w:w="1413" w:type="dxa"/>
            <w:shd w:val="clear" w:color="auto" w:fill="FFFFFF"/>
            <w:vAlign w:val="center"/>
          </w:tcPr>
          <w:p w14:paraId="3F31D872"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支付宝</w:t>
            </w:r>
          </w:p>
        </w:tc>
        <w:tc>
          <w:tcPr>
            <w:tcW w:w="7092" w:type="dxa"/>
            <w:shd w:val="clear" w:color="auto" w:fill="FFFFFF"/>
            <w:vAlign w:val="center"/>
          </w:tcPr>
          <w:p w14:paraId="76496A66"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选择“支付宝”后点击“去支付”按钮后跳转激活第三方支付应用，或跳第三方支付页面（根据每家保险公司实际支持做法）进行支付如图</w:t>
            </w:r>
          </w:p>
          <w:p w14:paraId="7983B4DA"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noProof/>
                <w:lang w:val="en-US" w:eastAsia="zh-CN"/>
              </w:rPr>
              <w:drawing>
                <wp:inline distT="0" distB="0" distL="114300" distR="114300" wp14:anchorId="7B921A22" wp14:editId="2F0171AE">
                  <wp:extent cx="607695" cy="765175"/>
                  <wp:effectExtent l="0" t="0" r="1905"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1"/>
                          <a:stretch>
                            <a:fillRect/>
                          </a:stretch>
                        </pic:blipFill>
                        <pic:spPr>
                          <a:xfrm>
                            <a:off x="0" y="0"/>
                            <a:ext cx="607695" cy="765175"/>
                          </a:xfrm>
                          <a:prstGeom prst="rect">
                            <a:avLst/>
                          </a:prstGeom>
                          <a:noFill/>
                          <a:ln w="9525">
                            <a:noFill/>
                          </a:ln>
                        </pic:spPr>
                      </pic:pic>
                    </a:graphicData>
                  </a:graphic>
                </wp:inline>
              </w:drawing>
            </w:r>
          </w:p>
          <w:p w14:paraId="4CBDFB51"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完成付款后：点击</w:t>
            </w:r>
            <w:r w:rsidRPr="00122D23">
              <w:rPr>
                <w:rFonts w:ascii="微软雅黑" w:eastAsia="微软雅黑" w:hAnsi="微软雅黑" w:hint="eastAsia"/>
                <w:lang w:val="en-US" w:eastAsia="zh-CN"/>
              </w:rPr>
              <w:t>“支付成功”后跳转至“支付完成”页面</w:t>
            </w:r>
          </w:p>
        </w:tc>
      </w:tr>
      <w:tr w:rsidR="00977AD5" w:rsidRPr="00122D23" w14:paraId="1588CAC0" w14:textId="77777777" w:rsidTr="001418B8">
        <w:trPr>
          <w:trHeight w:val="409"/>
          <w:jc w:val="center"/>
        </w:trPr>
        <w:tc>
          <w:tcPr>
            <w:tcW w:w="1413" w:type="dxa"/>
            <w:shd w:val="clear" w:color="auto" w:fill="FFFFFF"/>
            <w:vAlign w:val="center"/>
          </w:tcPr>
          <w:p w14:paraId="71D2F721" w14:textId="77777777" w:rsidR="00977AD5" w:rsidRPr="00122D23" w:rsidRDefault="00977AD5" w:rsidP="007660F3">
            <w:pPr>
              <w:rPr>
                <w:rFonts w:ascii="微软雅黑" w:eastAsia="微软雅黑" w:hAnsi="微软雅黑" w:cs="微软雅黑"/>
                <w:bCs/>
                <w:lang w:eastAsia="zh-CN"/>
              </w:rPr>
            </w:pPr>
            <w:r w:rsidRPr="00977AD5">
              <w:rPr>
                <w:rFonts w:ascii="微软雅黑" w:eastAsia="微软雅黑" w:hAnsi="微软雅黑" w:cs="微软雅黑" w:hint="eastAsia"/>
                <w:bCs/>
                <w:color w:val="FF0000"/>
                <w:lang w:eastAsia="zh-CN"/>
              </w:rPr>
              <w:t>特别提示</w:t>
            </w:r>
          </w:p>
        </w:tc>
        <w:tc>
          <w:tcPr>
            <w:tcW w:w="7092" w:type="dxa"/>
            <w:shd w:val="clear" w:color="auto" w:fill="FFFFFF"/>
            <w:vAlign w:val="center"/>
          </w:tcPr>
          <w:p w14:paraId="455FAC24" w14:textId="77777777" w:rsidR="00977AD5" w:rsidRDefault="00977AD5" w:rsidP="007660F3">
            <w:pPr>
              <w:rPr>
                <w:rFonts w:ascii="微软雅黑" w:eastAsia="微软雅黑" w:hAnsi="微软雅黑"/>
                <w:bCs/>
                <w:lang w:eastAsia="zh-CN"/>
              </w:rPr>
            </w:pPr>
            <w:r>
              <w:rPr>
                <w:noProof/>
                <w:lang w:val="en-US" w:eastAsia="zh-CN"/>
              </w:rPr>
              <w:drawing>
                <wp:inline distT="0" distB="0" distL="0" distR="0" wp14:anchorId="6572E644" wp14:editId="03F8B88A">
                  <wp:extent cx="2514600" cy="2176047"/>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2176047"/>
                          </a:xfrm>
                          <a:prstGeom prst="rect">
                            <a:avLst/>
                          </a:prstGeom>
                        </pic:spPr>
                      </pic:pic>
                    </a:graphicData>
                  </a:graphic>
                </wp:inline>
              </w:drawing>
            </w:r>
          </w:p>
          <w:p w14:paraId="025BC45D" w14:textId="77777777" w:rsidR="005C0C18" w:rsidRPr="00122D23" w:rsidRDefault="005C0C18" w:rsidP="007660F3">
            <w:pPr>
              <w:rPr>
                <w:rFonts w:ascii="微软雅黑" w:eastAsia="微软雅黑" w:hAnsi="微软雅黑"/>
                <w:bCs/>
                <w:lang w:eastAsia="zh-CN"/>
              </w:rPr>
            </w:pPr>
            <w:r>
              <w:rPr>
                <w:rFonts w:ascii="微软雅黑" w:eastAsia="微软雅黑" w:hAnsi="微软雅黑" w:hint="eastAsia"/>
                <w:bCs/>
                <w:lang w:eastAsia="zh-CN"/>
              </w:rPr>
              <w:t>太保更换支付方式需要重新获取</w:t>
            </w:r>
            <w:r w:rsidR="00E614F9">
              <w:rPr>
                <w:rFonts w:ascii="微软雅黑" w:eastAsia="微软雅黑" w:hAnsi="微软雅黑" w:hint="eastAsia"/>
                <w:bCs/>
                <w:lang w:eastAsia="zh-CN"/>
              </w:rPr>
              <w:t>缴费订单号（后台判断）</w:t>
            </w:r>
          </w:p>
        </w:tc>
      </w:tr>
      <w:tr w:rsidR="00977AD5" w:rsidRPr="00122D23" w14:paraId="16E8EE59" w14:textId="77777777" w:rsidTr="001418B8">
        <w:trPr>
          <w:trHeight w:val="409"/>
          <w:jc w:val="center"/>
        </w:trPr>
        <w:tc>
          <w:tcPr>
            <w:tcW w:w="1413" w:type="dxa"/>
            <w:shd w:val="clear" w:color="auto" w:fill="FFFFFF"/>
            <w:vAlign w:val="center"/>
          </w:tcPr>
          <w:p w14:paraId="3BD6EC9D" w14:textId="77777777" w:rsidR="00977AD5" w:rsidRPr="00977AD5" w:rsidRDefault="00977AD5" w:rsidP="007660F3">
            <w:pPr>
              <w:rPr>
                <w:rFonts w:ascii="微软雅黑" w:eastAsia="微软雅黑" w:hAnsi="微软雅黑" w:cs="微软雅黑"/>
                <w:bCs/>
                <w:color w:val="FF0000"/>
                <w:lang w:eastAsia="zh-CN"/>
              </w:rPr>
            </w:pPr>
            <w:r>
              <w:rPr>
                <w:rFonts w:ascii="微软雅黑" w:eastAsia="微软雅黑" w:hAnsi="微软雅黑" w:cs="微软雅黑" w:hint="eastAsia"/>
                <w:bCs/>
                <w:color w:val="FF0000"/>
                <w:lang w:eastAsia="zh-CN"/>
              </w:rPr>
              <w:t>支付状态</w:t>
            </w:r>
          </w:p>
        </w:tc>
        <w:tc>
          <w:tcPr>
            <w:tcW w:w="7092" w:type="dxa"/>
            <w:shd w:val="clear" w:color="auto" w:fill="FFFFFF"/>
            <w:vAlign w:val="center"/>
          </w:tcPr>
          <w:p w14:paraId="3F400ABE" w14:textId="77777777" w:rsidR="00977AD5" w:rsidRDefault="00977AD5" w:rsidP="007660F3">
            <w:pPr>
              <w:rPr>
                <w:noProof/>
              </w:rPr>
            </w:pPr>
            <w:r>
              <w:rPr>
                <w:noProof/>
                <w:lang w:val="en-US" w:eastAsia="zh-CN"/>
              </w:rPr>
              <w:drawing>
                <wp:inline distT="0" distB="0" distL="0" distR="0" wp14:anchorId="77CC46F1" wp14:editId="72CA9052">
                  <wp:extent cx="2910840" cy="1171522"/>
                  <wp:effectExtent l="0" t="0" r="381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34983" cy="1181239"/>
                          </a:xfrm>
                          <a:prstGeom prst="rect">
                            <a:avLst/>
                          </a:prstGeom>
                        </pic:spPr>
                      </pic:pic>
                    </a:graphicData>
                  </a:graphic>
                </wp:inline>
              </w:drawing>
            </w:r>
          </w:p>
        </w:tc>
      </w:tr>
      <w:tr w:rsidR="00E96B5F" w:rsidRPr="00122D23" w14:paraId="190600F5" w14:textId="77777777" w:rsidTr="001418B8">
        <w:trPr>
          <w:trHeight w:val="409"/>
          <w:jc w:val="center"/>
        </w:trPr>
        <w:tc>
          <w:tcPr>
            <w:tcW w:w="1413" w:type="dxa"/>
            <w:shd w:val="clear" w:color="auto" w:fill="FFFFFF"/>
            <w:vAlign w:val="center"/>
          </w:tcPr>
          <w:p w14:paraId="010C7F36" w14:textId="77777777" w:rsidR="00E96B5F" w:rsidRPr="00122D23" w:rsidRDefault="00211ABF" w:rsidP="007660F3">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支付完成</w:t>
            </w:r>
          </w:p>
        </w:tc>
        <w:tc>
          <w:tcPr>
            <w:tcW w:w="7092" w:type="dxa"/>
            <w:shd w:val="clear" w:color="auto" w:fill="FFFFFF"/>
            <w:vAlign w:val="center"/>
          </w:tcPr>
          <w:p w14:paraId="5778FAE8" w14:textId="77777777" w:rsidR="00E96B5F" w:rsidRPr="00122D23" w:rsidRDefault="00211ABF" w:rsidP="007660F3">
            <w:pPr>
              <w:rPr>
                <w:rFonts w:ascii="微软雅黑" w:eastAsia="微软雅黑" w:hAnsi="微软雅黑"/>
                <w:sz w:val="21"/>
                <w:szCs w:val="22"/>
                <w:lang w:val="en-US" w:eastAsia="zh-CN"/>
              </w:rPr>
            </w:pPr>
            <w:r w:rsidRPr="00122D23">
              <w:rPr>
                <w:rFonts w:ascii="微软雅黑" w:eastAsia="微软雅黑" w:hAnsi="微软雅黑" w:hint="eastAsia"/>
                <w:sz w:val="21"/>
                <w:szCs w:val="22"/>
                <w:lang w:val="en-US" w:eastAsia="zh-CN"/>
              </w:rPr>
              <w:t>支付提示：</w:t>
            </w:r>
            <w:r w:rsidR="00977AD5">
              <w:rPr>
                <w:rFonts w:ascii="微软雅黑" w:eastAsia="微软雅黑" w:hAnsi="微软雅黑" w:hint="eastAsia"/>
                <w:sz w:val="21"/>
                <w:szCs w:val="22"/>
                <w:lang w:val="en-US" w:eastAsia="zh-CN"/>
              </w:rPr>
              <w:t>订单支付成功</w:t>
            </w:r>
          </w:p>
          <w:p w14:paraId="573E6A47" w14:textId="77777777" w:rsidR="00E96B5F" w:rsidRPr="00122D23" w:rsidRDefault="00211ABF" w:rsidP="007660F3">
            <w:pPr>
              <w:rPr>
                <w:rFonts w:ascii="微软雅黑" w:eastAsia="微软雅黑" w:hAnsi="微软雅黑"/>
                <w:sz w:val="21"/>
                <w:szCs w:val="22"/>
                <w:lang w:val="en-US" w:eastAsia="zh-CN"/>
              </w:rPr>
            </w:pPr>
            <w:r w:rsidRPr="00122D23">
              <w:rPr>
                <w:rFonts w:ascii="微软雅黑" w:eastAsia="微软雅黑" w:hAnsi="微软雅黑" w:hint="eastAsia"/>
                <w:sz w:val="21"/>
                <w:szCs w:val="22"/>
                <w:lang w:val="en-US" w:eastAsia="zh-CN"/>
              </w:rPr>
              <w:t>点击“查看</w:t>
            </w:r>
            <w:r w:rsidR="00977AD5">
              <w:rPr>
                <w:rFonts w:ascii="微软雅黑" w:eastAsia="微软雅黑" w:hAnsi="微软雅黑" w:hint="eastAsia"/>
                <w:sz w:val="21"/>
                <w:szCs w:val="22"/>
                <w:lang w:val="en-US" w:eastAsia="zh-CN"/>
              </w:rPr>
              <w:t>订单</w:t>
            </w:r>
            <w:r w:rsidRPr="00122D23">
              <w:rPr>
                <w:rFonts w:ascii="微软雅黑" w:eastAsia="微软雅黑" w:hAnsi="微软雅黑" w:hint="eastAsia"/>
                <w:sz w:val="21"/>
                <w:szCs w:val="22"/>
                <w:lang w:val="en-US" w:eastAsia="zh-CN"/>
              </w:rPr>
              <w:t>”跳转到“</w:t>
            </w:r>
            <w:r w:rsidR="00977AD5">
              <w:rPr>
                <w:rFonts w:ascii="微软雅黑" w:eastAsia="微软雅黑" w:hAnsi="微软雅黑" w:hint="eastAsia"/>
                <w:sz w:val="21"/>
                <w:szCs w:val="22"/>
                <w:lang w:val="en-US" w:eastAsia="zh-CN"/>
              </w:rPr>
              <w:t>订单</w:t>
            </w:r>
            <w:r w:rsidR="0037497B">
              <w:rPr>
                <w:rFonts w:ascii="微软雅黑" w:eastAsia="微软雅黑" w:hAnsi="微软雅黑" w:hint="eastAsia"/>
                <w:sz w:val="21"/>
                <w:szCs w:val="22"/>
                <w:lang w:val="en-US" w:eastAsia="zh-CN"/>
              </w:rPr>
              <w:t>详情“</w:t>
            </w:r>
          </w:p>
          <w:p w14:paraId="107FFC7D" w14:textId="77777777" w:rsidR="00E96B5F" w:rsidRPr="00122D23" w:rsidRDefault="00977AD5" w:rsidP="007660F3">
            <w:pPr>
              <w:rPr>
                <w:rFonts w:ascii="微软雅黑" w:eastAsia="微软雅黑" w:hAnsi="微软雅黑"/>
                <w:lang w:val="en-US" w:eastAsia="zh-CN"/>
              </w:rPr>
            </w:pPr>
            <w:r>
              <w:rPr>
                <w:noProof/>
                <w:lang w:val="en-US" w:eastAsia="zh-CN"/>
              </w:rPr>
              <w:drawing>
                <wp:inline distT="0" distB="0" distL="0" distR="0" wp14:anchorId="600F94E5" wp14:editId="50CFFFD0">
                  <wp:extent cx="3253740" cy="2127284"/>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9962" cy="2137890"/>
                          </a:xfrm>
                          <a:prstGeom prst="rect">
                            <a:avLst/>
                          </a:prstGeom>
                        </pic:spPr>
                      </pic:pic>
                    </a:graphicData>
                  </a:graphic>
                </wp:inline>
              </w:drawing>
            </w:r>
          </w:p>
        </w:tc>
      </w:tr>
      <w:tr w:rsidR="00E96B5F" w:rsidRPr="00122D23" w14:paraId="7DC91893" w14:textId="77777777" w:rsidTr="001418B8">
        <w:trPr>
          <w:trHeight w:val="409"/>
          <w:jc w:val="center"/>
        </w:trPr>
        <w:tc>
          <w:tcPr>
            <w:tcW w:w="1413" w:type="dxa"/>
            <w:shd w:val="clear" w:color="auto" w:fill="FFFFFF"/>
            <w:vAlign w:val="center"/>
          </w:tcPr>
          <w:p w14:paraId="165F7DAA"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lastRenderedPageBreak/>
              <w:t>支付失败</w:t>
            </w:r>
          </w:p>
        </w:tc>
        <w:tc>
          <w:tcPr>
            <w:tcW w:w="7092" w:type="dxa"/>
            <w:shd w:val="clear" w:color="auto" w:fill="FFFFFF"/>
            <w:vAlign w:val="center"/>
          </w:tcPr>
          <w:p w14:paraId="6864A13F" w14:textId="77777777" w:rsidR="00B37D31" w:rsidRDefault="00B37D31" w:rsidP="007660F3">
            <w:pPr>
              <w:rPr>
                <w:rFonts w:ascii="微软雅黑" w:eastAsia="微软雅黑" w:hAnsi="微软雅黑"/>
                <w:bCs/>
                <w:lang w:eastAsia="zh-CN"/>
              </w:rPr>
            </w:pPr>
            <w:r>
              <w:rPr>
                <w:noProof/>
                <w:lang w:val="en-US" w:eastAsia="zh-CN"/>
              </w:rPr>
              <w:drawing>
                <wp:inline distT="0" distB="0" distL="0" distR="0" wp14:anchorId="5695BA9C" wp14:editId="4924C9AA">
                  <wp:extent cx="4013524" cy="24460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28414" cy="2455095"/>
                          </a:xfrm>
                          <a:prstGeom prst="rect">
                            <a:avLst/>
                          </a:prstGeom>
                        </pic:spPr>
                      </pic:pic>
                    </a:graphicData>
                  </a:graphic>
                </wp:inline>
              </w:drawing>
            </w:r>
          </w:p>
          <w:p w14:paraId="778ADA74" w14:textId="77777777" w:rsidR="0037497B" w:rsidRDefault="0037497B" w:rsidP="007660F3">
            <w:pPr>
              <w:rPr>
                <w:rFonts w:ascii="微软雅黑" w:eastAsia="微软雅黑" w:hAnsi="微软雅黑"/>
                <w:bCs/>
                <w:lang w:eastAsia="zh-CN"/>
              </w:rPr>
            </w:pPr>
            <w:r>
              <w:rPr>
                <w:rFonts w:ascii="微软雅黑" w:eastAsia="微软雅黑" w:hAnsi="微软雅黑" w:hint="eastAsia"/>
                <w:bCs/>
                <w:lang w:eastAsia="zh-CN"/>
              </w:rPr>
              <w:t>系统返回失败原因</w:t>
            </w:r>
          </w:p>
          <w:p w14:paraId="24EB9BEA" w14:textId="77777777" w:rsidR="00E96B5F" w:rsidRPr="00122D23"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如用户支付失败，可在“</w:t>
            </w:r>
            <w:r w:rsidR="00B37D31">
              <w:rPr>
                <w:rFonts w:ascii="微软雅黑" w:eastAsia="微软雅黑" w:hAnsi="微软雅黑" w:hint="eastAsia"/>
                <w:bCs/>
                <w:lang w:val="en-US" w:eastAsia="zh-CN"/>
              </w:rPr>
              <w:t>订单</w:t>
            </w:r>
            <w:r w:rsidRPr="00122D23">
              <w:rPr>
                <w:rFonts w:ascii="微软雅黑" w:eastAsia="微软雅黑" w:hAnsi="微软雅黑" w:hint="eastAsia"/>
                <w:bCs/>
                <w:lang w:val="en-US" w:eastAsia="zh-CN"/>
              </w:rPr>
              <w:t>管理</w:t>
            </w:r>
            <w:r w:rsidRPr="00122D23">
              <w:rPr>
                <w:rFonts w:ascii="微软雅黑" w:eastAsia="微软雅黑" w:hAnsi="微软雅黑" w:hint="eastAsia"/>
                <w:bCs/>
                <w:lang w:eastAsia="zh-CN"/>
              </w:rPr>
              <w:t>-待支付”列表内继续进行支付操作</w:t>
            </w:r>
          </w:p>
        </w:tc>
      </w:tr>
      <w:tr w:rsidR="00E96B5F" w:rsidRPr="00122D23" w14:paraId="027B689A" w14:textId="77777777" w:rsidTr="001418B8">
        <w:trPr>
          <w:trHeight w:val="409"/>
          <w:jc w:val="center"/>
        </w:trPr>
        <w:tc>
          <w:tcPr>
            <w:tcW w:w="1413" w:type="dxa"/>
            <w:shd w:val="clear" w:color="auto" w:fill="FFFFFF"/>
            <w:vAlign w:val="center"/>
          </w:tcPr>
          <w:p w14:paraId="26C0C4ED" w14:textId="77777777" w:rsidR="00E96B5F" w:rsidRPr="00122D23" w:rsidRDefault="00211ABF" w:rsidP="007660F3">
            <w:pPr>
              <w:rPr>
                <w:rFonts w:ascii="微软雅黑" w:eastAsia="微软雅黑" w:hAnsi="微软雅黑" w:cs="微软雅黑"/>
                <w:bCs/>
                <w:color w:val="FF0000"/>
                <w:lang w:val="en-US" w:eastAsia="zh-CN"/>
              </w:rPr>
            </w:pPr>
            <w:r w:rsidRPr="00122D23">
              <w:rPr>
                <w:rFonts w:ascii="微软雅黑" w:eastAsia="微软雅黑" w:hAnsi="微软雅黑" w:cs="微软雅黑" w:hint="eastAsia"/>
                <w:bCs/>
                <w:color w:val="FF0000"/>
                <w:lang w:val="en-US" w:eastAsia="zh-CN"/>
              </w:rPr>
              <w:t>说明</w:t>
            </w:r>
          </w:p>
        </w:tc>
        <w:tc>
          <w:tcPr>
            <w:tcW w:w="7092" w:type="dxa"/>
            <w:shd w:val="clear" w:color="auto" w:fill="FFFFFF"/>
            <w:vAlign w:val="center"/>
          </w:tcPr>
          <w:p w14:paraId="4C4F85F3" w14:textId="77777777" w:rsidR="00E96B5F" w:rsidRPr="00122D23" w:rsidRDefault="00211ABF" w:rsidP="007660F3">
            <w:pPr>
              <w:rPr>
                <w:rFonts w:ascii="微软雅黑" w:eastAsia="微软雅黑" w:hAnsi="微软雅黑"/>
              </w:rPr>
            </w:pPr>
            <w:r w:rsidRPr="00122D23">
              <w:rPr>
                <w:rFonts w:ascii="微软雅黑" w:eastAsia="微软雅黑" w:hAnsi="微软雅黑" w:hint="eastAsia"/>
                <w:lang w:val="en-US" w:eastAsia="zh-CN"/>
              </w:rPr>
              <w:t>目前支付分二</w:t>
            </w:r>
            <w:r w:rsidRPr="00122D23">
              <w:rPr>
                <w:rFonts w:ascii="微软雅黑" w:eastAsia="微软雅黑" w:hAnsi="微软雅黑" w:hint="eastAsia"/>
              </w:rPr>
              <w:t xml:space="preserve">种方式  </w:t>
            </w:r>
          </w:p>
          <w:p w14:paraId="21D28A8E" w14:textId="77777777" w:rsidR="00E96B5F" w:rsidRPr="00122D23" w:rsidRDefault="00211ABF" w:rsidP="007660F3">
            <w:pPr>
              <w:numPr>
                <w:ilvl w:val="0"/>
                <w:numId w:val="23"/>
              </w:numPr>
              <w:rPr>
                <w:rFonts w:ascii="微软雅黑" w:eastAsia="微软雅黑" w:hAnsi="微软雅黑"/>
              </w:rPr>
            </w:pPr>
            <w:r w:rsidRPr="00122D23">
              <w:rPr>
                <w:rFonts w:ascii="微软雅黑" w:eastAsia="微软雅黑" w:hAnsi="微软雅黑" w:hint="eastAsia"/>
                <w:lang w:val="en-US" w:eastAsia="zh-CN"/>
              </w:rPr>
              <w:t>用户点击投保后</w:t>
            </w:r>
            <w:r w:rsidRPr="00122D23">
              <w:rPr>
                <w:rFonts w:ascii="微软雅黑" w:eastAsia="微软雅黑" w:hAnsi="微软雅黑" w:hint="eastAsia"/>
              </w:rPr>
              <w:t>直接跳转到保险公司</w:t>
            </w:r>
            <w:r w:rsidRPr="00122D23">
              <w:rPr>
                <w:rFonts w:ascii="微软雅黑" w:eastAsia="微软雅黑" w:hAnsi="微软雅黑" w:hint="eastAsia"/>
                <w:lang w:val="en-US" w:eastAsia="zh-CN"/>
              </w:rPr>
              <w:t>进行支付。</w:t>
            </w:r>
          </w:p>
          <w:p w14:paraId="251A23CF" w14:textId="77777777" w:rsidR="00E96B5F" w:rsidRPr="00122D23" w:rsidRDefault="00211ABF" w:rsidP="007660F3">
            <w:pPr>
              <w:numPr>
                <w:ilvl w:val="0"/>
                <w:numId w:val="23"/>
              </w:numPr>
              <w:rPr>
                <w:rFonts w:ascii="微软雅黑" w:eastAsia="微软雅黑" w:hAnsi="微软雅黑"/>
                <w:lang w:val="en-US" w:eastAsia="zh-CN"/>
              </w:rPr>
            </w:pPr>
            <w:r w:rsidRPr="00122D23">
              <w:rPr>
                <w:rFonts w:ascii="微软雅黑" w:eastAsia="微软雅黑" w:hAnsi="微软雅黑" w:hint="eastAsia"/>
                <w:lang w:val="en-US" w:eastAsia="zh-CN"/>
              </w:rPr>
              <w:t>用户点击投保后进入支付</w:t>
            </w:r>
            <w:r w:rsidRPr="00122D23">
              <w:rPr>
                <w:rFonts w:ascii="微软雅黑" w:eastAsia="微软雅黑" w:hAnsi="微软雅黑" w:hint="eastAsia"/>
              </w:rPr>
              <w:t>页面</w:t>
            </w:r>
            <w:r w:rsidRPr="00122D23">
              <w:rPr>
                <w:rFonts w:ascii="微软雅黑" w:eastAsia="微软雅黑" w:hAnsi="微软雅黑" w:hint="eastAsia"/>
                <w:lang w:val="en-US" w:eastAsia="zh-CN"/>
              </w:rPr>
              <w:t>进行支付方式选择。</w:t>
            </w:r>
          </w:p>
          <w:p w14:paraId="76DC74D8" w14:textId="77777777" w:rsidR="00E96B5F" w:rsidRPr="00122D23" w:rsidRDefault="00211ABF" w:rsidP="007660F3">
            <w:pPr>
              <w:rPr>
                <w:rFonts w:ascii="微软雅黑" w:eastAsia="微软雅黑" w:hAnsi="微软雅黑"/>
                <w:lang w:val="en-US" w:eastAsia="zh-CN"/>
              </w:rPr>
            </w:pPr>
            <w:r w:rsidRPr="00122D23">
              <w:rPr>
                <w:rFonts w:ascii="微软雅黑" w:eastAsia="微软雅黑" w:hAnsi="微软雅黑" w:hint="eastAsia"/>
                <w:lang w:val="en-US" w:eastAsia="zh-CN"/>
              </w:rPr>
              <w:t>支付规则同上</w:t>
            </w:r>
          </w:p>
        </w:tc>
      </w:tr>
    </w:tbl>
    <w:p w14:paraId="53687F3C" w14:textId="77777777" w:rsidR="00E96B5F" w:rsidRPr="00122D23" w:rsidRDefault="00E96B5F" w:rsidP="007660F3">
      <w:pPr>
        <w:rPr>
          <w:rFonts w:ascii="微软雅黑" w:eastAsia="微软雅黑" w:hAnsi="微软雅黑"/>
        </w:rPr>
      </w:pPr>
    </w:p>
    <w:p w14:paraId="6AE60FD7" w14:textId="77777777" w:rsidR="00E96B5F" w:rsidRPr="00122D23" w:rsidRDefault="00E96B5F" w:rsidP="007660F3">
      <w:pPr>
        <w:rPr>
          <w:rFonts w:ascii="微软雅黑" w:eastAsia="微软雅黑" w:hAnsi="微软雅黑"/>
        </w:rPr>
      </w:pP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413"/>
        <w:gridCol w:w="7092"/>
      </w:tblGrid>
      <w:tr w:rsidR="00E96B5F" w:rsidRPr="00122D23" w14:paraId="28573536" w14:textId="77777777" w:rsidTr="001418B8">
        <w:trPr>
          <w:trHeight w:val="417"/>
          <w:jc w:val="center"/>
        </w:trPr>
        <w:tc>
          <w:tcPr>
            <w:tcW w:w="8505" w:type="dxa"/>
            <w:gridSpan w:val="2"/>
            <w:tcBorders>
              <w:bottom w:val="single" w:sz="4" w:space="0" w:color="365F91"/>
            </w:tcBorders>
            <w:shd w:val="clear" w:color="auto" w:fill="EDF6F9"/>
            <w:vAlign w:val="center"/>
          </w:tcPr>
          <w:p w14:paraId="16FAA34B" w14:textId="77777777" w:rsidR="00E96B5F" w:rsidRPr="00122D23" w:rsidRDefault="00211ABF" w:rsidP="007660F3">
            <w:pPr>
              <w:rPr>
                <w:rFonts w:ascii="微软雅黑" w:eastAsia="微软雅黑" w:hAnsi="微软雅黑"/>
                <w:b/>
                <w:bCs/>
                <w:lang w:eastAsia="zh-CN"/>
              </w:rPr>
            </w:pPr>
            <w:r w:rsidRPr="00122D23">
              <w:rPr>
                <w:rFonts w:ascii="微软雅黑" w:eastAsia="微软雅黑" w:hAnsi="微软雅黑" w:cs="Helvetica"/>
                <w:b/>
                <w:bCs/>
              </w:rPr>
              <w:t xml:space="preserve">                                                             </w:t>
            </w:r>
            <w:r w:rsidRPr="00122D23">
              <w:rPr>
                <w:rFonts w:ascii="微软雅黑" w:eastAsia="微软雅黑" w:hAnsi="微软雅黑" w:cs="Helvetica" w:hint="eastAsia"/>
                <w:b/>
                <w:bCs/>
                <w:lang w:eastAsia="zh-CN"/>
              </w:rPr>
              <w:t>国寿财</w:t>
            </w:r>
            <w:r w:rsidRPr="00122D23">
              <w:rPr>
                <w:rFonts w:ascii="微软雅黑" w:eastAsia="微软雅黑" w:hAnsi="微软雅黑" w:cs="Helvetica"/>
                <w:b/>
                <w:bCs/>
                <w:lang w:eastAsia="zh-CN"/>
              </w:rPr>
              <w:t>支付流程</w:t>
            </w:r>
          </w:p>
        </w:tc>
      </w:tr>
      <w:tr w:rsidR="00E96B5F" w:rsidRPr="00122D23" w14:paraId="720CEEB5" w14:textId="77777777" w:rsidTr="001418B8">
        <w:trPr>
          <w:trHeight w:val="409"/>
          <w:jc w:val="center"/>
        </w:trPr>
        <w:tc>
          <w:tcPr>
            <w:tcW w:w="1413" w:type="dxa"/>
            <w:shd w:val="clear" w:color="auto" w:fill="FFFFFF"/>
            <w:vAlign w:val="center"/>
          </w:tcPr>
          <w:p w14:paraId="34A11E9A" w14:textId="77777777" w:rsidR="00E96B5F" w:rsidRPr="00122D23" w:rsidRDefault="00E96B5F" w:rsidP="007660F3">
            <w:pPr>
              <w:rPr>
                <w:rFonts w:ascii="微软雅黑" w:eastAsia="微软雅黑" w:hAnsi="微软雅黑"/>
                <w:bCs/>
              </w:rPr>
            </w:pPr>
          </w:p>
        </w:tc>
        <w:tc>
          <w:tcPr>
            <w:tcW w:w="7092" w:type="dxa"/>
            <w:shd w:val="clear" w:color="auto" w:fill="FFFFFF"/>
            <w:vAlign w:val="center"/>
          </w:tcPr>
          <w:p w14:paraId="241FC673" w14:textId="77777777" w:rsidR="00E96B5F" w:rsidRPr="00122D23" w:rsidRDefault="00211ABF" w:rsidP="007660F3">
            <w:pPr>
              <w:rPr>
                <w:rFonts w:ascii="微软雅黑" w:eastAsia="微软雅黑" w:hAnsi="微软雅黑"/>
                <w:bCs/>
              </w:rPr>
            </w:pPr>
            <w:r w:rsidRPr="00122D23">
              <w:rPr>
                <w:rFonts w:ascii="微软雅黑" w:eastAsia="微软雅黑" w:hAnsi="微软雅黑"/>
                <w:noProof/>
                <w:lang w:val="en-US" w:eastAsia="zh-CN"/>
              </w:rPr>
              <w:drawing>
                <wp:inline distT="0" distB="0" distL="0" distR="0" wp14:anchorId="2359542E" wp14:editId="34FF1EE3">
                  <wp:extent cx="4424045" cy="1686560"/>
                  <wp:effectExtent l="0" t="0" r="1460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7"/>
                          <a:stretch>
                            <a:fillRect/>
                          </a:stretch>
                        </pic:blipFill>
                        <pic:spPr>
                          <a:xfrm>
                            <a:off x="0" y="0"/>
                            <a:ext cx="4424045" cy="1686560"/>
                          </a:xfrm>
                          <a:prstGeom prst="rect">
                            <a:avLst/>
                          </a:prstGeom>
                        </pic:spPr>
                      </pic:pic>
                    </a:graphicData>
                  </a:graphic>
                </wp:inline>
              </w:drawing>
            </w:r>
          </w:p>
        </w:tc>
      </w:tr>
      <w:tr w:rsidR="00E96B5F" w:rsidRPr="00122D23" w14:paraId="41276680" w14:textId="77777777" w:rsidTr="001418B8">
        <w:trPr>
          <w:trHeight w:val="409"/>
          <w:jc w:val="center"/>
        </w:trPr>
        <w:tc>
          <w:tcPr>
            <w:tcW w:w="1413" w:type="dxa"/>
            <w:shd w:val="clear" w:color="auto" w:fill="FFFFFF"/>
            <w:vAlign w:val="center"/>
          </w:tcPr>
          <w:p w14:paraId="752E9A26"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说明</w:t>
            </w:r>
          </w:p>
        </w:tc>
        <w:tc>
          <w:tcPr>
            <w:tcW w:w="7092" w:type="dxa"/>
            <w:shd w:val="clear" w:color="auto" w:fill="FFFFFF"/>
            <w:vAlign w:val="center"/>
          </w:tcPr>
          <w:p w14:paraId="17DCA283" w14:textId="77777777" w:rsidR="00E96B5F" w:rsidRDefault="00211ABF" w:rsidP="007660F3">
            <w:pPr>
              <w:rPr>
                <w:rFonts w:ascii="微软雅黑" w:eastAsia="微软雅黑" w:hAnsi="微软雅黑"/>
                <w:bCs/>
                <w:lang w:eastAsia="zh-CN"/>
              </w:rPr>
            </w:pPr>
            <w:r w:rsidRPr="00122D23">
              <w:rPr>
                <w:rFonts w:ascii="微软雅黑" w:eastAsia="微软雅黑" w:hAnsi="微软雅黑" w:hint="eastAsia"/>
                <w:bCs/>
                <w:lang w:eastAsia="zh-CN"/>
              </w:rPr>
              <w:t>用户</w:t>
            </w:r>
            <w:r w:rsidRPr="00122D23">
              <w:rPr>
                <w:rFonts w:ascii="微软雅黑" w:eastAsia="微软雅黑" w:hAnsi="微软雅黑"/>
                <w:bCs/>
                <w:lang w:eastAsia="zh-CN"/>
              </w:rPr>
              <w:t>点击投保后，跳转至国寿财收银台进行支付，支付成功后页面回跳至我的保单中查看保单状态</w:t>
            </w:r>
          </w:p>
          <w:p w14:paraId="06533510" w14:textId="77777777" w:rsidR="00E7065B" w:rsidRPr="00122D23" w:rsidRDefault="00E7065B" w:rsidP="007660F3">
            <w:pPr>
              <w:rPr>
                <w:rFonts w:ascii="微软雅黑" w:eastAsia="微软雅黑" w:hAnsi="微软雅黑"/>
                <w:bCs/>
                <w:lang w:eastAsia="zh-CN"/>
              </w:rPr>
            </w:pPr>
            <w:r>
              <w:rPr>
                <w:rFonts w:ascii="微软雅黑" w:eastAsia="微软雅黑" w:hAnsi="微软雅黑" w:hint="eastAsia"/>
                <w:bCs/>
                <w:lang w:eastAsia="zh-CN"/>
              </w:rPr>
              <w:t>备注：图示</w:t>
            </w:r>
            <w:r>
              <w:rPr>
                <w:noProof/>
                <w:lang w:val="en-US" w:eastAsia="zh-CN"/>
              </w:rPr>
              <w:drawing>
                <wp:inline distT="0" distB="0" distL="0" distR="0" wp14:anchorId="3A50AA74" wp14:editId="43A802A0">
                  <wp:extent cx="3352154" cy="2477931"/>
                  <wp:effectExtent l="0" t="0" r="127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72136" cy="2492702"/>
                          </a:xfrm>
                          <a:prstGeom prst="rect">
                            <a:avLst/>
                          </a:prstGeom>
                        </pic:spPr>
                      </pic:pic>
                    </a:graphicData>
                  </a:graphic>
                </wp:inline>
              </w:drawing>
            </w:r>
          </w:p>
        </w:tc>
      </w:tr>
      <w:tr w:rsidR="00E96B5F" w:rsidRPr="00122D23" w14:paraId="116E7F28" w14:textId="77777777" w:rsidTr="001418B8">
        <w:trPr>
          <w:trHeight w:val="417"/>
          <w:jc w:val="center"/>
        </w:trPr>
        <w:tc>
          <w:tcPr>
            <w:tcW w:w="8505" w:type="dxa"/>
            <w:gridSpan w:val="2"/>
            <w:tcBorders>
              <w:bottom w:val="single" w:sz="4" w:space="0" w:color="365F91"/>
            </w:tcBorders>
            <w:shd w:val="clear" w:color="auto" w:fill="EDF6F9"/>
            <w:vAlign w:val="center"/>
          </w:tcPr>
          <w:p w14:paraId="1F94257A" w14:textId="77777777" w:rsidR="00E96B5F" w:rsidRPr="00122D23" w:rsidRDefault="00211ABF" w:rsidP="007660F3">
            <w:pPr>
              <w:rPr>
                <w:rFonts w:ascii="微软雅黑" w:eastAsia="微软雅黑" w:hAnsi="微软雅黑"/>
                <w:b/>
                <w:bCs/>
                <w:lang w:eastAsia="zh-CN"/>
              </w:rPr>
            </w:pPr>
            <w:r w:rsidRPr="00122D23">
              <w:rPr>
                <w:rFonts w:ascii="微软雅黑" w:eastAsia="微软雅黑" w:hAnsi="微软雅黑" w:cs="Helvetica"/>
                <w:b/>
                <w:bCs/>
              </w:rPr>
              <w:lastRenderedPageBreak/>
              <w:t xml:space="preserve">                                                             </w:t>
            </w:r>
            <w:r w:rsidRPr="00122D23">
              <w:rPr>
                <w:rFonts w:ascii="微软雅黑" w:eastAsia="微软雅黑" w:hAnsi="微软雅黑" w:cs="Helvetica" w:hint="eastAsia"/>
                <w:b/>
                <w:bCs/>
                <w:lang w:val="en-US" w:eastAsia="zh-CN"/>
              </w:rPr>
              <w:t>平安</w:t>
            </w:r>
            <w:r w:rsidRPr="00122D23">
              <w:rPr>
                <w:rFonts w:ascii="微软雅黑" w:eastAsia="微软雅黑" w:hAnsi="微软雅黑" w:cs="Helvetica"/>
                <w:b/>
                <w:bCs/>
                <w:lang w:eastAsia="zh-CN"/>
              </w:rPr>
              <w:t>支付流程</w:t>
            </w:r>
          </w:p>
        </w:tc>
      </w:tr>
      <w:tr w:rsidR="00E96B5F" w:rsidRPr="00122D23" w14:paraId="56817D43" w14:textId="77777777" w:rsidTr="001418B8">
        <w:trPr>
          <w:trHeight w:val="409"/>
          <w:jc w:val="center"/>
        </w:trPr>
        <w:tc>
          <w:tcPr>
            <w:tcW w:w="1413" w:type="dxa"/>
            <w:shd w:val="clear" w:color="auto" w:fill="FFFFFF"/>
            <w:vAlign w:val="center"/>
          </w:tcPr>
          <w:p w14:paraId="5710E018" w14:textId="77777777" w:rsidR="00E96B5F" w:rsidRPr="00122D23" w:rsidRDefault="00E96B5F" w:rsidP="007660F3">
            <w:pPr>
              <w:rPr>
                <w:rFonts w:ascii="微软雅黑" w:eastAsia="微软雅黑" w:hAnsi="微软雅黑"/>
                <w:bCs/>
                <w:lang w:eastAsia="zh-CN"/>
              </w:rPr>
            </w:pPr>
          </w:p>
        </w:tc>
        <w:tc>
          <w:tcPr>
            <w:tcW w:w="7092" w:type="dxa"/>
            <w:shd w:val="clear" w:color="auto" w:fill="FFFFFF"/>
            <w:vAlign w:val="center"/>
          </w:tcPr>
          <w:p w14:paraId="3D71EC42" w14:textId="77777777" w:rsidR="00E96B5F" w:rsidRPr="00122D23" w:rsidRDefault="00FB64BA" w:rsidP="001418B8">
            <w:pPr>
              <w:jc w:val="center"/>
              <w:rPr>
                <w:rFonts w:ascii="微软雅黑" w:eastAsia="微软雅黑" w:hAnsi="微软雅黑"/>
                <w:bCs/>
                <w:lang w:eastAsia="zh-CN"/>
              </w:rPr>
            </w:pPr>
            <w:r>
              <w:rPr>
                <w:noProof/>
                <w:lang w:val="en-US" w:eastAsia="zh-CN"/>
              </w:rPr>
              <w:drawing>
                <wp:inline distT="0" distB="0" distL="0" distR="0" wp14:anchorId="1F798FD7" wp14:editId="158FEB2C">
                  <wp:extent cx="3741420" cy="3976483"/>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48387" cy="3983888"/>
                          </a:xfrm>
                          <a:prstGeom prst="rect">
                            <a:avLst/>
                          </a:prstGeom>
                        </pic:spPr>
                      </pic:pic>
                    </a:graphicData>
                  </a:graphic>
                </wp:inline>
              </w:drawing>
            </w:r>
          </w:p>
        </w:tc>
      </w:tr>
      <w:tr w:rsidR="00E96B5F" w:rsidRPr="00122D23" w14:paraId="78D94E02" w14:textId="77777777" w:rsidTr="001418B8">
        <w:trPr>
          <w:trHeight w:val="409"/>
          <w:jc w:val="center"/>
        </w:trPr>
        <w:tc>
          <w:tcPr>
            <w:tcW w:w="1413" w:type="dxa"/>
            <w:shd w:val="clear" w:color="auto" w:fill="FFFFFF"/>
            <w:vAlign w:val="center"/>
          </w:tcPr>
          <w:p w14:paraId="40AF52A6" w14:textId="77777777" w:rsidR="00E96B5F" w:rsidRPr="00122D23" w:rsidRDefault="00211ABF" w:rsidP="007660F3">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说明</w:t>
            </w:r>
          </w:p>
        </w:tc>
        <w:tc>
          <w:tcPr>
            <w:tcW w:w="7092" w:type="dxa"/>
            <w:shd w:val="clear" w:color="auto" w:fill="FFFFFF"/>
            <w:vAlign w:val="center"/>
          </w:tcPr>
          <w:p w14:paraId="210285F2" w14:textId="77777777" w:rsidR="00E96B5F" w:rsidRPr="00122D23" w:rsidRDefault="00FB64BA" w:rsidP="007660F3">
            <w:pPr>
              <w:rPr>
                <w:rFonts w:ascii="微软雅黑" w:eastAsia="微软雅黑" w:hAnsi="微软雅黑"/>
                <w:bCs/>
                <w:lang w:eastAsia="zh-CN"/>
              </w:rPr>
            </w:pPr>
            <w:r>
              <w:rPr>
                <w:rFonts w:ascii="微软雅黑" w:eastAsia="微软雅黑" w:hAnsi="微软雅黑" w:cs="Helvetica" w:hint="eastAsia"/>
                <w:b/>
                <w:bCs/>
                <w:lang w:eastAsia="zh-CN"/>
              </w:rPr>
              <w:t>太保支付流程同平安</w:t>
            </w:r>
          </w:p>
        </w:tc>
      </w:tr>
    </w:tbl>
    <w:p w14:paraId="43928C4D" w14:textId="77777777" w:rsidR="005053B9" w:rsidRPr="00122D23" w:rsidRDefault="005053B9" w:rsidP="005053B9">
      <w:pPr>
        <w:widowControl w:val="0"/>
        <w:tabs>
          <w:tab w:val="left" w:pos="425"/>
          <w:tab w:val="left" w:pos="709"/>
        </w:tabs>
        <w:spacing w:line="480" w:lineRule="auto"/>
        <w:ind w:left="709"/>
        <w:jc w:val="both"/>
        <w:outlineLvl w:val="2"/>
        <w:rPr>
          <w:rFonts w:ascii="微软雅黑" w:eastAsia="微软雅黑" w:hAnsi="微软雅黑"/>
          <w:b/>
          <w:sz w:val="24"/>
          <w:lang w:eastAsia="zh-CN"/>
        </w:rPr>
      </w:pPr>
      <w:bookmarkStart w:id="45" w:name="_Toc528854886"/>
      <w:r>
        <w:rPr>
          <w:rFonts w:ascii="微软雅黑" w:eastAsia="微软雅黑" w:hAnsi="微软雅黑" w:hint="eastAsia"/>
          <w:b/>
          <w:sz w:val="24"/>
          <w:lang w:eastAsia="zh-CN"/>
        </w:rPr>
        <w:t>2</w:t>
      </w:r>
      <w:r>
        <w:rPr>
          <w:rFonts w:ascii="微软雅黑" w:eastAsia="微软雅黑" w:hAnsi="微软雅黑"/>
          <w:b/>
          <w:sz w:val="24"/>
          <w:lang w:eastAsia="zh-CN"/>
        </w:rPr>
        <w:t>.3.5.3.</w:t>
      </w:r>
      <w:r w:rsidRPr="00122D23">
        <w:rPr>
          <w:rFonts w:ascii="微软雅黑" w:eastAsia="微软雅黑" w:hAnsi="微软雅黑" w:hint="eastAsia"/>
          <w:b/>
          <w:sz w:val="24"/>
          <w:lang w:eastAsia="zh-CN"/>
        </w:rPr>
        <w:t>报价详情</w:t>
      </w:r>
      <w:bookmarkEnd w:id="45"/>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555"/>
        <w:gridCol w:w="6950"/>
      </w:tblGrid>
      <w:tr w:rsidR="005053B9" w:rsidRPr="00122D23" w14:paraId="44C424A2" w14:textId="77777777" w:rsidTr="00EB64AE">
        <w:trPr>
          <w:jc w:val="center"/>
        </w:trPr>
        <w:tc>
          <w:tcPr>
            <w:tcW w:w="8505" w:type="dxa"/>
            <w:gridSpan w:val="2"/>
            <w:shd w:val="clear" w:color="auto" w:fill="F2730A"/>
          </w:tcPr>
          <w:p w14:paraId="681D3D43" w14:textId="77777777" w:rsidR="005053B9" w:rsidRPr="00122D23" w:rsidRDefault="005053B9" w:rsidP="00EB64AE">
            <w:pPr>
              <w:jc w:val="center"/>
              <w:rPr>
                <w:rFonts w:ascii="微软雅黑" w:eastAsia="微软雅黑" w:hAnsi="微软雅黑"/>
                <w:bCs/>
                <w:sz w:val="32"/>
                <w:szCs w:val="32"/>
                <w:lang w:eastAsia="zh-CN"/>
              </w:rPr>
            </w:pPr>
            <w:r w:rsidRPr="00122D23">
              <w:rPr>
                <w:rFonts w:ascii="微软雅黑" w:eastAsia="微软雅黑" w:hAnsi="微软雅黑"/>
                <w:bCs/>
                <w:sz w:val="32"/>
                <w:szCs w:val="32"/>
                <w:lang w:eastAsia="zh-CN"/>
              </w:rPr>
              <w:t>报价</w:t>
            </w:r>
            <w:r w:rsidRPr="00122D23">
              <w:rPr>
                <w:rFonts w:ascii="微软雅黑" w:eastAsia="微软雅黑" w:hAnsi="微软雅黑" w:hint="eastAsia"/>
                <w:bCs/>
                <w:sz w:val="32"/>
                <w:szCs w:val="32"/>
                <w:lang w:eastAsia="zh-CN"/>
              </w:rPr>
              <w:t>详情</w:t>
            </w:r>
            <w:r w:rsidRPr="00122D23">
              <w:rPr>
                <w:rFonts w:ascii="微软雅黑" w:eastAsia="微软雅黑" w:hAnsi="微软雅黑"/>
                <w:bCs/>
                <w:sz w:val="32"/>
                <w:szCs w:val="32"/>
                <w:lang w:eastAsia="zh-CN"/>
              </w:rPr>
              <w:t>页</w:t>
            </w:r>
          </w:p>
        </w:tc>
      </w:tr>
      <w:tr w:rsidR="005053B9" w:rsidRPr="00122D23" w14:paraId="20E753C5" w14:textId="77777777" w:rsidTr="00EB64AE">
        <w:trPr>
          <w:jc w:val="center"/>
        </w:trPr>
        <w:tc>
          <w:tcPr>
            <w:tcW w:w="8505" w:type="dxa"/>
            <w:gridSpan w:val="2"/>
            <w:tcBorders>
              <w:bottom w:val="single" w:sz="4" w:space="0" w:color="365F91"/>
            </w:tcBorders>
            <w:shd w:val="clear" w:color="auto" w:fill="DAEEF3"/>
          </w:tcPr>
          <w:p w14:paraId="33BE26E8" w14:textId="77777777" w:rsidR="005053B9" w:rsidRPr="00122D23" w:rsidRDefault="005053B9" w:rsidP="00EB64AE">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用例概述</w:t>
            </w:r>
          </w:p>
        </w:tc>
      </w:tr>
      <w:tr w:rsidR="005053B9" w:rsidRPr="00122D23" w14:paraId="28D5BE4F" w14:textId="77777777" w:rsidTr="00EB64AE">
        <w:trPr>
          <w:trHeight w:val="407"/>
          <w:jc w:val="center"/>
        </w:trPr>
        <w:tc>
          <w:tcPr>
            <w:tcW w:w="1555" w:type="dxa"/>
            <w:shd w:val="clear" w:color="auto" w:fill="FFFFFF"/>
            <w:vAlign w:val="center"/>
          </w:tcPr>
          <w:p w14:paraId="65857CF6"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需求描述</w:t>
            </w:r>
          </w:p>
        </w:tc>
        <w:tc>
          <w:tcPr>
            <w:tcW w:w="6950" w:type="dxa"/>
            <w:shd w:val="clear" w:color="auto" w:fill="FFFFFF"/>
            <w:vAlign w:val="center"/>
          </w:tcPr>
          <w:p w14:paraId="4D17E5BF" w14:textId="77777777" w:rsidR="005053B9" w:rsidRPr="00122D23" w:rsidRDefault="005053B9" w:rsidP="00EB64AE">
            <w:pPr>
              <w:rPr>
                <w:rFonts w:ascii="微软雅黑" w:eastAsia="微软雅黑" w:hAnsi="微软雅黑" w:cs="微软雅黑"/>
                <w:bCs/>
                <w:lang w:eastAsia="zh-CN"/>
              </w:rPr>
            </w:pPr>
            <w:r>
              <w:rPr>
                <w:rFonts w:ascii="微软雅黑" w:eastAsia="微软雅黑" w:hAnsi="微软雅黑" w:cs="微软雅黑" w:hint="eastAsia"/>
                <w:bCs/>
                <w:lang w:eastAsia="zh-CN"/>
              </w:rPr>
              <w:t>投保信息确认</w:t>
            </w:r>
          </w:p>
        </w:tc>
      </w:tr>
      <w:tr w:rsidR="005053B9" w:rsidRPr="00122D23" w14:paraId="0908D514" w14:textId="77777777" w:rsidTr="00EB64AE">
        <w:trPr>
          <w:trHeight w:val="413"/>
          <w:jc w:val="center"/>
        </w:trPr>
        <w:tc>
          <w:tcPr>
            <w:tcW w:w="1555" w:type="dxa"/>
            <w:shd w:val="clear" w:color="auto" w:fill="FFFFFF"/>
            <w:vAlign w:val="center"/>
          </w:tcPr>
          <w:p w14:paraId="2AF2A216"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6950" w:type="dxa"/>
            <w:shd w:val="clear" w:color="auto" w:fill="FFFFFF"/>
            <w:vAlign w:val="center"/>
          </w:tcPr>
          <w:p w14:paraId="3940E11D" w14:textId="77777777" w:rsidR="005053B9" w:rsidRPr="003F13A9" w:rsidRDefault="005053B9" w:rsidP="00EB64AE">
            <w:pPr>
              <w:rPr>
                <w:rFonts w:ascii="微软雅黑" w:hAnsi="微软雅黑"/>
                <w:bCs/>
              </w:rPr>
            </w:pPr>
            <w:r>
              <w:rPr>
                <w:rFonts w:ascii="微软雅黑" w:eastAsia="微软雅黑" w:hAnsi="微软雅黑" w:hint="eastAsia"/>
                <w:bCs/>
                <w:lang w:eastAsia="zh-CN"/>
              </w:rPr>
              <w:t>投保操作者</w:t>
            </w:r>
          </w:p>
        </w:tc>
      </w:tr>
      <w:tr w:rsidR="005053B9" w:rsidRPr="00122D23" w14:paraId="4CA72FA0" w14:textId="77777777" w:rsidTr="00EB64AE">
        <w:trPr>
          <w:trHeight w:val="413"/>
          <w:jc w:val="center"/>
        </w:trPr>
        <w:tc>
          <w:tcPr>
            <w:tcW w:w="8505" w:type="dxa"/>
            <w:gridSpan w:val="2"/>
            <w:shd w:val="clear" w:color="auto" w:fill="FFFFFF"/>
            <w:vAlign w:val="center"/>
          </w:tcPr>
          <w:p w14:paraId="32E314F1" w14:textId="77777777" w:rsidR="005053B9" w:rsidRPr="00122D23" w:rsidRDefault="005053B9" w:rsidP="00EB64AE">
            <w:pPr>
              <w:rPr>
                <w:rFonts w:ascii="微软雅黑" w:eastAsia="微软雅黑" w:hAnsi="微软雅黑"/>
                <w:bCs/>
              </w:rPr>
            </w:pPr>
          </w:p>
        </w:tc>
      </w:tr>
      <w:tr w:rsidR="005053B9" w:rsidRPr="00122D23" w14:paraId="1E68118F" w14:textId="77777777" w:rsidTr="00EB64AE">
        <w:trPr>
          <w:jc w:val="center"/>
        </w:trPr>
        <w:tc>
          <w:tcPr>
            <w:tcW w:w="8505" w:type="dxa"/>
            <w:gridSpan w:val="2"/>
            <w:shd w:val="clear" w:color="auto" w:fill="DAEEF3"/>
          </w:tcPr>
          <w:p w14:paraId="44DAF14E" w14:textId="77777777" w:rsidR="005053B9" w:rsidRPr="00122D23" w:rsidRDefault="005053B9" w:rsidP="00EB64AE">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5053B9" w:rsidRPr="00122D23" w14:paraId="6B9CF267" w14:textId="77777777" w:rsidTr="00EB64AE">
        <w:trPr>
          <w:trHeight w:val="489"/>
          <w:jc w:val="center"/>
        </w:trPr>
        <w:tc>
          <w:tcPr>
            <w:tcW w:w="8505" w:type="dxa"/>
            <w:gridSpan w:val="2"/>
            <w:tcBorders>
              <w:bottom w:val="single" w:sz="4" w:space="0" w:color="365F91"/>
            </w:tcBorders>
            <w:shd w:val="clear" w:color="auto" w:fill="EDF6F9"/>
            <w:vAlign w:val="center"/>
          </w:tcPr>
          <w:p w14:paraId="197654B9" w14:textId="77777777" w:rsidR="005053B9" w:rsidRPr="00122D23" w:rsidRDefault="005053B9" w:rsidP="00EB64AE">
            <w:pPr>
              <w:rPr>
                <w:rFonts w:ascii="微软雅黑" w:eastAsia="微软雅黑" w:hAnsi="微软雅黑"/>
                <w:b/>
                <w:bCs/>
              </w:rPr>
            </w:pPr>
            <w:r w:rsidRPr="00122D23">
              <w:rPr>
                <w:rFonts w:ascii="微软雅黑" w:eastAsia="微软雅黑" w:hAnsi="微软雅黑" w:cs="微软雅黑" w:hint="eastAsia"/>
                <w:b/>
                <w:bCs/>
                <w:lang w:eastAsia="zh-CN"/>
              </w:rPr>
              <w:t>逻辑</w:t>
            </w: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Pr="00122D23">
              <w:rPr>
                <w:rFonts w:ascii="微软雅黑" w:eastAsia="微软雅黑" w:hAnsi="微软雅黑" w:cs="微软雅黑"/>
                <w:b/>
                <w:bCs/>
                <w:lang w:eastAsia="zh-CN"/>
              </w:rPr>
              <w:t>报价</w:t>
            </w:r>
            <w:r w:rsidRPr="00122D23">
              <w:rPr>
                <w:rFonts w:ascii="微软雅黑" w:eastAsia="微软雅黑" w:hAnsi="微软雅黑" w:cs="微软雅黑" w:hint="eastAsia"/>
                <w:b/>
                <w:bCs/>
                <w:lang w:eastAsia="zh-CN"/>
              </w:rPr>
              <w:t>详情</w:t>
            </w:r>
            <w:r w:rsidRPr="00122D23">
              <w:rPr>
                <w:rFonts w:ascii="微软雅黑" w:eastAsia="微软雅黑" w:hAnsi="微软雅黑" w:cs="微软雅黑"/>
                <w:b/>
                <w:bCs/>
                <w:lang w:eastAsia="zh-CN"/>
              </w:rPr>
              <w:t>页</w:t>
            </w:r>
            <w:r w:rsidRPr="00122D23">
              <w:rPr>
                <w:rFonts w:ascii="微软雅黑" w:eastAsia="微软雅黑" w:hAnsi="微软雅黑" w:hint="eastAsia"/>
                <w:b/>
                <w:bCs/>
              </w:rPr>
              <w:t>&gt;</w:t>
            </w:r>
          </w:p>
        </w:tc>
      </w:tr>
      <w:tr w:rsidR="005053B9" w:rsidRPr="00122D23" w14:paraId="371C07F5" w14:textId="77777777" w:rsidTr="00EB64AE">
        <w:trPr>
          <w:trHeight w:val="425"/>
          <w:jc w:val="center"/>
        </w:trPr>
        <w:tc>
          <w:tcPr>
            <w:tcW w:w="8505" w:type="dxa"/>
            <w:gridSpan w:val="2"/>
            <w:shd w:val="clear" w:color="auto" w:fill="FFFFFF"/>
            <w:vAlign w:val="center"/>
          </w:tcPr>
          <w:p w14:paraId="7F0C5845"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显示</w:t>
            </w:r>
            <w:r w:rsidRPr="00122D23">
              <w:rPr>
                <w:rFonts w:ascii="微软雅黑" w:eastAsia="微软雅黑" w:hAnsi="微软雅黑"/>
                <w:bCs/>
                <w:lang w:eastAsia="zh-CN"/>
              </w:rPr>
              <w:t>保险公司的报价信息页面</w:t>
            </w:r>
            <w:r w:rsidRPr="00122D23">
              <w:rPr>
                <w:rFonts w:ascii="微软雅黑" w:eastAsia="微软雅黑" w:hAnsi="微软雅黑" w:hint="eastAsia"/>
                <w:bCs/>
                <w:lang w:eastAsia="zh-CN"/>
              </w:rPr>
              <w:t>，</w:t>
            </w:r>
            <w:r w:rsidRPr="00122D23">
              <w:rPr>
                <w:rFonts w:ascii="微软雅黑" w:eastAsia="微软雅黑" w:hAnsi="微软雅黑"/>
                <w:bCs/>
                <w:lang w:eastAsia="zh-CN"/>
              </w:rPr>
              <w:t>有</w:t>
            </w:r>
            <w:r w:rsidRPr="00122D23">
              <w:rPr>
                <w:rFonts w:ascii="微软雅黑" w:eastAsia="微软雅黑" w:hAnsi="微软雅黑" w:hint="eastAsia"/>
                <w:bCs/>
                <w:lang w:eastAsia="zh-CN"/>
              </w:rPr>
              <w:t>两种</w:t>
            </w:r>
            <w:r w:rsidRPr="00122D23">
              <w:rPr>
                <w:rFonts w:ascii="微软雅黑" w:eastAsia="微软雅黑" w:hAnsi="微软雅黑"/>
                <w:bCs/>
                <w:lang w:eastAsia="zh-CN"/>
              </w:rPr>
              <w:t>大的情况：</w:t>
            </w:r>
          </w:p>
          <w:p w14:paraId="17A33CD7"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bCs/>
                <w:lang w:eastAsia="zh-CN"/>
              </w:rPr>
              <w:t>A、</w:t>
            </w:r>
            <w:r w:rsidRPr="00122D23">
              <w:rPr>
                <w:rFonts w:ascii="微软雅黑" w:eastAsia="微软雅黑" w:hAnsi="微软雅黑" w:hint="eastAsia"/>
                <w:bCs/>
                <w:lang w:eastAsia="zh-CN"/>
              </w:rPr>
              <w:t>未到</w:t>
            </w:r>
            <w:r w:rsidRPr="00122D23">
              <w:rPr>
                <w:rFonts w:ascii="微软雅黑" w:eastAsia="微软雅黑" w:hAnsi="微软雅黑"/>
                <w:bCs/>
                <w:lang w:eastAsia="zh-CN"/>
              </w:rPr>
              <w:t>报价期间：车险只允许到期前</w:t>
            </w:r>
            <w:r w:rsidRPr="00122D23">
              <w:rPr>
                <w:rFonts w:ascii="微软雅黑" w:eastAsia="微软雅黑" w:hAnsi="微软雅黑" w:hint="eastAsia"/>
                <w:bCs/>
                <w:lang w:eastAsia="zh-CN"/>
              </w:rPr>
              <w:t>60天</w:t>
            </w:r>
            <w:r w:rsidRPr="00122D23">
              <w:rPr>
                <w:rFonts w:ascii="微软雅黑" w:eastAsia="微软雅黑" w:hAnsi="微软雅黑"/>
                <w:bCs/>
                <w:lang w:eastAsia="zh-CN"/>
              </w:rPr>
              <w:t>内可以查询报价，</w:t>
            </w:r>
            <w:r w:rsidRPr="00122D23">
              <w:rPr>
                <w:rFonts w:ascii="微软雅黑" w:eastAsia="微软雅黑" w:hAnsi="微软雅黑" w:hint="eastAsia"/>
                <w:bCs/>
                <w:lang w:eastAsia="zh-CN"/>
              </w:rPr>
              <w:t>60天</w:t>
            </w:r>
            <w:r w:rsidRPr="00122D23">
              <w:rPr>
                <w:rFonts w:ascii="微软雅黑" w:eastAsia="微软雅黑" w:hAnsi="微软雅黑"/>
                <w:bCs/>
                <w:lang w:eastAsia="zh-CN"/>
              </w:rPr>
              <w:t>外不能查询，查询的话会返回</w:t>
            </w:r>
            <w:r w:rsidRPr="00122D23">
              <w:rPr>
                <w:rFonts w:ascii="微软雅黑" w:eastAsia="微软雅黑" w:hAnsi="微软雅黑" w:hint="eastAsia"/>
                <w:bCs/>
                <w:lang w:eastAsia="zh-CN"/>
              </w:rPr>
              <w:t>该</w:t>
            </w:r>
            <w:r w:rsidRPr="00122D23">
              <w:rPr>
                <w:rFonts w:ascii="微软雅黑" w:eastAsia="微软雅黑" w:hAnsi="微软雅黑"/>
                <w:bCs/>
                <w:lang w:eastAsia="zh-CN"/>
              </w:rPr>
              <w:t>信息；</w:t>
            </w:r>
          </w:p>
          <w:p w14:paraId="6C61BBA0"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B</w:t>
            </w:r>
            <w:r w:rsidRPr="00122D23">
              <w:rPr>
                <w:rFonts w:ascii="微软雅黑" w:eastAsia="微软雅黑" w:hAnsi="微软雅黑"/>
                <w:bCs/>
                <w:lang w:eastAsia="zh-CN"/>
              </w:rPr>
              <w:t>、</w:t>
            </w:r>
            <w:r w:rsidRPr="00122D23">
              <w:rPr>
                <w:rFonts w:ascii="微软雅黑" w:eastAsia="微软雅黑" w:hAnsi="微软雅黑" w:hint="eastAsia"/>
                <w:bCs/>
                <w:lang w:eastAsia="zh-CN"/>
              </w:rPr>
              <w:t>报价结果</w:t>
            </w:r>
            <w:r w:rsidRPr="00122D23">
              <w:rPr>
                <w:rFonts w:ascii="微软雅黑" w:eastAsia="微软雅黑" w:hAnsi="微软雅黑"/>
                <w:bCs/>
                <w:lang w:eastAsia="zh-CN"/>
              </w:rPr>
              <w:t>：包含未获取成功、成功</w:t>
            </w:r>
            <w:r w:rsidRPr="00122D23">
              <w:rPr>
                <w:rFonts w:ascii="微软雅黑" w:eastAsia="微软雅黑" w:hAnsi="微软雅黑" w:hint="eastAsia"/>
                <w:bCs/>
                <w:lang w:eastAsia="zh-CN"/>
              </w:rPr>
              <w:t>两种结果。</w:t>
            </w:r>
          </w:p>
          <w:p w14:paraId="7C67D9D0"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默认</w:t>
            </w:r>
            <w:r w:rsidRPr="00122D23">
              <w:rPr>
                <w:rFonts w:ascii="微软雅黑" w:eastAsia="微软雅黑" w:hAnsi="微软雅黑"/>
                <w:bCs/>
                <w:lang w:eastAsia="zh-CN"/>
              </w:rPr>
              <w:t>状态下</w:t>
            </w:r>
            <w:r w:rsidRPr="00122D23">
              <w:rPr>
                <w:rFonts w:ascii="微软雅黑" w:eastAsia="微软雅黑" w:hAnsi="微软雅黑" w:hint="eastAsia"/>
                <w:bCs/>
                <w:lang w:eastAsia="zh-CN"/>
              </w:rPr>
              <w:t>，</w:t>
            </w:r>
            <w:r w:rsidRPr="00122D23">
              <w:rPr>
                <w:rFonts w:ascii="微软雅黑" w:eastAsia="微软雅黑" w:hAnsi="微软雅黑"/>
                <w:bCs/>
                <w:lang w:eastAsia="zh-CN"/>
              </w:rPr>
              <w:t>条款阅读</w:t>
            </w:r>
            <w:r w:rsidRPr="00122D23">
              <w:rPr>
                <w:rFonts w:ascii="微软雅黑" w:eastAsia="微软雅黑" w:hAnsi="微软雅黑" w:hint="eastAsia"/>
                <w:bCs/>
                <w:lang w:eastAsia="zh-CN"/>
              </w:rPr>
              <w:t>是</w:t>
            </w:r>
            <w:r w:rsidRPr="00122D23">
              <w:rPr>
                <w:rFonts w:ascii="微软雅黑" w:eastAsia="微软雅黑" w:hAnsi="微软雅黑"/>
                <w:bCs/>
                <w:lang w:eastAsia="zh-CN"/>
              </w:rPr>
              <w:t>不</w:t>
            </w:r>
            <w:r w:rsidRPr="00122D23">
              <w:rPr>
                <w:rFonts w:ascii="微软雅黑" w:eastAsia="微软雅黑" w:hAnsi="微软雅黑" w:hint="eastAsia"/>
                <w:bCs/>
                <w:lang w:eastAsia="zh-CN"/>
              </w:rPr>
              <w:t>勾选</w:t>
            </w:r>
            <w:r w:rsidRPr="00122D23">
              <w:rPr>
                <w:rFonts w:ascii="微软雅黑" w:eastAsia="微软雅黑" w:hAnsi="微软雅黑"/>
                <w:bCs/>
                <w:lang w:eastAsia="zh-CN"/>
              </w:rPr>
              <w:t>的，</w:t>
            </w:r>
            <w:r w:rsidRPr="00122D23">
              <w:rPr>
                <w:rFonts w:ascii="微软雅黑" w:eastAsia="微软雅黑" w:hAnsi="微软雅黑" w:hint="eastAsia"/>
                <w:bCs/>
                <w:lang w:eastAsia="zh-CN"/>
              </w:rPr>
              <w:t>下方</w:t>
            </w:r>
            <w:r w:rsidRPr="00122D23">
              <w:rPr>
                <w:rFonts w:ascii="微软雅黑" w:eastAsia="微软雅黑" w:hAnsi="微软雅黑"/>
                <w:bCs/>
                <w:lang w:eastAsia="zh-CN"/>
              </w:rPr>
              <w:t>的</w:t>
            </w:r>
            <w:r w:rsidRPr="00122D23">
              <w:rPr>
                <w:rFonts w:ascii="微软雅黑" w:eastAsia="微软雅黑" w:hAnsi="微软雅黑" w:hint="eastAsia"/>
                <w:bCs/>
                <w:lang w:eastAsia="zh-CN"/>
              </w:rPr>
              <w:t>“我要</w:t>
            </w:r>
            <w:r w:rsidRPr="00122D23">
              <w:rPr>
                <w:rFonts w:ascii="微软雅黑" w:eastAsia="微软雅黑" w:hAnsi="微软雅黑"/>
                <w:bCs/>
                <w:lang w:eastAsia="zh-CN"/>
              </w:rPr>
              <w:t>投保</w:t>
            </w:r>
            <w:r w:rsidRPr="00122D23">
              <w:rPr>
                <w:rFonts w:ascii="微软雅黑" w:eastAsia="微软雅黑" w:hAnsi="微软雅黑" w:hint="eastAsia"/>
                <w:bCs/>
                <w:lang w:eastAsia="zh-CN"/>
              </w:rPr>
              <w:t>”</w:t>
            </w:r>
            <w:r w:rsidRPr="00122D23">
              <w:rPr>
                <w:rFonts w:ascii="微软雅黑" w:eastAsia="微软雅黑" w:hAnsi="微软雅黑"/>
                <w:bCs/>
                <w:lang w:eastAsia="zh-CN"/>
              </w:rPr>
              <w:t>按钮</w:t>
            </w:r>
            <w:r w:rsidRPr="00122D23">
              <w:rPr>
                <w:rFonts w:ascii="微软雅黑" w:eastAsia="微软雅黑" w:hAnsi="微软雅黑" w:hint="eastAsia"/>
                <w:bCs/>
                <w:lang w:eastAsia="zh-CN"/>
              </w:rPr>
              <w:t>是</w:t>
            </w:r>
            <w:r w:rsidRPr="00122D23">
              <w:rPr>
                <w:rFonts w:ascii="微软雅黑" w:eastAsia="微软雅黑" w:hAnsi="微软雅黑"/>
                <w:bCs/>
                <w:lang w:eastAsia="zh-CN"/>
              </w:rPr>
              <w:t>不能点击的</w:t>
            </w:r>
          </w:p>
        </w:tc>
      </w:tr>
      <w:tr w:rsidR="005053B9" w:rsidRPr="00122D23" w14:paraId="08087024" w14:textId="77777777" w:rsidTr="00EB64AE">
        <w:trPr>
          <w:trHeight w:val="425"/>
          <w:jc w:val="center"/>
        </w:trPr>
        <w:tc>
          <w:tcPr>
            <w:tcW w:w="8505" w:type="dxa"/>
            <w:gridSpan w:val="2"/>
            <w:shd w:val="clear" w:color="auto" w:fill="FFFFFF"/>
            <w:vAlign w:val="center"/>
          </w:tcPr>
          <w:p w14:paraId="496A2489" w14:textId="77777777" w:rsidR="005053B9" w:rsidRPr="00122D23" w:rsidRDefault="005053B9" w:rsidP="00EB64AE">
            <w:pPr>
              <w:jc w:val="center"/>
              <w:rPr>
                <w:rFonts w:ascii="微软雅黑" w:eastAsia="微软雅黑" w:hAnsi="微软雅黑"/>
                <w:bCs/>
                <w:lang w:eastAsia="zh-CN"/>
              </w:rPr>
            </w:pPr>
            <w:r w:rsidRPr="00122D23">
              <w:rPr>
                <w:rFonts w:ascii="微软雅黑" w:eastAsia="微软雅黑" w:hAnsi="微软雅黑" w:hint="eastAsia"/>
                <w:bCs/>
                <w:lang w:eastAsia="zh-CN"/>
              </w:rPr>
              <w:t xml:space="preserve">    </w:t>
            </w:r>
          </w:p>
        </w:tc>
      </w:tr>
      <w:tr w:rsidR="005053B9" w:rsidRPr="00122D23" w14:paraId="3C9CDE57" w14:textId="77777777" w:rsidTr="00EB64AE">
        <w:trPr>
          <w:trHeight w:val="417"/>
          <w:jc w:val="center"/>
        </w:trPr>
        <w:tc>
          <w:tcPr>
            <w:tcW w:w="8505" w:type="dxa"/>
            <w:gridSpan w:val="2"/>
            <w:tcBorders>
              <w:bottom w:val="single" w:sz="4" w:space="0" w:color="365F91"/>
            </w:tcBorders>
            <w:shd w:val="clear" w:color="auto" w:fill="EDF6F9"/>
            <w:vAlign w:val="center"/>
          </w:tcPr>
          <w:p w14:paraId="46C2DCC9" w14:textId="77777777" w:rsidR="005053B9" w:rsidRPr="00122D23" w:rsidRDefault="005053B9" w:rsidP="00EB64AE">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b/>
                <w:bCs/>
                <w:lang w:eastAsia="zh-CN"/>
              </w:rPr>
              <w:t>title</w:t>
            </w:r>
            <w:r w:rsidRPr="00122D23">
              <w:rPr>
                <w:rFonts w:ascii="微软雅黑" w:eastAsia="微软雅黑" w:hAnsi="微软雅黑" w:cs="微软雅黑" w:hint="eastAsia"/>
                <w:b/>
                <w:bCs/>
                <w:lang w:eastAsia="zh-CN"/>
              </w:rPr>
              <w:t>栏</w:t>
            </w:r>
          </w:p>
        </w:tc>
      </w:tr>
      <w:tr w:rsidR="005053B9" w:rsidRPr="00122D23" w14:paraId="6A6E5241" w14:textId="77777777" w:rsidTr="00EB64AE">
        <w:trPr>
          <w:trHeight w:val="409"/>
          <w:jc w:val="center"/>
        </w:trPr>
        <w:tc>
          <w:tcPr>
            <w:tcW w:w="1555" w:type="dxa"/>
            <w:shd w:val="clear" w:color="auto" w:fill="FFFFFF"/>
            <w:vAlign w:val="center"/>
          </w:tcPr>
          <w:p w14:paraId="690A88D8"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名称</w:t>
            </w:r>
          </w:p>
        </w:tc>
        <w:tc>
          <w:tcPr>
            <w:tcW w:w="6950" w:type="dxa"/>
            <w:shd w:val="clear" w:color="auto" w:fill="FFFFFF"/>
            <w:vAlign w:val="center"/>
          </w:tcPr>
          <w:p w14:paraId="5430AD1F" w14:textId="77777777" w:rsidR="005053B9" w:rsidRPr="00122D23" w:rsidRDefault="005053B9" w:rsidP="00EB64AE">
            <w:pPr>
              <w:rPr>
                <w:rFonts w:ascii="微软雅黑" w:eastAsia="微软雅黑" w:hAnsi="微软雅黑"/>
                <w:bCs/>
              </w:rPr>
            </w:pPr>
            <w:r w:rsidRPr="00122D23">
              <w:rPr>
                <w:rFonts w:ascii="微软雅黑" w:eastAsia="微软雅黑" w:hAnsi="微软雅黑" w:cs="微软雅黑" w:hint="eastAsia"/>
                <w:bCs/>
              </w:rPr>
              <w:t>规则</w:t>
            </w:r>
          </w:p>
        </w:tc>
      </w:tr>
      <w:tr w:rsidR="005053B9" w:rsidRPr="00122D23" w14:paraId="5ABA45FC" w14:textId="77777777" w:rsidTr="00EB64AE">
        <w:trPr>
          <w:trHeight w:val="409"/>
          <w:jc w:val="center"/>
        </w:trPr>
        <w:tc>
          <w:tcPr>
            <w:tcW w:w="1555" w:type="dxa"/>
            <w:shd w:val="clear" w:color="auto" w:fill="FFFFFF"/>
            <w:vAlign w:val="center"/>
          </w:tcPr>
          <w:p w14:paraId="25567935" w14:textId="77777777" w:rsidR="005053B9" w:rsidRPr="00122D23" w:rsidRDefault="005053B9" w:rsidP="00EB64AE">
            <w:pPr>
              <w:rPr>
                <w:rFonts w:ascii="微软雅黑" w:eastAsia="微软雅黑" w:hAnsi="微软雅黑"/>
                <w:bCs/>
              </w:rPr>
            </w:pPr>
            <w:r>
              <w:rPr>
                <w:rFonts w:ascii="微软雅黑" w:eastAsia="微软雅黑" w:hAnsi="微软雅黑" w:hint="eastAsia"/>
                <w:bCs/>
                <w:lang w:eastAsia="zh-CN"/>
              </w:rPr>
              <w:lastRenderedPageBreak/>
              <w:t>用户信息确认</w:t>
            </w:r>
          </w:p>
        </w:tc>
        <w:tc>
          <w:tcPr>
            <w:tcW w:w="6950" w:type="dxa"/>
            <w:shd w:val="clear" w:color="auto" w:fill="FFFFFF"/>
            <w:vAlign w:val="center"/>
          </w:tcPr>
          <w:p w14:paraId="0174A7D2" w14:textId="77777777" w:rsidR="005053B9" w:rsidRDefault="005053B9" w:rsidP="00EB64AE">
            <w:pPr>
              <w:rPr>
                <w:rFonts w:ascii="微软雅黑" w:hAnsi="微软雅黑" w:cs="微软雅黑"/>
                <w:bCs/>
              </w:rPr>
            </w:pPr>
            <w:r>
              <w:rPr>
                <w:noProof/>
                <w:lang w:val="en-US" w:eastAsia="zh-CN"/>
              </w:rPr>
              <w:drawing>
                <wp:inline distT="0" distB="0" distL="0" distR="0" wp14:anchorId="4D3DB613" wp14:editId="537ECE7E">
                  <wp:extent cx="3902685" cy="308610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09256" cy="3091296"/>
                          </a:xfrm>
                          <a:prstGeom prst="rect">
                            <a:avLst/>
                          </a:prstGeom>
                        </pic:spPr>
                      </pic:pic>
                    </a:graphicData>
                  </a:graphic>
                </wp:inline>
              </w:drawing>
            </w:r>
          </w:p>
          <w:p w14:paraId="7356D44A" w14:textId="77777777" w:rsidR="005053B9" w:rsidRPr="003F13A9" w:rsidRDefault="005053B9" w:rsidP="00EB64AE">
            <w:pPr>
              <w:rPr>
                <w:rFonts w:ascii="微软雅黑" w:eastAsia="微软雅黑" w:hAnsi="微软雅黑" w:cs="微软雅黑"/>
                <w:bCs/>
                <w:lang w:eastAsia="zh-CN"/>
              </w:rPr>
            </w:pPr>
            <w:r w:rsidRPr="003F13A9">
              <w:rPr>
                <w:rFonts w:ascii="微软雅黑" w:eastAsia="微软雅黑" w:hAnsi="微软雅黑" w:cs="微软雅黑" w:hint="eastAsia"/>
                <w:bCs/>
                <w:lang w:eastAsia="zh-CN"/>
              </w:rPr>
              <w:t>功能、交互逻辑见原型</w:t>
            </w:r>
          </w:p>
          <w:p w14:paraId="651B1324" w14:textId="77777777" w:rsidR="005053B9" w:rsidRPr="007660F3" w:rsidRDefault="005053B9" w:rsidP="00EB64AE">
            <w:pPr>
              <w:rPr>
                <w:rFonts w:ascii="微软雅黑" w:hAnsi="微软雅黑" w:cs="微软雅黑"/>
                <w:bCs/>
              </w:rPr>
            </w:pPr>
            <w:r>
              <w:rPr>
                <w:noProof/>
                <w:lang w:val="en-US" w:eastAsia="zh-CN"/>
              </w:rPr>
              <w:drawing>
                <wp:inline distT="0" distB="0" distL="0" distR="0" wp14:anchorId="42C49E93" wp14:editId="0C044F56">
                  <wp:extent cx="2621280" cy="1852633"/>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1790" cy="1860061"/>
                          </a:xfrm>
                          <a:prstGeom prst="rect">
                            <a:avLst/>
                          </a:prstGeom>
                        </pic:spPr>
                      </pic:pic>
                    </a:graphicData>
                  </a:graphic>
                </wp:inline>
              </w:drawing>
            </w:r>
          </w:p>
        </w:tc>
      </w:tr>
      <w:tr w:rsidR="005053B9" w:rsidRPr="00122D23" w14:paraId="51B6A7F9" w14:textId="77777777" w:rsidTr="00EB64AE">
        <w:trPr>
          <w:trHeight w:val="409"/>
          <w:jc w:val="center"/>
        </w:trPr>
        <w:tc>
          <w:tcPr>
            <w:tcW w:w="1555" w:type="dxa"/>
            <w:shd w:val="clear" w:color="auto" w:fill="FFFFFF"/>
            <w:vAlign w:val="center"/>
          </w:tcPr>
          <w:p w14:paraId="371BC2B1" w14:textId="77777777" w:rsidR="005053B9" w:rsidRPr="00122D23" w:rsidRDefault="005053B9" w:rsidP="00EB64AE">
            <w:pPr>
              <w:rPr>
                <w:rFonts w:ascii="微软雅黑" w:eastAsia="微软雅黑" w:hAnsi="微软雅黑"/>
                <w:bCs/>
              </w:rPr>
            </w:pPr>
          </w:p>
        </w:tc>
        <w:tc>
          <w:tcPr>
            <w:tcW w:w="6950" w:type="dxa"/>
            <w:shd w:val="clear" w:color="auto" w:fill="FFFFFF"/>
            <w:vAlign w:val="center"/>
          </w:tcPr>
          <w:p w14:paraId="3F08DA97" w14:textId="77777777" w:rsidR="005053B9" w:rsidRPr="00122D23" w:rsidRDefault="005053B9" w:rsidP="00EB64AE">
            <w:pPr>
              <w:rPr>
                <w:rFonts w:ascii="微软雅黑" w:eastAsia="微软雅黑" w:hAnsi="微软雅黑" w:cs="微软雅黑"/>
                <w:bCs/>
              </w:rPr>
            </w:pPr>
            <w:r>
              <w:rPr>
                <w:noProof/>
                <w:lang w:val="en-US" w:eastAsia="zh-CN"/>
              </w:rPr>
              <w:drawing>
                <wp:inline distT="0" distB="0" distL="0" distR="0" wp14:anchorId="1C64593B" wp14:editId="50BFEEBF">
                  <wp:extent cx="3474720" cy="1555569"/>
                  <wp:effectExtent l="0" t="0" r="0" b="698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05449" cy="1569326"/>
                          </a:xfrm>
                          <a:prstGeom prst="rect">
                            <a:avLst/>
                          </a:prstGeom>
                        </pic:spPr>
                      </pic:pic>
                    </a:graphicData>
                  </a:graphic>
                </wp:inline>
              </w:drawing>
            </w:r>
          </w:p>
        </w:tc>
      </w:tr>
      <w:tr w:rsidR="005053B9" w:rsidRPr="00122D23" w14:paraId="59593BE5" w14:textId="77777777" w:rsidTr="00EB64AE">
        <w:trPr>
          <w:trHeight w:val="409"/>
          <w:jc w:val="center"/>
        </w:trPr>
        <w:tc>
          <w:tcPr>
            <w:tcW w:w="1555" w:type="dxa"/>
            <w:shd w:val="clear" w:color="auto" w:fill="FFFFFF"/>
            <w:vAlign w:val="center"/>
          </w:tcPr>
          <w:p w14:paraId="6756E27B" w14:textId="77777777" w:rsidR="005053B9" w:rsidRDefault="005053B9" w:rsidP="00EB64AE">
            <w:pPr>
              <w:rPr>
                <w:rFonts w:ascii="微软雅黑" w:eastAsia="微软雅黑" w:hAnsi="微软雅黑"/>
                <w:bCs/>
                <w:lang w:eastAsia="zh-CN"/>
              </w:rPr>
            </w:pPr>
          </w:p>
        </w:tc>
        <w:tc>
          <w:tcPr>
            <w:tcW w:w="6950" w:type="dxa"/>
            <w:shd w:val="clear" w:color="auto" w:fill="FFFFFF"/>
            <w:vAlign w:val="center"/>
          </w:tcPr>
          <w:p w14:paraId="0B3B7F86"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用户填写完整信息后进行报价，报价信息包括：保单总金额、交强险金额、车船税、商业险金额、等信息，文案见上图</w:t>
            </w:r>
          </w:p>
          <w:p w14:paraId="0497EE4E"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获取方式：保险公司信息回调</w:t>
            </w:r>
          </w:p>
          <w:p w14:paraId="539DE9C5"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cs="Arial"/>
                <w:bCs/>
                <w:lang w:eastAsia="zh-CN"/>
              </w:rPr>
              <w:t>校验规则：</w:t>
            </w:r>
            <w:r w:rsidRPr="00122D23">
              <w:rPr>
                <w:rFonts w:ascii="微软雅黑" w:eastAsia="微软雅黑" w:hAnsi="微软雅黑" w:cs="Arial" w:hint="eastAsia"/>
                <w:bCs/>
                <w:lang w:eastAsia="zh-CN"/>
              </w:rPr>
              <w:t>无</w:t>
            </w:r>
          </w:p>
          <w:p w14:paraId="6C1E16B0" w14:textId="77777777" w:rsidR="005053B9" w:rsidRDefault="005053B9" w:rsidP="00EB64AE">
            <w:pPr>
              <w:rPr>
                <w:noProof/>
              </w:rPr>
            </w:pPr>
          </w:p>
        </w:tc>
      </w:tr>
      <w:tr w:rsidR="005053B9" w:rsidRPr="00122D23" w14:paraId="6F22CEDC" w14:textId="77777777" w:rsidTr="00EB64AE">
        <w:trPr>
          <w:trHeight w:val="409"/>
          <w:jc w:val="center"/>
        </w:trPr>
        <w:tc>
          <w:tcPr>
            <w:tcW w:w="1555" w:type="dxa"/>
            <w:shd w:val="clear" w:color="auto" w:fill="FFFFFF"/>
            <w:vAlign w:val="center"/>
          </w:tcPr>
          <w:p w14:paraId="4F5BB800" w14:textId="77777777" w:rsidR="005053B9" w:rsidRPr="00122D23" w:rsidRDefault="005053B9" w:rsidP="00EB64AE">
            <w:pPr>
              <w:rPr>
                <w:rFonts w:ascii="微软雅黑" w:eastAsia="微软雅黑" w:hAnsi="微软雅黑"/>
                <w:bCs/>
              </w:rPr>
            </w:pPr>
            <w:r>
              <w:rPr>
                <w:rFonts w:ascii="微软雅黑" w:eastAsia="微软雅黑" w:hAnsi="微软雅黑" w:hint="eastAsia"/>
                <w:bCs/>
                <w:lang w:eastAsia="zh-CN"/>
              </w:rPr>
              <w:t>刷新</w:t>
            </w:r>
          </w:p>
        </w:tc>
        <w:tc>
          <w:tcPr>
            <w:tcW w:w="6950" w:type="dxa"/>
            <w:shd w:val="clear" w:color="auto" w:fill="FFFFFF"/>
            <w:vAlign w:val="center"/>
          </w:tcPr>
          <w:p w14:paraId="0CAEC2DA" w14:textId="77777777" w:rsidR="005053B9" w:rsidRDefault="005053B9" w:rsidP="00EB64AE">
            <w:pPr>
              <w:rPr>
                <w:noProof/>
              </w:rPr>
            </w:pPr>
            <w:r>
              <w:rPr>
                <w:noProof/>
                <w:lang w:val="en-US" w:eastAsia="zh-CN"/>
              </w:rPr>
              <w:drawing>
                <wp:inline distT="0" distB="0" distL="0" distR="0" wp14:anchorId="6E36E5B5" wp14:editId="4B17462B">
                  <wp:extent cx="876300" cy="409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76300" cy="409575"/>
                          </a:xfrm>
                          <a:prstGeom prst="rect">
                            <a:avLst/>
                          </a:prstGeom>
                        </pic:spPr>
                      </pic:pic>
                    </a:graphicData>
                  </a:graphic>
                </wp:inline>
              </w:drawing>
            </w:r>
          </w:p>
          <w:p w14:paraId="2775D96C" w14:textId="77777777" w:rsidR="005053B9" w:rsidRPr="003F13A9" w:rsidRDefault="005053B9" w:rsidP="00EB64AE">
            <w:pPr>
              <w:rPr>
                <w:rFonts w:ascii="微软雅黑" w:eastAsia="微软雅黑" w:hAnsi="微软雅黑"/>
                <w:noProof/>
              </w:rPr>
            </w:pPr>
            <w:r w:rsidRPr="003F13A9">
              <w:rPr>
                <w:rFonts w:ascii="微软雅黑" w:eastAsia="微软雅黑" w:hAnsi="微软雅黑" w:hint="eastAsia"/>
                <w:noProof/>
                <w:lang w:eastAsia="zh-CN"/>
              </w:rPr>
              <w:t>功能逻辑：重新加载当前</w:t>
            </w:r>
            <w:r w:rsidRPr="003F13A9">
              <w:rPr>
                <w:rFonts w:ascii="微软雅黑" w:eastAsia="微软雅黑" w:hAnsi="微软雅黑" w:cs="微软雅黑" w:hint="eastAsia"/>
                <w:noProof/>
                <w:lang w:eastAsia="zh-CN"/>
              </w:rPr>
              <w:t>页面</w:t>
            </w:r>
          </w:p>
        </w:tc>
      </w:tr>
      <w:tr w:rsidR="005053B9" w:rsidRPr="00122D23" w14:paraId="23C0E359" w14:textId="77777777" w:rsidTr="00EB64AE">
        <w:trPr>
          <w:trHeight w:val="409"/>
          <w:jc w:val="center"/>
        </w:trPr>
        <w:tc>
          <w:tcPr>
            <w:tcW w:w="1555" w:type="dxa"/>
            <w:shd w:val="clear" w:color="auto" w:fill="FFFFFF"/>
            <w:vAlign w:val="center"/>
          </w:tcPr>
          <w:p w14:paraId="2566CAD4" w14:textId="77777777" w:rsidR="005053B9" w:rsidRDefault="005053B9" w:rsidP="00EB64AE">
            <w:pPr>
              <w:rPr>
                <w:rFonts w:ascii="微软雅黑" w:eastAsia="微软雅黑" w:hAnsi="微软雅黑"/>
                <w:bCs/>
                <w:lang w:eastAsia="zh-CN"/>
              </w:rPr>
            </w:pPr>
            <w:r>
              <w:rPr>
                <w:rFonts w:ascii="微软雅黑" w:eastAsia="微软雅黑" w:hAnsi="微软雅黑" w:hint="eastAsia"/>
                <w:bCs/>
                <w:lang w:eastAsia="zh-CN"/>
              </w:rPr>
              <w:t>返回</w:t>
            </w:r>
          </w:p>
        </w:tc>
        <w:tc>
          <w:tcPr>
            <w:tcW w:w="6950" w:type="dxa"/>
            <w:shd w:val="clear" w:color="auto" w:fill="FFFFFF"/>
            <w:vAlign w:val="center"/>
          </w:tcPr>
          <w:p w14:paraId="737FF90F" w14:textId="77777777" w:rsidR="005053B9" w:rsidRDefault="005053B9" w:rsidP="00EB64AE">
            <w:pPr>
              <w:rPr>
                <w:noProof/>
              </w:rPr>
            </w:pPr>
            <w:r>
              <w:rPr>
                <w:noProof/>
                <w:lang w:val="en-US" w:eastAsia="zh-CN"/>
              </w:rPr>
              <w:drawing>
                <wp:inline distT="0" distB="0" distL="0" distR="0" wp14:anchorId="56EBAB5F" wp14:editId="2A1A4DDB">
                  <wp:extent cx="904875" cy="352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04875" cy="352425"/>
                          </a:xfrm>
                          <a:prstGeom prst="rect">
                            <a:avLst/>
                          </a:prstGeom>
                        </pic:spPr>
                      </pic:pic>
                    </a:graphicData>
                  </a:graphic>
                </wp:inline>
              </w:drawing>
            </w:r>
          </w:p>
          <w:p w14:paraId="0F82B0AF" w14:textId="77777777" w:rsidR="005053B9" w:rsidRDefault="005053B9" w:rsidP="00EB64AE">
            <w:pPr>
              <w:rPr>
                <w:noProof/>
              </w:rPr>
            </w:pPr>
            <w:r>
              <w:rPr>
                <w:rFonts w:ascii="微软雅黑" w:eastAsia="微软雅黑" w:hAnsi="微软雅黑" w:cs="微软雅黑" w:hint="eastAsia"/>
                <w:noProof/>
                <w:lang w:eastAsia="zh-CN"/>
              </w:rPr>
              <w:t>功能逻辑：返回修改报价及用户信息</w:t>
            </w:r>
          </w:p>
        </w:tc>
      </w:tr>
      <w:tr w:rsidR="005053B9" w:rsidRPr="00122D23" w14:paraId="186505E4" w14:textId="77777777" w:rsidTr="00EB64AE">
        <w:trPr>
          <w:trHeight w:val="409"/>
          <w:jc w:val="center"/>
        </w:trPr>
        <w:tc>
          <w:tcPr>
            <w:tcW w:w="1555" w:type="dxa"/>
            <w:shd w:val="clear" w:color="auto" w:fill="FFFFFF"/>
            <w:vAlign w:val="center"/>
          </w:tcPr>
          <w:p w14:paraId="39DE8288" w14:textId="77777777" w:rsidR="005053B9" w:rsidRPr="00122D23" w:rsidRDefault="005053B9" w:rsidP="00EB64AE">
            <w:pPr>
              <w:rPr>
                <w:rFonts w:ascii="微软雅黑" w:eastAsia="微软雅黑" w:hAnsi="微软雅黑"/>
                <w:bCs/>
                <w:lang w:eastAsia="zh-CN"/>
              </w:rPr>
            </w:pPr>
          </w:p>
        </w:tc>
        <w:tc>
          <w:tcPr>
            <w:tcW w:w="6950" w:type="dxa"/>
            <w:shd w:val="clear" w:color="auto" w:fill="FFFFFF"/>
            <w:vAlign w:val="center"/>
          </w:tcPr>
          <w:p w14:paraId="284273E6" w14:textId="77777777" w:rsidR="005053B9" w:rsidRPr="00122D23" w:rsidRDefault="005053B9" w:rsidP="00EB64AE">
            <w:pPr>
              <w:rPr>
                <w:rFonts w:ascii="微软雅黑" w:eastAsia="微软雅黑" w:hAnsi="微软雅黑"/>
                <w:bCs/>
                <w:lang w:eastAsia="zh-CN"/>
              </w:rPr>
            </w:pPr>
          </w:p>
        </w:tc>
      </w:tr>
      <w:tr w:rsidR="005053B9" w:rsidRPr="00122D23" w14:paraId="66A21A2E" w14:textId="77777777" w:rsidTr="00EB64AE">
        <w:trPr>
          <w:trHeight w:val="417"/>
          <w:jc w:val="center"/>
        </w:trPr>
        <w:tc>
          <w:tcPr>
            <w:tcW w:w="8505" w:type="dxa"/>
            <w:gridSpan w:val="2"/>
            <w:tcBorders>
              <w:bottom w:val="single" w:sz="4" w:space="0" w:color="365F91"/>
            </w:tcBorders>
            <w:shd w:val="clear" w:color="auto" w:fill="EDF6F9"/>
            <w:vAlign w:val="center"/>
          </w:tcPr>
          <w:p w14:paraId="769FAC4E" w14:textId="77777777" w:rsidR="005053B9" w:rsidRPr="00122D23" w:rsidRDefault="005053B9" w:rsidP="00EB64AE">
            <w:pPr>
              <w:rPr>
                <w:rFonts w:ascii="微软雅黑" w:eastAsia="微软雅黑" w:hAnsi="微软雅黑"/>
                <w:b/>
                <w:bCs/>
                <w:lang w:eastAsia="zh-CN"/>
              </w:rPr>
            </w:pPr>
            <w:r w:rsidRPr="00122D23">
              <w:rPr>
                <w:rFonts w:ascii="微软雅黑" w:eastAsia="微软雅黑" w:hAnsi="微软雅黑" w:hint="eastAsia"/>
                <w:b/>
                <w:bCs/>
              </w:rPr>
              <w:lastRenderedPageBreak/>
              <w:t>界面元素</w:t>
            </w:r>
            <w:r w:rsidRPr="00122D23">
              <w:rPr>
                <w:rFonts w:ascii="微软雅黑" w:eastAsia="微软雅黑" w:hAnsi="微软雅黑" w:cs="Helvetica"/>
                <w:b/>
                <w:bCs/>
              </w:rPr>
              <w:t>—</w:t>
            </w:r>
            <w:r w:rsidRPr="00122D23">
              <w:rPr>
                <w:rFonts w:ascii="微软雅黑" w:eastAsia="微软雅黑" w:hAnsi="微软雅黑" w:cs="MS Mincho" w:hint="eastAsia"/>
                <w:b/>
                <w:bCs/>
                <w:lang w:eastAsia="zh-CN"/>
              </w:rPr>
              <w:t>条款</w:t>
            </w:r>
            <w:r w:rsidRPr="00122D23">
              <w:rPr>
                <w:rFonts w:ascii="微软雅黑" w:eastAsia="微软雅黑" w:hAnsi="微软雅黑" w:cs="MS Mincho"/>
                <w:b/>
                <w:bCs/>
                <w:lang w:eastAsia="zh-CN"/>
              </w:rPr>
              <w:t>阅读勾选</w:t>
            </w:r>
          </w:p>
        </w:tc>
      </w:tr>
      <w:tr w:rsidR="005053B9" w:rsidRPr="00122D23" w14:paraId="6C65FC8C" w14:textId="77777777" w:rsidTr="00EB64AE">
        <w:trPr>
          <w:trHeight w:val="409"/>
          <w:jc w:val="center"/>
        </w:trPr>
        <w:tc>
          <w:tcPr>
            <w:tcW w:w="1555" w:type="dxa"/>
            <w:shd w:val="clear" w:color="auto" w:fill="FFFFFF"/>
            <w:vAlign w:val="center"/>
          </w:tcPr>
          <w:p w14:paraId="73D33BA3"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名称</w:t>
            </w:r>
          </w:p>
        </w:tc>
        <w:tc>
          <w:tcPr>
            <w:tcW w:w="6950" w:type="dxa"/>
            <w:shd w:val="clear" w:color="auto" w:fill="FFFFFF"/>
            <w:vAlign w:val="center"/>
          </w:tcPr>
          <w:p w14:paraId="09A3CFC2" w14:textId="77777777" w:rsidR="005053B9" w:rsidRPr="00122D23" w:rsidRDefault="005053B9" w:rsidP="00EB64AE">
            <w:pPr>
              <w:rPr>
                <w:rFonts w:ascii="微软雅黑" w:eastAsia="微软雅黑" w:hAnsi="微软雅黑"/>
                <w:bCs/>
              </w:rPr>
            </w:pPr>
            <w:r w:rsidRPr="00122D23">
              <w:rPr>
                <w:rFonts w:ascii="微软雅黑" w:eastAsia="微软雅黑" w:hAnsi="微软雅黑" w:cs="微软雅黑" w:hint="eastAsia"/>
                <w:bCs/>
              </w:rPr>
              <w:t>规则</w:t>
            </w:r>
          </w:p>
        </w:tc>
      </w:tr>
      <w:tr w:rsidR="005053B9" w:rsidRPr="00122D23" w14:paraId="5E1A81D7" w14:textId="77777777" w:rsidTr="00EB64AE">
        <w:trPr>
          <w:trHeight w:val="409"/>
          <w:jc w:val="center"/>
        </w:trPr>
        <w:tc>
          <w:tcPr>
            <w:tcW w:w="1555" w:type="dxa"/>
            <w:shd w:val="clear" w:color="auto" w:fill="FFFFFF"/>
            <w:vAlign w:val="center"/>
          </w:tcPr>
          <w:p w14:paraId="1F96741B"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文案</w:t>
            </w:r>
          </w:p>
        </w:tc>
        <w:tc>
          <w:tcPr>
            <w:tcW w:w="6950" w:type="dxa"/>
            <w:shd w:val="clear" w:color="auto" w:fill="FFFFFF"/>
            <w:vAlign w:val="center"/>
          </w:tcPr>
          <w:p w14:paraId="69F1035A"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我已阅读并同意《机动车交强险条款》和《机动车商业</w:t>
            </w:r>
            <w:r w:rsidRPr="00122D23">
              <w:rPr>
                <w:rFonts w:ascii="微软雅黑" w:eastAsia="微软雅黑" w:hAnsi="微软雅黑"/>
                <w:bCs/>
                <w:lang w:eastAsia="zh-CN"/>
              </w:rPr>
              <w:t>险条款》</w:t>
            </w:r>
            <w:r w:rsidRPr="00122D23">
              <w:rPr>
                <w:rFonts w:ascii="微软雅黑" w:eastAsia="微软雅黑" w:hAnsi="微软雅黑" w:hint="eastAsia"/>
                <w:bCs/>
                <w:lang w:eastAsia="zh-CN"/>
              </w:rPr>
              <w:t>。</w:t>
            </w:r>
          </w:p>
        </w:tc>
      </w:tr>
      <w:tr w:rsidR="005053B9" w:rsidRPr="00122D23" w14:paraId="03F84E3B" w14:textId="77777777" w:rsidTr="00EB64AE">
        <w:trPr>
          <w:trHeight w:val="409"/>
          <w:jc w:val="center"/>
        </w:trPr>
        <w:tc>
          <w:tcPr>
            <w:tcW w:w="1555" w:type="dxa"/>
            <w:shd w:val="clear" w:color="auto" w:fill="FFFFFF"/>
            <w:vAlign w:val="center"/>
          </w:tcPr>
          <w:p w14:paraId="39F3EF65"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选定</w:t>
            </w:r>
            <w:r w:rsidRPr="00122D23">
              <w:rPr>
                <w:rFonts w:ascii="微软雅黑" w:eastAsia="微软雅黑" w:hAnsi="微软雅黑" w:cs="微软雅黑"/>
                <w:bCs/>
                <w:lang w:eastAsia="zh-CN"/>
              </w:rPr>
              <w:t>状态</w:t>
            </w:r>
          </w:p>
        </w:tc>
        <w:tc>
          <w:tcPr>
            <w:tcW w:w="6950" w:type="dxa"/>
            <w:shd w:val="clear" w:color="auto" w:fill="FFFFFF"/>
            <w:vAlign w:val="center"/>
          </w:tcPr>
          <w:p w14:paraId="5E33CACF"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默认未勾选</w:t>
            </w:r>
          </w:p>
        </w:tc>
      </w:tr>
      <w:tr w:rsidR="005053B9" w:rsidRPr="00122D23" w14:paraId="65007ECE" w14:textId="77777777" w:rsidTr="00EB64AE">
        <w:trPr>
          <w:trHeight w:val="409"/>
          <w:jc w:val="center"/>
        </w:trPr>
        <w:tc>
          <w:tcPr>
            <w:tcW w:w="1555" w:type="dxa"/>
            <w:shd w:val="clear" w:color="auto" w:fill="FFFFFF"/>
            <w:vAlign w:val="center"/>
          </w:tcPr>
          <w:p w14:paraId="67DDD78B"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hint="eastAsia"/>
                <w:bCs/>
                <w:lang w:eastAsia="zh-CN"/>
              </w:rPr>
              <w:t>《机动车交强险条款》</w:t>
            </w:r>
          </w:p>
        </w:tc>
        <w:tc>
          <w:tcPr>
            <w:tcW w:w="6950" w:type="dxa"/>
            <w:shd w:val="clear" w:color="auto" w:fill="FFFFFF"/>
            <w:vAlign w:val="center"/>
          </w:tcPr>
          <w:p w14:paraId="44A2CC7B"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可点击</w:t>
            </w:r>
            <w:r w:rsidRPr="00122D23">
              <w:rPr>
                <w:rFonts w:ascii="微软雅黑" w:eastAsia="微软雅黑" w:hAnsi="微软雅黑"/>
                <w:bCs/>
                <w:lang w:eastAsia="zh-CN"/>
              </w:rPr>
              <w:t>查看</w:t>
            </w:r>
            <w:r w:rsidRPr="00122D23">
              <w:rPr>
                <w:rFonts w:ascii="微软雅黑" w:eastAsia="微软雅黑" w:hAnsi="微软雅黑" w:hint="eastAsia"/>
                <w:bCs/>
                <w:lang w:eastAsia="zh-CN"/>
              </w:rPr>
              <w:t>条款</w:t>
            </w:r>
            <w:r w:rsidRPr="00122D23">
              <w:rPr>
                <w:rFonts w:ascii="微软雅黑" w:eastAsia="微软雅黑" w:hAnsi="微软雅黑"/>
                <w:bCs/>
                <w:lang w:eastAsia="zh-CN"/>
              </w:rPr>
              <w:t>PDF文件</w:t>
            </w:r>
          </w:p>
          <w:p w14:paraId="348B747C"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bCs/>
                <w:lang w:eastAsia="zh-CN"/>
              </w:rPr>
              <w:t>SVN目录：</w:t>
            </w:r>
            <w:r w:rsidRPr="00122D23">
              <w:rPr>
                <w:rFonts w:ascii="微软雅黑" w:eastAsia="微软雅黑" w:hAnsi="微软雅黑" w:hint="eastAsia"/>
                <w:bCs/>
                <w:lang w:eastAsia="zh-CN"/>
              </w:rPr>
              <w:t>…</w:t>
            </w:r>
            <w:r w:rsidRPr="00122D23">
              <w:rPr>
                <w:rFonts w:ascii="微软雅黑" w:eastAsia="微软雅黑" w:hAnsi="微软雅黑"/>
                <w:bCs/>
                <w:lang w:eastAsia="zh-CN"/>
              </w:rPr>
              <w:t xml:space="preserve">\public\I1 </w:t>
            </w:r>
            <w:r w:rsidRPr="00122D23">
              <w:rPr>
                <w:rFonts w:ascii="微软雅黑" w:eastAsia="微软雅黑" w:hAnsi="微软雅黑" w:hint="eastAsia"/>
                <w:bCs/>
                <w:lang w:eastAsia="zh-CN"/>
              </w:rPr>
              <w:t>保险经纪平台</w:t>
            </w:r>
            <w:r w:rsidRPr="00122D23">
              <w:rPr>
                <w:rFonts w:ascii="微软雅黑" w:eastAsia="微软雅黑" w:hAnsi="微软雅黑"/>
                <w:bCs/>
                <w:lang w:eastAsia="zh-CN"/>
              </w:rPr>
              <w:t>\</w:t>
            </w:r>
            <w:r w:rsidRPr="00122D23">
              <w:rPr>
                <w:rFonts w:ascii="微软雅黑" w:eastAsia="微软雅黑" w:hAnsi="微软雅黑" w:hint="eastAsia"/>
                <w:bCs/>
                <w:lang w:eastAsia="zh-CN"/>
              </w:rPr>
              <w:t>趣驾欧尚保险交易平台</w:t>
            </w:r>
            <w:r w:rsidRPr="00122D23">
              <w:rPr>
                <w:rFonts w:ascii="微软雅黑" w:eastAsia="微软雅黑" w:hAnsi="微软雅黑"/>
                <w:bCs/>
                <w:lang w:eastAsia="zh-CN"/>
              </w:rPr>
              <w:t xml:space="preserve">\NO.2 </w:t>
            </w:r>
            <w:r w:rsidRPr="00122D23">
              <w:rPr>
                <w:rFonts w:ascii="微软雅黑" w:eastAsia="微软雅黑" w:hAnsi="微软雅黑" w:hint="eastAsia"/>
                <w:bCs/>
                <w:lang w:eastAsia="zh-CN"/>
              </w:rPr>
              <w:t>需求文档\机动车交通事故责任强制保险条款.pdf</w:t>
            </w:r>
          </w:p>
        </w:tc>
      </w:tr>
      <w:tr w:rsidR="005053B9" w:rsidRPr="00122D23" w14:paraId="76641821" w14:textId="77777777" w:rsidTr="00EB64AE">
        <w:trPr>
          <w:trHeight w:val="409"/>
          <w:jc w:val="center"/>
        </w:trPr>
        <w:tc>
          <w:tcPr>
            <w:tcW w:w="1555" w:type="dxa"/>
            <w:shd w:val="clear" w:color="auto" w:fill="FFFFFF"/>
            <w:vAlign w:val="center"/>
          </w:tcPr>
          <w:p w14:paraId="5F0D82CB"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hint="eastAsia"/>
                <w:bCs/>
                <w:lang w:eastAsia="zh-CN"/>
              </w:rPr>
              <w:t>《机动车商业</w:t>
            </w:r>
            <w:r w:rsidRPr="00122D23">
              <w:rPr>
                <w:rFonts w:ascii="微软雅黑" w:eastAsia="微软雅黑" w:hAnsi="微软雅黑"/>
                <w:bCs/>
                <w:lang w:eastAsia="zh-CN"/>
              </w:rPr>
              <w:t>险条款》</w:t>
            </w:r>
          </w:p>
        </w:tc>
        <w:tc>
          <w:tcPr>
            <w:tcW w:w="6950" w:type="dxa"/>
            <w:shd w:val="clear" w:color="auto" w:fill="FFFFFF"/>
            <w:vAlign w:val="center"/>
          </w:tcPr>
          <w:p w14:paraId="245F9D69"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可点击</w:t>
            </w:r>
            <w:r w:rsidRPr="00122D23">
              <w:rPr>
                <w:rFonts w:ascii="微软雅黑" w:eastAsia="微软雅黑" w:hAnsi="微软雅黑"/>
                <w:bCs/>
                <w:lang w:eastAsia="zh-CN"/>
              </w:rPr>
              <w:t>查看条款PDF文件</w:t>
            </w:r>
          </w:p>
          <w:p w14:paraId="03267BB2"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bCs/>
                <w:lang w:eastAsia="zh-CN"/>
              </w:rPr>
              <w:t>SVN目录：</w:t>
            </w:r>
            <w:r w:rsidRPr="00122D23">
              <w:rPr>
                <w:rFonts w:ascii="微软雅黑" w:eastAsia="微软雅黑" w:hAnsi="微软雅黑" w:hint="eastAsia"/>
                <w:bCs/>
                <w:lang w:eastAsia="zh-CN"/>
              </w:rPr>
              <w:t>…</w:t>
            </w:r>
            <w:r w:rsidRPr="00122D23">
              <w:rPr>
                <w:rFonts w:ascii="微软雅黑" w:eastAsia="微软雅黑" w:hAnsi="微软雅黑"/>
                <w:bCs/>
                <w:lang w:eastAsia="zh-CN"/>
              </w:rPr>
              <w:t xml:space="preserve">\public\I1 </w:t>
            </w:r>
            <w:r w:rsidRPr="00122D23">
              <w:rPr>
                <w:rFonts w:ascii="微软雅黑" w:eastAsia="微软雅黑" w:hAnsi="微软雅黑" w:hint="eastAsia"/>
                <w:bCs/>
                <w:lang w:eastAsia="zh-CN"/>
              </w:rPr>
              <w:t>保险经纪平台</w:t>
            </w:r>
            <w:r w:rsidRPr="00122D23">
              <w:rPr>
                <w:rFonts w:ascii="微软雅黑" w:eastAsia="微软雅黑" w:hAnsi="微软雅黑"/>
                <w:bCs/>
                <w:lang w:eastAsia="zh-CN"/>
              </w:rPr>
              <w:t>\</w:t>
            </w:r>
            <w:r w:rsidRPr="00122D23">
              <w:rPr>
                <w:rFonts w:ascii="微软雅黑" w:eastAsia="微软雅黑" w:hAnsi="微软雅黑" w:hint="eastAsia"/>
                <w:bCs/>
                <w:lang w:eastAsia="zh-CN"/>
              </w:rPr>
              <w:t>趣驾欧尚保险交易平台</w:t>
            </w:r>
            <w:r w:rsidRPr="00122D23">
              <w:rPr>
                <w:rFonts w:ascii="微软雅黑" w:eastAsia="微软雅黑" w:hAnsi="微软雅黑"/>
                <w:bCs/>
                <w:lang w:eastAsia="zh-CN"/>
              </w:rPr>
              <w:t xml:space="preserve">\NO.2 </w:t>
            </w:r>
            <w:r w:rsidRPr="00122D23">
              <w:rPr>
                <w:rFonts w:ascii="微软雅黑" w:eastAsia="微软雅黑" w:hAnsi="微软雅黑" w:hint="eastAsia"/>
                <w:bCs/>
                <w:lang w:eastAsia="zh-CN"/>
              </w:rPr>
              <w:t>需求文档\中国保险行业协会机动车综合商业保险示范条款</w:t>
            </w:r>
            <w:r w:rsidRPr="00122D23">
              <w:rPr>
                <w:rFonts w:ascii="微软雅黑" w:eastAsia="微软雅黑" w:hAnsi="微软雅黑"/>
                <w:bCs/>
                <w:lang w:eastAsia="zh-CN"/>
              </w:rPr>
              <w:t>.pdf</w:t>
            </w:r>
          </w:p>
        </w:tc>
      </w:tr>
    </w:tbl>
    <w:p w14:paraId="78FE9A3B" w14:textId="77777777" w:rsidR="005053B9" w:rsidRPr="00122D23" w:rsidRDefault="005053B9" w:rsidP="005053B9">
      <w:pPr>
        <w:rPr>
          <w:rFonts w:ascii="微软雅黑" w:eastAsia="微软雅黑" w:hAnsi="微软雅黑"/>
        </w:rPr>
      </w:pP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555"/>
        <w:gridCol w:w="6950"/>
      </w:tblGrid>
      <w:tr w:rsidR="005053B9" w:rsidRPr="00122D23" w14:paraId="0BDC97E2" w14:textId="77777777" w:rsidTr="00EB64AE">
        <w:trPr>
          <w:trHeight w:val="417"/>
          <w:jc w:val="center"/>
        </w:trPr>
        <w:tc>
          <w:tcPr>
            <w:tcW w:w="8505" w:type="dxa"/>
            <w:gridSpan w:val="2"/>
            <w:tcBorders>
              <w:bottom w:val="single" w:sz="4" w:space="0" w:color="365F91"/>
            </w:tcBorders>
            <w:shd w:val="clear" w:color="auto" w:fill="EDF6F9"/>
            <w:vAlign w:val="center"/>
          </w:tcPr>
          <w:p w14:paraId="5A6FBE18" w14:textId="77777777" w:rsidR="005053B9" w:rsidRPr="00122D23" w:rsidRDefault="005053B9" w:rsidP="00EB64AE">
            <w:pPr>
              <w:rPr>
                <w:rFonts w:ascii="微软雅黑" w:eastAsia="微软雅黑" w:hAnsi="微软雅黑"/>
                <w:b/>
                <w:bCs/>
                <w:lang w:val="en-US"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Helvetica" w:hint="eastAsia"/>
                <w:b/>
                <w:bCs/>
                <w:lang w:val="en-US" w:eastAsia="zh-CN"/>
              </w:rPr>
              <w:t>特别约定</w:t>
            </w:r>
          </w:p>
        </w:tc>
      </w:tr>
      <w:tr w:rsidR="005053B9" w:rsidRPr="00122D23" w14:paraId="44234326" w14:textId="77777777" w:rsidTr="00EB64AE">
        <w:trPr>
          <w:trHeight w:val="409"/>
          <w:jc w:val="center"/>
        </w:trPr>
        <w:tc>
          <w:tcPr>
            <w:tcW w:w="1555" w:type="dxa"/>
            <w:shd w:val="clear" w:color="auto" w:fill="FFFFFF"/>
            <w:vAlign w:val="center"/>
          </w:tcPr>
          <w:p w14:paraId="28BB6191"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名称</w:t>
            </w:r>
          </w:p>
        </w:tc>
        <w:tc>
          <w:tcPr>
            <w:tcW w:w="6950" w:type="dxa"/>
            <w:shd w:val="clear" w:color="auto" w:fill="FFFFFF"/>
            <w:vAlign w:val="center"/>
          </w:tcPr>
          <w:p w14:paraId="379AAE73" w14:textId="77777777" w:rsidR="005053B9" w:rsidRPr="00122D23" w:rsidRDefault="005053B9" w:rsidP="00EB64AE">
            <w:pPr>
              <w:rPr>
                <w:rFonts w:ascii="微软雅黑" w:eastAsia="微软雅黑" w:hAnsi="微软雅黑"/>
                <w:bCs/>
              </w:rPr>
            </w:pPr>
            <w:r w:rsidRPr="00122D23">
              <w:rPr>
                <w:rFonts w:ascii="微软雅黑" w:eastAsia="微软雅黑" w:hAnsi="微软雅黑" w:cs="微软雅黑" w:hint="eastAsia"/>
                <w:bCs/>
              </w:rPr>
              <w:t>规则</w:t>
            </w:r>
          </w:p>
        </w:tc>
      </w:tr>
      <w:tr w:rsidR="005053B9" w:rsidRPr="00122D23" w14:paraId="089F09C7" w14:textId="77777777" w:rsidTr="00EB64AE">
        <w:trPr>
          <w:trHeight w:val="409"/>
          <w:jc w:val="center"/>
        </w:trPr>
        <w:tc>
          <w:tcPr>
            <w:tcW w:w="1555" w:type="dxa"/>
            <w:shd w:val="clear" w:color="auto" w:fill="FFFFFF"/>
            <w:vAlign w:val="center"/>
          </w:tcPr>
          <w:p w14:paraId="17D3ECB0"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特别约定</w:t>
            </w:r>
          </w:p>
        </w:tc>
        <w:tc>
          <w:tcPr>
            <w:tcW w:w="6950" w:type="dxa"/>
            <w:shd w:val="clear" w:color="auto" w:fill="FFFFFF"/>
            <w:vAlign w:val="center"/>
          </w:tcPr>
          <w:p w14:paraId="382BD449"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提示文案</w:t>
            </w:r>
            <w:r w:rsidRPr="00122D23">
              <w:rPr>
                <w:rFonts w:ascii="微软雅黑" w:eastAsia="微软雅黑" w:hAnsi="微软雅黑"/>
                <w:bCs/>
                <w:lang w:eastAsia="zh-CN"/>
              </w:rPr>
              <w:t>：</w:t>
            </w:r>
            <w:r w:rsidRPr="00122D23">
              <w:rPr>
                <w:rFonts w:ascii="微软雅黑" w:eastAsia="微软雅黑" w:hAnsi="微软雅黑" w:hint="eastAsia"/>
                <w:bCs/>
                <w:lang w:eastAsia="zh-CN"/>
              </w:rPr>
              <w:t>特别约定</w:t>
            </w:r>
          </w:p>
          <w:p w14:paraId="047BBEC7"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提示位置</w:t>
            </w:r>
            <w:r w:rsidRPr="00122D23">
              <w:rPr>
                <w:rFonts w:ascii="微软雅黑" w:eastAsia="微软雅黑" w:hAnsi="微软雅黑"/>
                <w:bCs/>
                <w:lang w:eastAsia="zh-CN"/>
              </w:rPr>
              <w:t>：页面内容下方</w:t>
            </w:r>
          </w:p>
          <w:p w14:paraId="1A528BFF"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提示状态</w:t>
            </w:r>
            <w:r w:rsidRPr="00122D23">
              <w:rPr>
                <w:rFonts w:ascii="微软雅黑" w:eastAsia="微软雅黑" w:hAnsi="微软雅黑"/>
                <w:bCs/>
                <w:lang w:eastAsia="zh-CN"/>
              </w:rPr>
              <w:t>说明：</w:t>
            </w:r>
            <w:r w:rsidRPr="00122D23">
              <w:rPr>
                <w:rFonts w:ascii="微软雅黑" w:eastAsia="微软雅黑" w:hAnsi="微软雅黑" w:hint="eastAsia"/>
                <w:bCs/>
                <w:lang w:eastAsia="zh-CN"/>
              </w:rPr>
              <w:t>非</w:t>
            </w:r>
            <w:r w:rsidRPr="00122D23">
              <w:rPr>
                <w:rFonts w:ascii="微软雅黑" w:eastAsia="微软雅黑" w:hAnsi="微软雅黑"/>
                <w:bCs/>
                <w:lang w:eastAsia="zh-CN"/>
              </w:rPr>
              <w:t>点击状态（</w:t>
            </w:r>
            <w:r w:rsidRPr="00122D23">
              <w:rPr>
                <w:rFonts w:ascii="微软雅黑" w:eastAsia="微软雅黑" w:hAnsi="微软雅黑" w:hint="eastAsia"/>
                <w:bCs/>
                <w:lang w:eastAsia="zh-CN"/>
              </w:rPr>
              <w:t>未勾选特别约定</w:t>
            </w:r>
            <w:r w:rsidRPr="00122D23">
              <w:rPr>
                <w:rFonts w:ascii="微软雅黑" w:eastAsia="微软雅黑" w:hAnsi="微软雅黑"/>
                <w:bCs/>
                <w:lang w:eastAsia="zh-CN"/>
              </w:rPr>
              <w:t>）</w:t>
            </w:r>
            <w:r w:rsidRPr="00122D23">
              <w:rPr>
                <w:rFonts w:ascii="微软雅黑" w:eastAsia="微软雅黑" w:hAnsi="微软雅黑" w:hint="eastAsia"/>
                <w:bCs/>
                <w:lang w:eastAsia="zh-CN"/>
              </w:rPr>
              <w:t>、</w:t>
            </w:r>
            <w:r w:rsidRPr="00122D23">
              <w:rPr>
                <w:rFonts w:ascii="微软雅黑" w:eastAsia="微软雅黑" w:hAnsi="微软雅黑"/>
                <w:bCs/>
                <w:lang w:eastAsia="zh-CN"/>
              </w:rPr>
              <w:t>点击状态（</w:t>
            </w:r>
            <w:r w:rsidRPr="00122D23">
              <w:rPr>
                <w:rFonts w:ascii="微软雅黑" w:eastAsia="微软雅黑" w:hAnsi="微软雅黑" w:hint="eastAsia"/>
                <w:bCs/>
                <w:lang w:eastAsia="zh-CN"/>
              </w:rPr>
              <w:t>勾选</w:t>
            </w:r>
            <w:r w:rsidRPr="00122D23">
              <w:rPr>
                <w:rFonts w:ascii="微软雅黑" w:eastAsia="微软雅黑" w:hAnsi="微软雅黑"/>
                <w:bCs/>
                <w:lang w:eastAsia="zh-CN"/>
              </w:rPr>
              <w:t>）</w:t>
            </w:r>
          </w:p>
          <w:p w14:paraId="6BD175D9"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按钮功能</w:t>
            </w:r>
            <w:r w:rsidRPr="00122D23">
              <w:rPr>
                <w:rFonts w:ascii="微软雅黑" w:eastAsia="微软雅黑" w:hAnsi="微软雅黑"/>
                <w:bCs/>
                <w:lang w:eastAsia="zh-CN"/>
              </w:rPr>
              <w:t>逻辑：</w:t>
            </w:r>
            <w:r w:rsidRPr="00122D23">
              <w:rPr>
                <w:rFonts w:ascii="微软雅黑" w:eastAsia="微软雅黑" w:hAnsi="微软雅黑" w:hint="eastAsia"/>
                <w:bCs/>
                <w:lang w:eastAsia="zh-CN"/>
              </w:rPr>
              <w:t>点击后</w:t>
            </w:r>
            <w:r w:rsidRPr="00122D23">
              <w:rPr>
                <w:rFonts w:ascii="微软雅黑" w:eastAsia="微软雅黑" w:hAnsi="微软雅黑"/>
                <w:bCs/>
                <w:lang w:eastAsia="zh-CN"/>
              </w:rPr>
              <w:t>，</w:t>
            </w:r>
            <w:r w:rsidRPr="00122D23">
              <w:rPr>
                <w:rFonts w:ascii="微软雅黑" w:eastAsia="微软雅黑" w:hAnsi="微软雅黑" w:hint="eastAsia"/>
                <w:bCs/>
                <w:lang w:eastAsia="zh-CN"/>
              </w:rPr>
              <w:t>特别约定页面</w:t>
            </w:r>
            <w:r w:rsidRPr="00122D23">
              <w:rPr>
                <w:rFonts w:ascii="微软雅黑" w:eastAsia="微软雅黑" w:hAnsi="微软雅黑" w:hint="eastAsia"/>
                <w:bCs/>
                <w:lang w:val="en-US" w:eastAsia="zh-CN"/>
              </w:rPr>
              <w:t>可</w:t>
            </w:r>
            <w:r w:rsidRPr="00122D23">
              <w:rPr>
                <w:rFonts w:ascii="微软雅黑" w:eastAsia="微软雅黑" w:hAnsi="微软雅黑" w:hint="eastAsia"/>
                <w:bCs/>
                <w:lang w:eastAsia="zh-CN"/>
              </w:rPr>
              <w:t>进行信息填写</w:t>
            </w:r>
          </w:p>
          <w:p w14:paraId="5DA2F938" w14:textId="77777777" w:rsidR="005053B9" w:rsidRDefault="005053B9" w:rsidP="00EB64AE">
            <w:pPr>
              <w:rPr>
                <w:rFonts w:ascii="微软雅黑" w:eastAsia="微软雅黑" w:hAnsi="微软雅黑" w:cs="微软雅黑"/>
                <w:lang w:eastAsia="zh-CN"/>
              </w:rPr>
            </w:pPr>
            <w:r w:rsidRPr="00122D23">
              <w:rPr>
                <w:rFonts w:ascii="微软雅黑" w:eastAsia="微软雅黑" w:hAnsi="微软雅黑" w:cs="微软雅黑" w:hint="eastAsia"/>
                <w:lang w:eastAsia="zh-CN"/>
              </w:rPr>
              <w:t>规则：</w:t>
            </w:r>
          </w:p>
          <w:p w14:paraId="503FCF0E" w14:textId="77777777" w:rsidR="005053B9" w:rsidRPr="00122D23" w:rsidRDefault="005053B9" w:rsidP="00EB64AE">
            <w:pPr>
              <w:rPr>
                <w:rFonts w:ascii="微软雅黑" w:eastAsia="微软雅黑" w:hAnsi="微软雅黑" w:cs="微软雅黑"/>
                <w:bCs/>
                <w:lang w:val="en-US" w:eastAsia="zh-CN"/>
              </w:rPr>
            </w:pPr>
            <w:r w:rsidRPr="00122D23">
              <w:rPr>
                <w:rFonts w:ascii="微软雅黑" w:eastAsia="微软雅黑" w:hAnsi="微软雅黑" w:cs="微软雅黑" w:hint="eastAsia"/>
                <w:bCs/>
                <w:lang w:eastAsia="zh-CN"/>
              </w:rPr>
              <w:t>勾选</w:t>
            </w:r>
            <w:r w:rsidRPr="00122D23">
              <w:rPr>
                <w:rFonts w:ascii="微软雅黑" w:eastAsia="微软雅黑" w:hAnsi="微软雅黑" w:cs="微软雅黑" w:hint="eastAsia"/>
                <w:bCs/>
                <w:lang w:val="en-US" w:eastAsia="zh-CN"/>
              </w:rPr>
              <w:t>：填写栏可以进行内容填写</w:t>
            </w:r>
          </w:p>
          <w:p w14:paraId="3AF733A3" w14:textId="77777777" w:rsidR="005053B9" w:rsidRPr="00122D23" w:rsidRDefault="005053B9" w:rsidP="00EB64AE">
            <w:pPr>
              <w:rPr>
                <w:rFonts w:ascii="微软雅黑" w:eastAsia="微软雅黑" w:hAnsi="微软雅黑"/>
                <w:bCs/>
                <w:lang w:val="en-US" w:eastAsia="zh-CN"/>
              </w:rPr>
            </w:pPr>
            <w:r w:rsidRPr="00122D23">
              <w:rPr>
                <w:rFonts w:ascii="微软雅黑" w:eastAsia="微软雅黑" w:hAnsi="微软雅黑" w:cs="微软雅黑" w:hint="eastAsia"/>
                <w:bCs/>
                <w:lang w:val="en-US" w:eastAsia="zh-CN"/>
              </w:rPr>
              <w:t>未</w:t>
            </w:r>
            <w:r w:rsidRPr="00122D23">
              <w:rPr>
                <w:rFonts w:ascii="微软雅黑" w:eastAsia="微软雅黑" w:hAnsi="微软雅黑" w:cs="微软雅黑" w:hint="eastAsia"/>
                <w:bCs/>
                <w:lang w:eastAsia="zh-CN"/>
              </w:rPr>
              <w:t>勾选：</w:t>
            </w:r>
            <w:r w:rsidRPr="00122D23">
              <w:rPr>
                <w:rFonts w:ascii="微软雅黑" w:eastAsia="微软雅黑" w:hAnsi="微软雅黑" w:cs="微软雅黑" w:hint="eastAsia"/>
                <w:bCs/>
                <w:lang w:val="en-US" w:eastAsia="zh-CN"/>
              </w:rPr>
              <w:t>填写栏不可以进行内容填写</w:t>
            </w:r>
          </w:p>
          <w:p w14:paraId="3884CF1B"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如下图</w:t>
            </w:r>
          </w:p>
          <w:p w14:paraId="5A09FEF2" w14:textId="77777777" w:rsidR="005053B9" w:rsidRDefault="005053B9" w:rsidP="00EB64AE">
            <w:pPr>
              <w:rPr>
                <w:rFonts w:ascii="微软雅黑" w:eastAsia="微软雅黑" w:hAnsi="微软雅黑"/>
                <w:bCs/>
                <w:lang w:eastAsia="zh-CN"/>
              </w:rPr>
            </w:pPr>
            <w:r>
              <w:rPr>
                <w:noProof/>
                <w:lang w:val="en-US" w:eastAsia="zh-CN"/>
              </w:rPr>
              <w:drawing>
                <wp:inline distT="0" distB="0" distL="0" distR="0" wp14:anchorId="4E298514" wp14:editId="29E324C9">
                  <wp:extent cx="3962400" cy="1124396"/>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7628" cy="1131555"/>
                          </a:xfrm>
                          <a:prstGeom prst="rect">
                            <a:avLst/>
                          </a:prstGeom>
                        </pic:spPr>
                      </pic:pic>
                    </a:graphicData>
                  </a:graphic>
                </wp:inline>
              </w:drawing>
            </w:r>
          </w:p>
          <w:p w14:paraId="4C867656" w14:textId="77777777" w:rsidR="005053B9" w:rsidRPr="00122D23" w:rsidRDefault="005053B9" w:rsidP="00EB64AE">
            <w:pPr>
              <w:rPr>
                <w:rFonts w:ascii="微软雅黑" w:eastAsia="微软雅黑" w:hAnsi="微软雅黑"/>
                <w:bCs/>
                <w:lang w:eastAsia="zh-CN"/>
              </w:rPr>
            </w:pPr>
            <w:r>
              <w:rPr>
                <w:noProof/>
                <w:lang w:val="en-US" w:eastAsia="zh-CN"/>
              </w:rPr>
              <w:drawing>
                <wp:inline distT="0" distB="0" distL="0" distR="0" wp14:anchorId="0A0708AB" wp14:editId="4AE42CD6">
                  <wp:extent cx="3992880" cy="1087196"/>
                  <wp:effectExtent l="0" t="0" r="762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16776" cy="1093702"/>
                          </a:xfrm>
                          <a:prstGeom prst="rect">
                            <a:avLst/>
                          </a:prstGeom>
                        </pic:spPr>
                      </pic:pic>
                    </a:graphicData>
                  </a:graphic>
                </wp:inline>
              </w:drawing>
            </w:r>
          </w:p>
          <w:p w14:paraId="5D7694B6" w14:textId="77777777" w:rsidR="005053B9" w:rsidRPr="00500C9D" w:rsidRDefault="005053B9" w:rsidP="00EB64AE">
            <w:pPr>
              <w:jc w:val="center"/>
              <w:rPr>
                <w:rFonts w:ascii="微软雅黑" w:eastAsia="微软雅黑" w:hAnsi="微软雅黑"/>
                <w:b/>
                <w:bCs/>
                <w:lang w:eastAsia="zh-CN"/>
              </w:rPr>
            </w:pPr>
            <w:r w:rsidRPr="00500C9D">
              <w:rPr>
                <w:rFonts w:ascii="微软雅黑" w:eastAsia="微软雅黑" w:hAnsi="微软雅黑" w:hint="eastAsia"/>
                <w:b/>
                <w:bCs/>
                <w:lang w:eastAsia="zh-CN"/>
              </w:rPr>
              <w:t>图一</w:t>
            </w:r>
          </w:p>
          <w:p w14:paraId="2933F14C" w14:textId="77777777" w:rsidR="005053B9" w:rsidRDefault="005053B9" w:rsidP="00EB64AE">
            <w:pPr>
              <w:rPr>
                <w:rFonts w:ascii="微软雅黑" w:eastAsia="微软雅黑" w:hAnsi="微软雅黑"/>
                <w:b/>
                <w:bCs/>
                <w:color w:val="FF0000"/>
                <w:lang w:eastAsia="zh-CN"/>
              </w:rPr>
            </w:pPr>
            <w:r w:rsidRPr="00122D23">
              <w:rPr>
                <w:rFonts w:ascii="微软雅黑" w:eastAsia="微软雅黑" w:hAnsi="微软雅黑" w:hint="eastAsia"/>
                <w:b/>
                <w:bCs/>
                <w:color w:val="FF0000"/>
                <w:lang w:eastAsia="zh-CN"/>
              </w:rPr>
              <w:t>注意：</w:t>
            </w:r>
          </w:p>
          <w:p w14:paraId="48BCA8A8" w14:textId="77777777" w:rsidR="005053B9" w:rsidRPr="00500C9D" w:rsidRDefault="005053B9" w:rsidP="00EB64AE">
            <w:pPr>
              <w:rPr>
                <w:rFonts w:ascii="微软雅黑" w:eastAsia="微软雅黑" w:hAnsi="微软雅黑"/>
                <w:b/>
                <w:bCs/>
                <w:color w:val="FF0000"/>
                <w:lang w:val="en-US" w:eastAsia="zh-CN"/>
              </w:rPr>
            </w:pPr>
            <w:r w:rsidRPr="00122D23">
              <w:rPr>
                <w:rFonts w:ascii="微软雅黑" w:eastAsia="微软雅黑" w:hAnsi="微软雅黑" w:hint="eastAsia"/>
                <w:b/>
                <w:bCs/>
                <w:color w:val="FF0000"/>
                <w:lang w:eastAsia="zh-CN"/>
              </w:rPr>
              <w:t>因各家保险公司特别约定格式与内容不同，</w:t>
            </w:r>
            <w:r w:rsidRPr="00122D23">
              <w:rPr>
                <w:rFonts w:ascii="微软雅黑" w:eastAsia="微软雅黑" w:hAnsi="微软雅黑" w:hint="eastAsia"/>
                <w:b/>
                <w:bCs/>
                <w:color w:val="FF0000"/>
                <w:lang w:val="en-US" w:eastAsia="zh-CN"/>
              </w:rPr>
              <w:t>显示内容会有不同</w:t>
            </w:r>
          </w:p>
        </w:tc>
      </w:tr>
      <w:tr w:rsidR="005053B9" w:rsidRPr="00122D23" w14:paraId="26F0B7D1" w14:textId="77777777" w:rsidTr="00EB64AE">
        <w:trPr>
          <w:trHeight w:val="409"/>
          <w:jc w:val="center"/>
        </w:trPr>
        <w:tc>
          <w:tcPr>
            <w:tcW w:w="1555" w:type="dxa"/>
            <w:shd w:val="clear" w:color="auto" w:fill="FFFFFF"/>
            <w:vAlign w:val="center"/>
          </w:tcPr>
          <w:p w14:paraId="5846DB7A" w14:textId="77777777" w:rsidR="005053B9" w:rsidRPr="00122D23" w:rsidRDefault="005053B9" w:rsidP="00EB64AE">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 xml:space="preserve">      条款填写</w:t>
            </w:r>
          </w:p>
        </w:tc>
        <w:tc>
          <w:tcPr>
            <w:tcW w:w="6950" w:type="dxa"/>
            <w:shd w:val="clear" w:color="auto" w:fill="FFFFFF"/>
            <w:vAlign w:val="center"/>
          </w:tcPr>
          <w:p w14:paraId="315EBC66" w14:textId="77777777" w:rsidR="005053B9" w:rsidRDefault="005053B9" w:rsidP="00EB64AE">
            <w:pPr>
              <w:rPr>
                <w:rFonts w:ascii="微软雅黑" w:eastAsia="微软雅黑" w:hAnsi="微软雅黑"/>
                <w:bCs/>
                <w:lang w:eastAsia="zh-CN"/>
              </w:rPr>
            </w:pPr>
            <w:r w:rsidRPr="00122D23">
              <w:rPr>
                <w:rFonts w:ascii="微软雅黑" w:eastAsia="微软雅黑" w:hAnsi="微软雅黑" w:hint="eastAsia"/>
                <w:bCs/>
                <w:lang w:val="en-US" w:eastAsia="zh-CN"/>
              </w:rPr>
              <w:t>用户手动填写条款空格处信息，填写完成后</w:t>
            </w:r>
            <w:r w:rsidRPr="00122D23">
              <w:rPr>
                <w:rFonts w:ascii="微软雅黑" w:eastAsia="微软雅黑" w:hAnsi="微软雅黑"/>
                <w:bCs/>
                <w:lang w:eastAsia="zh-CN"/>
              </w:rPr>
              <w:t>点击确</w:t>
            </w:r>
            <w:r w:rsidRPr="00122D23">
              <w:rPr>
                <w:rFonts w:ascii="微软雅黑" w:eastAsia="微软雅黑" w:hAnsi="微软雅黑" w:hint="eastAsia"/>
                <w:bCs/>
                <w:lang w:eastAsia="zh-CN"/>
              </w:rPr>
              <w:t>定（</w:t>
            </w:r>
            <w:r w:rsidRPr="00122D23">
              <w:rPr>
                <w:rFonts w:ascii="微软雅黑" w:eastAsia="微软雅黑" w:hAnsi="微软雅黑" w:hint="eastAsia"/>
                <w:bCs/>
                <w:lang w:val="en-US" w:eastAsia="zh-CN"/>
              </w:rPr>
              <w:t>图一</w:t>
            </w:r>
            <w:r w:rsidRPr="00122D23">
              <w:rPr>
                <w:rFonts w:ascii="微软雅黑" w:eastAsia="微软雅黑" w:hAnsi="微软雅黑" w:hint="eastAsia"/>
                <w:bCs/>
                <w:lang w:eastAsia="zh-CN"/>
              </w:rPr>
              <w:t>）</w:t>
            </w:r>
            <w:r w:rsidRPr="00122D23">
              <w:rPr>
                <w:rFonts w:ascii="微软雅黑" w:eastAsia="微软雅黑" w:hAnsi="微软雅黑"/>
                <w:bCs/>
                <w:lang w:eastAsia="zh-CN"/>
              </w:rPr>
              <w:t>保存当前选择</w:t>
            </w:r>
            <w:r>
              <w:rPr>
                <w:rFonts w:ascii="微软雅黑" w:eastAsia="微软雅黑" w:hAnsi="微软雅黑" w:hint="eastAsia"/>
                <w:bCs/>
                <w:lang w:eastAsia="zh-CN"/>
              </w:rPr>
              <w:t>，【确认】按钮切换成【修改】，见图二；</w:t>
            </w:r>
          </w:p>
          <w:p w14:paraId="1A6E702C" w14:textId="77777777" w:rsidR="005053B9" w:rsidRDefault="005053B9" w:rsidP="00EB64AE">
            <w:pPr>
              <w:rPr>
                <w:rFonts w:ascii="微软雅黑" w:eastAsia="微软雅黑" w:hAnsi="微软雅黑"/>
                <w:lang w:val="en-US" w:eastAsia="zh-CN"/>
              </w:rPr>
            </w:pPr>
            <w:r>
              <w:rPr>
                <w:noProof/>
                <w:lang w:val="en-US" w:eastAsia="zh-CN"/>
              </w:rPr>
              <w:lastRenderedPageBreak/>
              <w:drawing>
                <wp:inline distT="0" distB="0" distL="0" distR="0" wp14:anchorId="2E98E7BC" wp14:editId="3AFED08B">
                  <wp:extent cx="4008120" cy="1107454"/>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4226" cy="1111904"/>
                          </a:xfrm>
                          <a:prstGeom prst="rect">
                            <a:avLst/>
                          </a:prstGeom>
                        </pic:spPr>
                      </pic:pic>
                    </a:graphicData>
                  </a:graphic>
                </wp:inline>
              </w:drawing>
            </w:r>
          </w:p>
          <w:p w14:paraId="19D1F6AB" w14:textId="77777777" w:rsidR="005053B9" w:rsidRPr="00500C9D" w:rsidRDefault="005053B9" w:rsidP="00EB64AE">
            <w:pPr>
              <w:jc w:val="center"/>
              <w:rPr>
                <w:rFonts w:ascii="微软雅黑" w:eastAsia="微软雅黑" w:hAnsi="微软雅黑"/>
                <w:lang w:val="en-US" w:eastAsia="zh-CN"/>
              </w:rPr>
            </w:pPr>
            <w:r>
              <w:rPr>
                <w:rFonts w:ascii="微软雅黑" w:eastAsia="微软雅黑" w:hAnsi="微软雅黑" w:hint="eastAsia"/>
                <w:lang w:val="en-US" w:eastAsia="zh-CN"/>
              </w:rPr>
              <w:t>图二</w:t>
            </w:r>
          </w:p>
        </w:tc>
      </w:tr>
      <w:tr w:rsidR="005053B9" w:rsidRPr="00122D23" w14:paraId="34C26CE2" w14:textId="77777777" w:rsidTr="00EB64AE">
        <w:trPr>
          <w:trHeight w:val="409"/>
          <w:jc w:val="center"/>
        </w:trPr>
        <w:tc>
          <w:tcPr>
            <w:tcW w:w="1555" w:type="dxa"/>
            <w:shd w:val="clear" w:color="auto" w:fill="FFFFFF"/>
            <w:vAlign w:val="center"/>
          </w:tcPr>
          <w:p w14:paraId="7BC8A184" w14:textId="77777777" w:rsidR="005053B9" w:rsidRPr="00122D23" w:rsidRDefault="005053B9" w:rsidP="00EB64AE">
            <w:pPr>
              <w:ind w:firstLineChars="300" w:firstLine="600"/>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lastRenderedPageBreak/>
              <w:t>修改</w:t>
            </w:r>
          </w:p>
        </w:tc>
        <w:tc>
          <w:tcPr>
            <w:tcW w:w="6950" w:type="dxa"/>
            <w:shd w:val="clear" w:color="auto" w:fill="FFFFFF"/>
            <w:vAlign w:val="center"/>
          </w:tcPr>
          <w:p w14:paraId="5AE947ED" w14:textId="77777777" w:rsidR="005053B9" w:rsidRPr="00122D23" w:rsidRDefault="005053B9" w:rsidP="00EB64AE">
            <w:pPr>
              <w:rPr>
                <w:rFonts w:ascii="微软雅黑" w:eastAsia="微软雅黑" w:hAnsi="微软雅黑"/>
                <w:lang w:val="en-US" w:eastAsia="zh-CN"/>
              </w:rPr>
            </w:pPr>
            <w:r w:rsidRPr="00122D23">
              <w:rPr>
                <w:rFonts w:ascii="微软雅黑" w:eastAsia="微软雅黑" w:hAnsi="微软雅黑" w:hint="eastAsia"/>
                <w:bCs/>
                <w:lang w:val="en-US" w:eastAsia="zh-CN"/>
              </w:rPr>
              <w:t>用户需要更改特别约定内容时点击</w:t>
            </w:r>
            <w:r w:rsidRPr="00122D23">
              <w:rPr>
                <w:rFonts w:ascii="微软雅黑" w:eastAsia="微软雅黑" w:hAnsi="微软雅黑"/>
                <w:noProof/>
                <w:lang w:val="en-US" w:eastAsia="zh-CN"/>
              </w:rPr>
              <w:drawing>
                <wp:inline distT="0" distB="0" distL="114300" distR="114300" wp14:anchorId="5C9335A4" wp14:editId="167DC9EB">
                  <wp:extent cx="664845" cy="315595"/>
                  <wp:effectExtent l="0" t="0" r="1905" b="8255"/>
                  <wp:docPr id="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
                          <pic:cNvPicPr>
                            <a:picLocks noChangeAspect="1"/>
                          </pic:cNvPicPr>
                        </pic:nvPicPr>
                        <pic:blipFill>
                          <a:blip r:embed="rId98"/>
                          <a:stretch>
                            <a:fillRect/>
                          </a:stretch>
                        </pic:blipFill>
                        <pic:spPr>
                          <a:xfrm>
                            <a:off x="0" y="0"/>
                            <a:ext cx="664845" cy="315595"/>
                          </a:xfrm>
                          <a:prstGeom prst="rect">
                            <a:avLst/>
                          </a:prstGeom>
                          <a:noFill/>
                          <a:ln w="9525">
                            <a:noFill/>
                          </a:ln>
                        </pic:spPr>
                      </pic:pic>
                    </a:graphicData>
                  </a:graphic>
                </wp:inline>
              </w:drawing>
            </w:r>
            <w:r w:rsidRPr="00122D23">
              <w:rPr>
                <w:rFonts w:ascii="微软雅黑" w:eastAsia="微软雅黑" w:hAnsi="微软雅黑" w:hint="eastAsia"/>
                <w:lang w:val="en-US" w:eastAsia="zh-CN"/>
              </w:rPr>
              <w:t>进行内容修改</w:t>
            </w:r>
          </w:p>
          <w:p w14:paraId="42793C6B" w14:textId="77777777" w:rsidR="005053B9" w:rsidRPr="00122D23" w:rsidRDefault="005053B9" w:rsidP="00EB64AE">
            <w:pPr>
              <w:rPr>
                <w:rFonts w:ascii="微软雅黑" w:eastAsia="微软雅黑" w:hAnsi="微软雅黑"/>
                <w:lang w:val="en-US" w:eastAsia="zh-CN"/>
              </w:rPr>
            </w:pPr>
            <w:r w:rsidRPr="00122D23">
              <w:rPr>
                <w:rFonts w:ascii="微软雅黑" w:eastAsia="微软雅黑" w:hAnsi="微软雅黑" w:hint="eastAsia"/>
                <w:lang w:val="en-US" w:eastAsia="zh-CN"/>
              </w:rPr>
              <w:t>图例</w:t>
            </w:r>
          </w:p>
          <w:p w14:paraId="400FAF3C" w14:textId="77777777" w:rsidR="005053B9" w:rsidRPr="00122D23" w:rsidRDefault="005053B9" w:rsidP="00EB64AE">
            <w:pPr>
              <w:rPr>
                <w:rFonts w:ascii="微软雅黑" w:eastAsia="微软雅黑" w:hAnsi="微软雅黑"/>
                <w:lang w:val="en-US" w:eastAsia="zh-CN"/>
              </w:rPr>
            </w:pPr>
            <w:r>
              <w:rPr>
                <w:noProof/>
                <w:lang w:val="en-US" w:eastAsia="zh-CN"/>
              </w:rPr>
              <w:drawing>
                <wp:inline distT="0" distB="0" distL="0" distR="0" wp14:anchorId="72B80114" wp14:editId="180E4BC3">
                  <wp:extent cx="3962400" cy="1076622"/>
                  <wp:effectExtent l="0" t="0" r="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80200" cy="1081458"/>
                          </a:xfrm>
                          <a:prstGeom prst="rect">
                            <a:avLst/>
                          </a:prstGeom>
                        </pic:spPr>
                      </pic:pic>
                    </a:graphicData>
                  </a:graphic>
                </wp:inline>
              </w:drawing>
            </w:r>
          </w:p>
        </w:tc>
      </w:tr>
      <w:tr w:rsidR="005053B9" w:rsidRPr="00122D23" w14:paraId="2C930EDE" w14:textId="77777777" w:rsidTr="00EB64AE">
        <w:trPr>
          <w:trHeight w:val="409"/>
          <w:jc w:val="center"/>
        </w:trPr>
        <w:tc>
          <w:tcPr>
            <w:tcW w:w="1555" w:type="dxa"/>
            <w:shd w:val="clear" w:color="auto" w:fill="FFFFFF"/>
            <w:vAlign w:val="center"/>
          </w:tcPr>
          <w:p w14:paraId="21D7FD02" w14:textId="77777777" w:rsidR="005053B9" w:rsidRPr="00122D23" w:rsidRDefault="005053B9" w:rsidP="00EB64AE">
            <w:pPr>
              <w:ind w:firstLineChars="300" w:firstLine="600"/>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删除</w:t>
            </w:r>
          </w:p>
        </w:tc>
        <w:tc>
          <w:tcPr>
            <w:tcW w:w="6950" w:type="dxa"/>
            <w:shd w:val="clear" w:color="auto" w:fill="FFFFFF"/>
            <w:vAlign w:val="center"/>
          </w:tcPr>
          <w:p w14:paraId="76120692" w14:textId="77777777" w:rsidR="005053B9" w:rsidRPr="00122D23" w:rsidRDefault="005053B9" w:rsidP="00EB64AE">
            <w:pPr>
              <w:rPr>
                <w:rFonts w:ascii="微软雅黑" w:eastAsia="微软雅黑" w:hAnsi="微软雅黑"/>
                <w:lang w:val="en-US"/>
              </w:rPr>
            </w:pPr>
            <w:r w:rsidRPr="00122D23">
              <w:rPr>
                <w:rFonts w:ascii="微软雅黑" w:eastAsia="微软雅黑" w:hAnsi="微软雅黑" w:hint="eastAsia"/>
                <w:bCs/>
                <w:lang w:val="en-US" w:eastAsia="zh-CN"/>
              </w:rPr>
              <w:t>用户需要删除特别约定内容时</w:t>
            </w:r>
            <w:r>
              <w:rPr>
                <w:rFonts w:ascii="微软雅黑" w:eastAsia="微软雅黑" w:hAnsi="微软雅黑" w:hint="eastAsia"/>
                <w:bCs/>
                <w:lang w:val="en-US" w:eastAsia="zh-CN"/>
              </w:rPr>
              <w:t>，在【确认】状态下，将特别约定前的勾取消。</w:t>
            </w:r>
          </w:p>
        </w:tc>
      </w:tr>
      <w:tr w:rsidR="005053B9" w:rsidRPr="00122D23" w14:paraId="5573F8D7" w14:textId="77777777" w:rsidTr="00EB64AE">
        <w:trPr>
          <w:trHeight w:val="417"/>
          <w:jc w:val="center"/>
        </w:trPr>
        <w:tc>
          <w:tcPr>
            <w:tcW w:w="8505" w:type="dxa"/>
            <w:gridSpan w:val="2"/>
            <w:tcBorders>
              <w:bottom w:val="single" w:sz="4" w:space="0" w:color="365F91"/>
            </w:tcBorders>
            <w:shd w:val="clear" w:color="auto" w:fill="EDF6F9"/>
            <w:vAlign w:val="center"/>
          </w:tcPr>
          <w:p w14:paraId="20AE2FFE" w14:textId="77777777" w:rsidR="005053B9" w:rsidRPr="00122D23" w:rsidRDefault="005053B9" w:rsidP="00EB64AE">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MS Mincho" w:hint="eastAsia"/>
                <w:b/>
                <w:bCs/>
                <w:lang w:eastAsia="zh-CN"/>
              </w:rPr>
              <w:t>按钮</w:t>
            </w:r>
          </w:p>
        </w:tc>
      </w:tr>
      <w:tr w:rsidR="005053B9" w:rsidRPr="00122D23" w14:paraId="5E18F99B" w14:textId="77777777" w:rsidTr="00EB64AE">
        <w:trPr>
          <w:trHeight w:val="409"/>
          <w:jc w:val="center"/>
        </w:trPr>
        <w:tc>
          <w:tcPr>
            <w:tcW w:w="1555" w:type="dxa"/>
            <w:shd w:val="clear" w:color="auto" w:fill="FFFFFF"/>
            <w:vAlign w:val="center"/>
          </w:tcPr>
          <w:p w14:paraId="5D1E3A94"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名称</w:t>
            </w:r>
          </w:p>
        </w:tc>
        <w:tc>
          <w:tcPr>
            <w:tcW w:w="6950" w:type="dxa"/>
            <w:shd w:val="clear" w:color="auto" w:fill="FFFFFF"/>
            <w:vAlign w:val="center"/>
          </w:tcPr>
          <w:p w14:paraId="6BBA1DE0" w14:textId="77777777" w:rsidR="005053B9" w:rsidRPr="00122D23" w:rsidRDefault="005053B9" w:rsidP="00EB64AE">
            <w:pPr>
              <w:rPr>
                <w:rFonts w:ascii="微软雅黑" w:eastAsia="微软雅黑" w:hAnsi="微软雅黑"/>
                <w:bCs/>
              </w:rPr>
            </w:pPr>
            <w:r w:rsidRPr="00122D23">
              <w:rPr>
                <w:rFonts w:ascii="微软雅黑" w:eastAsia="微软雅黑" w:hAnsi="微软雅黑" w:cs="微软雅黑" w:hint="eastAsia"/>
                <w:bCs/>
              </w:rPr>
              <w:t>规则</w:t>
            </w:r>
          </w:p>
        </w:tc>
      </w:tr>
      <w:tr w:rsidR="005053B9" w:rsidRPr="00122D23" w14:paraId="325DE9F1" w14:textId="77777777" w:rsidTr="00EB64AE">
        <w:trPr>
          <w:trHeight w:val="409"/>
          <w:jc w:val="center"/>
        </w:trPr>
        <w:tc>
          <w:tcPr>
            <w:tcW w:w="1555" w:type="dxa"/>
            <w:shd w:val="clear" w:color="auto" w:fill="FFFFFF"/>
            <w:vAlign w:val="center"/>
          </w:tcPr>
          <w:p w14:paraId="7F2CAA6A"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投保</w:t>
            </w:r>
          </w:p>
        </w:tc>
        <w:tc>
          <w:tcPr>
            <w:tcW w:w="6950" w:type="dxa"/>
            <w:shd w:val="clear" w:color="auto" w:fill="FFFFFF"/>
            <w:vAlign w:val="center"/>
          </w:tcPr>
          <w:p w14:paraId="6F928F0E"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按钮文案</w:t>
            </w:r>
            <w:r w:rsidRPr="00122D23">
              <w:rPr>
                <w:rFonts w:ascii="微软雅黑" w:eastAsia="微软雅黑" w:hAnsi="微软雅黑"/>
                <w:bCs/>
                <w:lang w:eastAsia="zh-CN"/>
              </w:rPr>
              <w:t>：</w:t>
            </w:r>
            <w:r w:rsidRPr="00122D23">
              <w:rPr>
                <w:rFonts w:ascii="微软雅黑" w:eastAsia="微软雅黑" w:hAnsi="微软雅黑" w:hint="eastAsia"/>
                <w:bCs/>
                <w:lang w:eastAsia="zh-CN"/>
              </w:rPr>
              <w:t>投保</w:t>
            </w:r>
          </w:p>
          <w:p w14:paraId="6486F150"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按钮位置</w:t>
            </w:r>
            <w:r w:rsidRPr="00122D23">
              <w:rPr>
                <w:rFonts w:ascii="微软雅黑" w:eastAsia="微软雅黑" w:hAnsi="微软雅黑"/>
                <w:bCs/>
                <w:lang w:eastAsia="zh-CN"/>
              </w:rPr>
              <w:t>：页面内容</w:t>
            </w:r>
            <w:r>
              <w:rPr>
                <w:rFonts w:ascii="微软雅黑" w:eastAsia="微软雅黑" w:hAnsi="微软雅黑" w:hint="eastAsia"/>
                <w:bCs/>
                <w:lang w:eastAsia="zh-CN"/>
              </w:rPr>
              <w:t>正下方</w:t>
            </w:r>
          </w:p>
          <w:p w14:paraId="27E47330"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按钮状态</w:t>
            </w:r>
            <w:r w:rsidRPr="00122D23">
              <w:rPr>
                <w:rFonts w:ascii="微软雅黑" w:eastAsia="微软雅黑" w:hAnsi="微软雅黑"/>
                <w:bCs/>
                <w:lang w:eastAsia="zh-CN"/>
              </w:rPr>
              <w:t>说明：</w:t>
            </w:r>
            <w:r w:rsidRPr="00122D23">
              <w:rPr>
                <w:rFonts w:ascii="微软雅黑" w:eastAsia="微软雅黑" w:hAnsi="微软雅黑" w:hint="eastAsia"/>
                <w:bCs/>
                <w:lang w:eastAsia="zh-CN"/>
              </w:rPr>
              <w:t>非</w:t>
            </w:r>
            <w:r w:rsidRPr="00122D23">
              <w:rPr>
                <w:rFonts w:ascii="微软雅黑" w:eastAsia="微软雅黑" w:hAnsi="微软雅黑"/>
                <w:bCs/>
                <w:lang w:eastAsia="zh-CN"/>
              </w:rPr>
              <w:t>点击状态（</w:t>
            </w:r>
            <w:r w:rsidRPr="00122D23">
              <w:rPr>
                <w:rFonts w:ascii="微软雅黑" w:eastAsia="微软雅黑" w:hAnsi="微软雅黑" w:hint="eastAsia"/>
                <w:bCs/>
                <w:lang w:eastAsia="zh-CN"/>
              </w:rPr>
              <w:t>未勾选同意</w:t>
            </w:r>
            <w:r w:rsidRPr="00122D23">
              <w:rPr>
                <w:rFonts w:ascii="微软雅黑" w:eastAsia="微软雅黑" w:hAnsi="微软雅黑"/>
                <w:bCs/>
                <w:lang w:eastAsia="zh-CN"/>
              </w:rPr>
              <w:t>条款阅读）</w:t>
            </w:r>
            <w:r w:rsidRPr="00122D23">
              <w:rPr>
                <w:rFonts w:ascii="微软雅黑" w:eastAsia="微软雅黑" w:hAnsi="微软雅黑" w:hint="eastAsia"/>
                <w:bCs/>
                <w:lang w:eastAsia="zh-CN"/>
              </w:rPr>
              <w:t>、</w:t>
            </w:r>
            <w:r w:rsidRPr="00122D23">
              <w:rPr>
                <w:rFonts w:ascii="微软雅黑" w:eastAsia="微软雅黑" w:hAnsi="微软雅黑"/>
                <w:bCs/>
                <w:lang w:eastAsia="zh-CN"/>
              </w:rPr>
              <w:t>点击状态（</w:t>
            </w:r>
            <w:r w:rsidRPr="00122D23">
              <w:rPr>
                <w:rFonts w:ascii="微软雅黑" w:eastAsia="微软雅黑" w:hAnsi="微软雅黑" w:hint="eastAsia"/>
                <w:bCs/>
                <w:lang w:eastAsia="zh-CN"/>
              </w:rPr>
              <w:t>勾选</w:t>
            </w:r>
            <w:r w:rsidRPr="00122D23">
              <w:rPr>
                <w:rFonts w:ascii="微软雅黑" w:eastAsia="微软雅黑" w:hAnsi="微软雅黑"/>
                <w:bCs/>
                <w:lang w:eastAsia="zh-CN"/>
              </w:rPr>
              <w:t>）</w:t>
            </w:r>
          </w:p>
          <w:p w14:paraId="0223CC36"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按钮功能</w:t>
            </w:r>
            <w:r w:rsidRPr="00122D23">
              <w:rPr>
                <w:rFonts w:ascii="微软雅黑" w:eastAsia="微软雅黑" w:hAnsi="微软雅黑"/>
                <w:bCs/>
                <w:lang w:eastAsia="zh-CN"/>
              </w:rPr>
              <w:t>逻辑：</w:t>
            </w:r>
            <w:r w:rsidRPr="00122D23">
              <w:rPr>
                <w:rFonts w:ascii="微软雅黑" w:eastAsia="微软雅黑" w:hAnsi="微软雅黑" w:hint="eastAsia"/>
                <w:bCs/>
                <w:lang w:eastAsia="zh-CN"/>
              </w:rPr>
              <w:t>点击后</w:t>
            </w:r>
            <w:r w:rsidRPr="00122D23">
              <w:rPr>
                <w:rFonts w:ascii="微软雅黑" w:eastAsia="微软雅黑" w:hAnsi="微软雅黑"/>
                <w:bCs/>
                <w:lang w:eastAsia="zh-CN"/>
              </w:rPr>
              <w:t>，</w:t>
            </w:r>
            <w:r w:rsidRPr="00122D23">
              <w:rPr>
                <w:rFonts w:ascii="微软雅黑" w:eastAsia="微软雅黑" w:hAnsi="微软雅黑" w:hint="eastAsia"/>
                <w:bCs/>
                <w:lang w:eastAsia="zh-CN"/>
              </w:rPr>
              <w:t>保存</w:t>
            </w:r>
            <w:r w:rsidRPr="00122D23">
              <w:rPr>
                <w:rFonts w:ascii="微软雅黑" w:eastAsia="微软雅黑" w:hAnsi="微软雅黑"/>
                <w:bCs/>
                <w:lang w:eastAsia="zh-CN"/>
              </w:rPr>
              <w:t>提交数据，然后跳</w:t>
            </w:r>
            <w:r w:rsidRPr="00122D23">
              <w:rPr>
                <w:rFonts w:ascii="微软雅黑" w:eastAsia="微软雅黑" w:hAnsi="微软雅黑" w:hint="eastAsia"/>
                <w:bCs/>
                <w:lang w:eastAsia="zh-CN"/>
              </w:rPr>
              <w:t>“支付”</w:t>
            </w:r>
            <w:r w:rsidRPr="00122D23">
              <w:rPr>
                <w:rFonts w:ascii="微软雅黑" w:eastAsia="微软雅黑" w:hAnsi="微软雅黑"/>
                <w:bCs/>
                <w:lang w:eastAsia="zh-CN"/>
              </w:rPr>
              <w:t>页面</w:t>
            </w:r>
          </w:p>
        </w:tc>
      </w:tr>
      <w:tr w:rsidR="005053B9" w:rsidRPr="00122D23" w14:paraId="520582CA" w14:textId="77777777" w:rsidTr="00EB64AE">
        <w:trPr>
          <w:trHeight w:val="409"/>
          <w:jc w:val="center"/>
        </w:trPr>
        <w:tc>
          <w:tcPr>
            <w:tcW w:w="1555" w:type="dxa"/>
            <w:shd w:val="clear" w:color="auto" w:fill="FFFFFF"/>
            <w:vAlign w:val="center"/>
          </w:tcPr>
          <w:p w14:paraId="57E4907A" w14:textId="77777777" w:rsidR="005053B9" w:rsidRPr="00122D23" w:rsidRDefault="005053B9" w:rsidP="00EB64AE">
            <w:pPr>
              <w:rPr>
                <w:rFonts w:ascii="微软雅黑" w:eastAsia="微软雅黑" w:hAnsi="微软雅黑" w:cs="微软雅黑"/>
                <w:bCs/>
                <w:lang w:val="en-US" w:eastAsia="zh-CN"/>
              </w:rPr>
            </w:pPr>
            <w:r w:rsidRPr="00122D23">
              <w:rPr>
                <w:rFonts w:ascii="微软雅黑" w:eastAsia="微软雅黑" w:hAnsi="微软雅黑" w:cs="微软雅黑" w:hint="eastAsia"/>
                <w:bCs/>
                <w:lang w:val="en-US" w:eastAsia="zh-CN"/>
              </w:rPr>
              <w:t>返回</w:t>
            </w:r>
          </w:p>
        </w:tc>
        <w:tc>
          <w:tcPr>
            <w:tcW w:w="6950" w:type="dxa"/>
            <w:shd w:val="clear" w:color="auto" w:fill="FFFFFF"/>
            <w:vAlign w:val="center"/>
          </w:tcPr>
          <w:p w14:paraId="76878590" w14:textId="77777777" w:rsidR="005053B9" w:rsidRPr="00122D23" w:rsidRDefault="005053B9" w:rsidP="00EB64AE">
            <w:pPr>
              <w:rPr>
                <w:rFonts w:ascii="微软雅黑" w:eastAsia="微软雅黑" w:hAnsi="微软雅黑"/>
                <w:bCs/>
                <w:lang w:val="en-US" w:eastAsia="zh-CN"/>
              </w:rPr>
            </w:pPr>
            <w:r w:rsidRPr="00122D23">
              <w:rPr>
                <w:rFonts w:ascii="微软雅黑" w:eastAsia="微软雅黑" w:hAnsi="微软雅黑" w:hint="eastAsia"/>
                <w:bCs/>
                <w:lang w:eastAsia="zh-CN"/>
              </w:rPr>
              <w:t>按钮文案</w:t>
            </w:r>
            <w:r w:rsidRPr="00122D23">
              <w:rPr>
                <w:rFonts w:ascii="微软雅黑" w:eastAsia="微软雅黑" w:hAnsi="微软雅黑"/>
                <w:bCs/>
                <w:lang w:eastAsia="zh-CN"/>
              </w:rPr>
              <w:t>：</w:t>
            </w:r>
            <w:r w:rsidRPr="00122D23">
              <w:rPr>
                <w:rFonts w:ascii="微软雅黑" w:eastAsia="微软雅黑" w:hAnsi="微软雅黑" w:hint="eastAsia"/>
                <w:bCs/>
                <w:lang w:val="en-US" w:eastAsia="zh-CN"/>
              </w:rPr>
              <w:t>返回</w:t>
            </w:r>
          </w:p>
          <w:p w14:paraId="481BDF12" w14:textId="77777777" w:rsidR="005053B9" w:rsidRPr="00122D23" w:rsidRDefault="005053B9" w:rsidP="00EB64AE">
            <w:pPr>
              <w:rPr>
                <w:rFonts w:ascii="微软雅黑" w:eastAsia="微软雅黑" w:hAnsi="微软雅黑"/>
                <w:bCs/>
                <w:lang w:eastAsia="zh-CN"/>
              </w:rPr>
            </w:pPr>
            <w:r w:rsidRPr="00122D23">
              <w:rPr>
                <w:rFonts w:ascii="微软雅黑" w:eastAsia="微软雅黑" w:hAnsi="微软雅黑" w:hint="eastAsia"/>
                <w:bCs/>
                <w:lang w:eastAsia="zh-CN"/>
              </w:rPr>
              <w:t>按钮位置</w:t>
            </w:r>
            <w:r w:rsidRPr="00122D23">
              <w:rPr>
                <w:rFonts w:ascii="微软雅黑" w:eastAsia="微软雅黑" w:hAnsi="微软雅黑"/>
                <w:bCs/>
                <w:lang w:eastAsia="zh-CN"/>
              </w:rPr>
              <w:t>：页面内容</w:t>
            </w:r>
            <w:r>
              <w:rPr>
                <w:rFonts w:ascii="微软雅黑" w:eastAsia="微软雅黑" w:hAnsi="微软雅黑" w:hint="eastAsia"/>
                <w:bCs/>
                <w:lang w:val="en-US" w:eastAsia="zh-CN"/>
              </w:rPr>
              <w:t>右</w:t>
            </w:r>
            <w:r w:rsidRPr="00122D23">
              <w:rPr>
                <w:rFonts w:ascii="微软雅黑" w:eastAsia="微软雅黑" w:hAnsi="微软雅黑"/>
                <w:bCs/>
                <w:lang w:eastAsia="zh-CN"/>
              </w:rPr>
              <w:t>下方</w:t>
            </w:r>
          </w:p>
          <w:p w14:paraId="704995D2" w14:textId="77777777" w:rsidR="005053B9" w:rsidRPr="00122D23" w:rsidRDefault="005053B9" w:rsidP="00EB64AE">
            <w:pPr>
              <w:rPr>
                <w:rFonts w:ascii="微软雅黑" w:eastAsia="微软雅黑" w:hAnsi="微软雅黑"/>
                <w:b/>
                <w:bCs/>
                <w:lang w:val="en-US" w:eastAsia="zh-CN"/>
              </w:rPr>
            </w:pPr>
            <w:r w:rsidRPr="00122D23">
              <w:rPr>
                <w:rFonts w:ascii="微软雅黑" w:eastAsia="微软雅黑" w:hAnsi="微软雅黑" w:hint="eastAsia"/>
                <w:bCs/>
                <w:lang w:eastAsia="zh-CN"/>
              </w:rPr>
              <w:t>按钮功能</w:t>
            </w:r>
            <w:r w:rsidRPr="00122D23">
              <w:rPr>
                <w:rFonts w:ascii="微软雅黑" w:eastAsia="微软雅黑" w:hAnsi="微软雅黑"/>
                <w:bCs/>
                <w:lang w:eastAsia="zh-CN"/>
              </w:rPr>
              <w:t>逻辑：</w:t>
            </w:r>
            <w:r w:rsidRPr="00122D23">
              <w:rPr>
                <w:rFonts w:ascii="微软雅黑" w:eastAsia="微软雅黑" w:hAnsi="微软雅黑" w:hint="eastAsia"/>
                <w:bCs/>
                <w:lang w:eastAsia="zh-CN"/>
              </w:rPr>
              <w:t>点击后</w:t>
            </w:r>
            <w:r w:rsidRPr="00122D23">
              <w:rPr>
                <w:rFonts w:ascii="微软雅黑" w:eastAsia="微软雅黑" w:hAnsi="微软雅黑"/>
                <w:bCs/>
                <w:lang w:eastAsia="zh-CN"/>
              </w:rPr>
              <w:t>，</w:t>
            </w:r>
            <w:r w:rsidRPr="00122D23">
              <w:rPr>
                <w:rFonts w:ascii="微软雅黑" w:eastAsia="微软雅黑" w:hAnsi="微软雅黑" w:hint="eastAsia"/>
                <w:bCs/>
                <w:lang w:eastAsia="zh-CN"/>
              </w:rPr>
              <w:t>保存</w:t>
            </w:r>
            <w:r w:rsidRPr="00122D23">
              <w:rPr>
                <w:rFonts w:ascii="微软雅黑" w:eastAsia="微软雅黑" w:hAnsi="微软雅黑"/>
                <w:bCs/>
                <w:lang w:eastAsia="zh-CN"/>
              </w:rPr>
              <w:t>提交数据，然后</w:t>
            </w:r>
            <w:r w:rsidRPr="00122D23">
              <w:rPr>
                <w:rFonts w:ascii="微软雅黑" w:eastAsia="微软雅黑" w:hAnsi="微软雅黑" w:hint="eastAsia"/>
                <w:bCs/>
                <w:lang w:val="en-US" w:eastAsia="zh-CN"/>
              </w:rPr>
              <w:t>跳转回上一页面</w:t>
            </w:r>
          </w:p>
        </w:tc>
      </w:tr>
      <w:tr w:rsidR="005053B9" w:rsidRPr="00122D23" w14:paraId="3E0967C2" w14:textId="77777777" w:rsidTr="00EB64AE">
        <w:trPr>
          <w:trHeight w:val="409"/>
          <w:jc w:val="center"/>
        </w:trPr>
        <w:tc>
          <w:tcPr>
            <w:tcW w:w="1555" w:type="dxa"/>
            <w:shd w:val="clear" w:color="auto" w:fill="FFFFFF"/>
            <w:vAlign w:val="center"/>
          </w:tcPr>
          <w:p w14:paraId="38774FA2" w14:textId="77777777" w:rsidR="005053B9" w:rsidRPr="00A77C67" w:rsidRDefault="005053B9" w:rsidP="00EB64AE">
            <w:pPr>
              <w:rPr>
                <w:rFonts w:ascii="微软雅黑" w:eastAsia="微软雅黑" w:hAnsi="微软雅黑" w:cs="微软雅黑"/>
                <w:b/>
                <w:bCs/>
                <w:lang w:val="en-US" w:eastAsia="zh-CN"/>
              </w:rPr>
            </w:pPr>
            <w:r w:rsidRPr="00A77C67">
              <w:rPr>
                <w:rFonts w:ascii="微软雅黑" w:eastAsia="微软雅黑" w:hAnsi="微软雅黑" w:cs="微软雅黑" w:hint="eastAsia"/>
                <w:b/>
                <w:bCs/>
                <w:color w:val="FF0000"/>
                <w:lang w:val="en-US" w:eastAsia="zh-CN"/>
              </w:rPr>
              <w:t>说明</w:t>
            </w:r>
          </w:p>
        </w:tc>
        <w:tc>
          <w:tcPr>
            <w:tcW w:w="6950" w:type="dxa"/>
            <w:shd w:val="clear" w:color="auto" w:fill="FFFFFF"/>
            <w:vAlign w:val="center"/>
          </w:tcPr>
          <w:p w14:paraId="5436C1EF" w14:textId="77777777" w:rsidR="005053B9" w:rsidRDefault="005053B9" w:rsidP="00EB64AE">
            <w:pPr>
              <w:pStyle w:val="afff3"/>
              <w:numPr>
                <w:ilvl w:val="0"/>
                <w:numId w:val="34"/>
              </w:numPr>
              <w:ind w:firstLineChars="0"/>
              <w:rPr>
                <w:rFonts w:ascii="微软雅黑" w:eastAsia="微软雅黑" w:hAnsi="微软雅黑"/>
                <w:color w:val="FF0000"/>
              </w:rPr>
            </w:pPr>
            <w:r w:rsidRPr="00A77C67">
              <w:rPr>
                <w:rFonts w:ascii="微软雅黑" w:eastAsia="微软雅黑" w:hAnsi="微软雅黑" w:hint="eastAsia"/>
                <w:color w:val="FF0000"/>
              </w:rPr>
              <w:t>国寿财保险公司在报价时需要填写特别约定一起提交才可以正常报价；</w:t>
            </w:r>
          </w:p>
          <w:p w14:paraId="53BABD9F" w14:textId="77777777" w:rsidR="005053B9" w:rsidRPr="00A77C67" w:rsidRDefault="005053B9" w:rsidP="00EB64AE">
            <w:pPr>
              <w:pStyle w:val="afff3"/>
              <w:numPr>
                <w:ilvl w:val="0"/>
                <w:numId w:val="34"/>
              </w:numPr>
              <w:ind w:firstLineChars="0"/>
              <w:rPr>
                <w:rFonts w:ascii="微软雅黑" w:eastAsia="微软雅黑" w:hAnsi="微软雅黑"/>
                <w:color w:val="FF0000"/>
              </w:rPr>
            </w:pPr>
            <w:r w:rsidRPr="00A77C67">
              <w:rPr>
                <w:rFonts w:ascii="微软雅黑" w:eastAsia="微软雅黑" w:hAnsi="微软雅黑" w:hint="eastAsia"/>
                <w:color w:val="FF0000"/>
              </w:rPr>
              <w:t>平安、太平洋保</w:t>
            </w:r>
            <w:r w:rsidRPr="00A77C67">
              <w:rPr>
                <w:rFonts w:ascii="微软雅黑" w:eastAsia="微软雅黑" w:hAnsi="微软雅黑" w:cs="微软雅黑" w:hint="eastAsia"/>
                <w:color w:val="FF0000"/>
              </w:rPr>
              <w:t>险</w:t>
            </w:r>
            <w:r w:rsidRPr="00A77C67">
              <w:rPr>
                <w:rFonts w:ascii="微软雅黑" w:eastAsia="微软雅黑" w:hAnsi="微软雅黑" w:cs="MS Mincho" w:hint="eastAsia"/>
                <w:color w:val="FF0000"/>
              </w:rPr>
              <w:t>在投保</w:t>
            </w:r>
            <w:r w:rsidRPr="00A77C67">
              <w:rPr>
                <w:rFonts w:ascii="微软雅黑" w:eastAsia="微软雅黑" w:hAnsi="微软雅黑" w:hint="eastAsia"/>
                <w:color w:val="FF0000"/>
              </w:rPr>
              <w:t>信息确认时填写特别约定。</w:t>
            </w:r>
          </w:p>
        </w:tc>
      </w:tr>
    </w:tbl>
    <w:p w14:paraId="09DE6601" w14:textId="77777777" w:rsidR="005053B9" w:rsidRPr="00122D23" w:rsidRDefault="005053B9" w:rsidP="005053B9">
      <w:pPr>
        <w:rPr>
          <w:rFonts w:ascii="微软雅黑" w:eastAsia="微软雅黑" w:hAnsi="微软雅黑"/>
        </w:rPr>
      </w:pPr>
    </w:p>
    <w:p w14:paraId="33FBF6C0" w14:textId="77777777" w:rsidR="005053B9" w:rsidRDefault="005053B9" w:rsidP="005053B9">
      <w:pPr>
        <w:widowControl w:val="0"/>
        <w:tabs>
          <w:tab w:val="left" w:pos="425"/>
          <w:tab w:val="left" w:pos="709"/>
        </w:tabs>
        <w:spacing w:line="480" w:lineRule="auto"/>
        <w:ind w:left="709"/>
        <w:jc w:val="both"/>
        <w:outlineLvl w:val="1"/>
        <w:rPr>
          <w:rFonts w:ascii="微软雅黑" w:eastAsia="微软雅黑" w:hAnsi="微软雅黑"/>
          <w:b/>
          <w:sz w:val="24"/>
          <w:lang w:val="en-US" w:eastAsia="zh-CN"/>
        </w:rPr>
      </w:pPr>
      <w:bookmarkStart w:id="46" w:name="_Toc528854887"/>
      <w:r>
        <w:rPr>
          <w:rFonts w:ascii="微软雅黑" w:eastAsia="微软雅黑" w:hAnsi="微软雅黑" w:hint="eastAsia"/>
          <w:b/>
          <w:sz w:val="24"/>
          <w:lang w:val="en-US" w:eastAsia="zh-CN"/>
        </w:rPr>
        <w:t>2.3.6.订单列表</w:t>
      </w:r>
      <w:bookmarkEnd w:id="46"/>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271"/>
        <w:gridCol w:w="31"/>
        <w:gridCol w:w="7203"/>
      </w:tblGrid>
      <w:tr w:rsidR="005053B9" w:rsidRPr="00122D23" w14:paraId="05EC9FEE" w14:textId="77777777" w:rsidTr="008235B0">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6435FB0A" w14:textId="77777777" w:rsidR="005053B9" w:rsidRPr="00122D23" w:rsidRDefault="005053B9" w:rsidP="00EB64AE">
            <w:pPr>
              <w:jc w:val="center"/>
              <w:rPr>
                <w:rFonts w:ascii="微软雅黑" w:eastAsia="微软雅黑" w:hAnsi="微软雅黑"/>
                <w:bCs/>
                <w:sz w:val="32"/>
                <w:szCs w:val="32"/>
                <w:lang w:val="en-US" w:eastAsia="zh-CN"/>
              </w:rPr>
            </w:pPr>
            <w:r>
              <w:rPr>
                <w:rFonts w:ascii="微软雅黑" w:eastAsia="微软雅黑" w:hAnsi="微软雅黑" w:hint="eastAsia"/>
                <w:bCs/>
                <w:sz w:val="32"/>
                <w:szCs w:val="32"/>
                <w:lang w:val="en-US" w:eastAsia="zh-CN"/>
              </w:rPr>
              <w:t>订单列表</w:t>
            </w:r>
          </w:p>
        </w:tc>
      </w:tr>
      <w:tr w:rsidR="005053B9" w:rsidRPr="00122D23" w14:paraId="20AB80A8" w14:textId="77777777" w:rsidTr="008235B0">
        <w:trPr>
          <w:jc w:val="center"/>
        </w:trPr>
        <w:tc>
          <w:tcPr>
            <w:tcW w:w="8505" w:type="dxa"/>
            <w:gridSpan w:val="3"/>
            <w:tcBorders>
              <w:top w:val="single" w:sz="4" w:space="0" w:color="365F91"/>
              <w:left w:val="single" w:sz="4" w:space="0" w:color="365F91"/>
              <w:bottom w:val="single" w:sz="4" w:space="0" w:color="365F91"/>
              <w:right w:val="single" w:sz="4" w:space="0" w:color="365F91"/>
            </w:tcBorders>
            <w:shd w:val="clear" w:color="auto" w:fill="F2730A"/>
          </w:tcPr>
          <w:p w14:paraId="61C01326" w14:textId="77777777" w:rsidR="005053B9" w:rsidRPr="00122D23" w:rsidRDefault="005053B9" w:rsidP="00EB64AE">
            <w:pPr>
              <w:jc w:val="center"/>
              <w:rPr>
                <w:rFonts w:ascii="微软雅黑" w:eastAsia="微软雅黑" w:hAnsi="微软雅黑"/>
                <w:bCs/>
                <w:sz w:val="32"/>
                <w:szCs w:val="32"/>
                <w:lang w:eastAsia="zh-CN"/>
              </w:rPr>
            </w:pPr>
            <w:r w:rsidRPr="00122D23">
              <w:rPr>
                <w:rFonts w:ascii="微软雅黑" w:eastAsia="微软雅黑" w:hAnsi="微软雅黑" w:hint="eastAsia"/>
                <w:bCs/>
                <w:sz w:val="32"/>
                <w:szCs w:val="32"/>
                <w:lang w:eastAsia="zh-CN"/>
              </w:rPr>
              <w:t>用例概述</w:t>
            </w:r>
          </w:p>
        </w:tc>
      </w:tr>
      <w:tr w:rsidR="005053B9" w:rsidRPr="00122D23" w14:paraId="0DD4F6BE" w14:textId="77777777" w:rsidTr="008235B0">
        <w:trPr>
          <w:trHeight w:val="407"/>
          <w:jc w:val="center"/>
        </w:trPr>
        <w:tc>
          <w:tcPr>
            <w:tcW w:w="1302" w:type="dxa"/>
            <w:gridSpan w:val="2"/>
            <w:shd w:val="clear" w:color="auto" w:fill="FFFFFF"/>
            <w:vAlign w:val="center"/>
          </w:tcPr>
          <w:p w14:paraId="6E737D6D"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需求描述</w:t>
            </w:r>
          </w:p>
        </w:tc>
        <w:tc>
          <w:tcPr>
            <w:tcW w:w="7203" w:type="dxa"/>
            <w:shd w:val="clear" w:color="auto" w:fill="FFFFFF"/>
            <w:vAlign w:val="center"/>
          </w:tcPr>
          <w:p w14:paraId="5F9FBAFA" w14:textId="77777777" w:rsidR="005053B9" w:rsidRPr="00122D23" w:rsidRDefault="005053B9" w:rsidP="00EB64AE">
            <w:pPr>
              <w:rPr>
                <w:rFonts w:ascii="微软雅黑" w:eastAsia="微软雅黑" w:hAnsi="微软雅黑" w:cs="微软雅黑"/>
                <w:bCs/>
                <w:lang w:eastAsia="zh-CN"/>
              </w:rPr>
            </w:pPr>
            <w:r w:rsidRPr="00122D23">
              <w:rPr>
                <w:rFonts w:ascii="微软雅黑" w:eastAsia="微软雅黑" w:hAnsi="微软雅黑" w:cs="微软雅黑"/>
                <w:bCs/>
                <w:lang w:eastAsia="zh-CN"/>
              </w:rPr>
              <w:t xml:space="preserve"> </w:t>
            </w:r>
            <w:r>
              <w:rPr>
                <w:rFonts w:ascii="微软雅黑" w:eastAsia="微软雅黑" w:hAnsi="微软雅黑" w:cs="微软雅黑" w:hint="eastAsia"/>
                <w:bCs/>
                <w:lang w:eastAsia="zh-CN"/>
              </w:rPr>
              <w:t>管理订单状态、订单详情、订单查询、订单导出等</w:t>
            </w:r>
          </w:p>
        </w:tc>
      </w:tr>
      <w:tr w:rsidR="005053B9" w:rsidRPr="00122D23" w14:paraId="1D98A73F" w14:textId="77777777" w:rsidTr="008235B0">
        <w:trPr>
          <w:trHeight w:val="413"/>
          <w:jc w:val="center"/>
        </w:trPr>
        <w:tc>
          <w:tcPr>
            <w:tcW w:w="1302" w:type="dxa"/>
            <w:gridSpan w:val="2"/>
            <w:shd w:val="clear" w:color="auto" w:fill="FFFFFF"/>
            <w:vAlign w:val="center"/>
          </w:tcPr>
          <w:p w14:paraId="3E0A9C68"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行</w:t>
            </w:r>
            <w:r w:rsidRPr="00122D23">
              <w:rPr>
                <w:rFonts w:ascii="微软雅黑" w:eastAsia="微软雅黑" w:hAnsi="微软雅黑" w:cs="微软雅黑" w:hint="eastAsia"/>
                <w:bCs/>
              </w:rPr>
              <w:t>为</w:t>
            </w:r>
            <w:r w:rsidRPr="00122D23">
              <w:rPr>
                <w:rFonts w:ascii="微软雅黑" w:eastAsia="微软雅黑" w:hAnsi="微软雅黑" w:cs="MS Mincho" w:hint="eastAsia"/>
                <w:bCs/>
              </w:rPr>
              <w:t>者</w:t>
            </w:r>
          </w:p>
        </w:tc>
        <w:tc>
          <w:tcPr>
            <w:tcW w:w="7203" w:type="dxa"/>
            <w:shd w:val="clear" w:color="auto" w:fill="FFFFFF"/>
            <w:vAlign w:val="center"/>
          </w:tcPr>
          <w:p w14:paraId="381F2344" w14:textId="77777777" w:rsidR="005053B9" w:rsidRPr="00122D23" w:rsidRDefault="00EB64AE" w:rsidP="00EB64AE">
            <w:pPr>
              <w:rPr>
                <w:rFonts w:ascii="微软雅黑" w:eastAsia="微软雅黑" w:hAnsi="微软雅黑"/>
                <w:bCs/>
                <w:lang w:eastAsia="zh-CN"/>
              </w:rPr>
            </w:pPr>
            <w:r>
              <w:rPr>
                <w:rFonts w:ascii="微软雅黑" w:eastAsia="微软雅黑" w:hAnsi="微软雅黑" w:hint="eastAsia"/>
                <w:bCs/>
                <w:lang w:eastAsia="zh-CN"/>
              </w:rPr>
              <w:t>相关权限者</w:t>
            </w:r>
          </w:p>
        </w:tc>
      </w:tr>
      <w:tr w:rsidR="005053B9" w:rsidRPr="00122D23" w14:paraId="454CA425" w14:textId="77777777" w:rsidTr="008235B0">
        <w:trPr>
          <w:trHeight w:val="419"/>
          <w:jc w:val="center"/>
        </w:trPr>
        <w:tc>
          <w:tcPr>
            <w:tcW w:w="1302" w:type="dxa"/>
            <w:gridSpan w:val="2"/>
            <w:shd w:val="clear" w:color="auto" w:fill="auto"/>
            <w:vAlign w:val="center"/>
          </w:tcPr>
          <w:p w14:paraId="0454D091" w14:textId="77777777" w:rsidR="005053B9" w:rsidRPr="001F3264" w:rsidRDefault="005053B9" w:rsidP="00EB64AE">
            <w:pPr>
              <w:rPr>
                <w:rFonts w:ascii="微软雅黑" w:eastAsia="微软雅黑" w:hAnsi="微软雅黑"/>
                <w:bCs/>
              </w:rPr>
            </w:pPr>
            <w:r w:rsidRPr="001F3264">
              <w:rPr>
                <w:rFonts w:ascii="微软雅黑" w:eastAsia="微软雅黑" w:hAnsi="微软雅黑" w:hint="eastAsia"/>
                <w:bCs/>
              </w:rPr>
              <w:t>前置条件</w:t>
            </w:r>
          </w:p>
        </w:tc>
        <w:tc>
          <w:tcPr>
            <w:tcW w:w="7203" w:type="dxa"/>
            <w:shd w:val="clear" w:color="auto" w:fill="auto"/>
            <w:vAlign w:val="center"/>
          </w:tcPr>
          <w:p w14:paraId="44D1F263" w14:textId="77777777" w:rsidR="005053B9" w:rsidRPr="001F3264" w:rsidRDefault="005053B9" w:rsidP="00EB64AE">
            <w:pPr>
              <w:rPr>
                <w:rFonts w:ascii="微软雅黑" w:eastAsia="微软雅黑" w:hAnsi="微软雅黑"/>
                <w:bCs/>
                <w:lang w:eastAsia="zh-CN"/>
              </w:rPr>
            </w:pPr>
            <w:r w:rsidRPr="001F3264">
              <w:rPr>
                <w:rFonts w:ascii="微软雅黑" w:eastAsia="微软雅黑" w:hAnsi="微软雅黑" w:hint="eastAsia"/>
                <w:bCs/>
                <w:lang w:eastAsia="zh-CN"/>
              </w:rPr>
              <w:t>用户</w:t>
            </w:r>
            <w:r>
              <w:rPr>
                <w:rFonts w:ascii="微软雅黑" w:eastAsia="微软雅黑" w:hAnsi="微软雅黑" w:hint="eastAsia"/>
                <w:bCs/>
                <w:lang w:eastAsia="zh-CN"/>
              </w:rPr>
              <w:t>已完成的</w:t>
            </w:r>
            <w:r w:rsidRPr="001F3264">
              <w:rPr>
                <w:rFonts w:ascii="微软雅黑" w:eastAsia="微软雅黑" w:hAnsi="微软雅黑" w:hint="eastAsia"/>
                <w:bCs/>
                <w:lang w:eastAsia="zh-CN"/>
              </w:rPr>
              <w:t>投保</w:t>
            </w:r>
            <w:r>
              <w:rPr>
                <w:rFonts w:ascii="微软雅黑" w:eastAsia="微软雅黑" w:hAnsi="微软雅黑" w:hint="eastAsia"/>
                <w:bCs/>
                <w:lang w:eastAsia="zh-CN"/>
              </w:rPr>
              <w:t>有效</w:t>
            </w:r>
            <w:r w:rsidRPr="001F3264">
              <w:rPr>
                <w:rFonts w:ascii="微软雅黑" w:eastAsia="微软雅黑" w:hAnsi="微软雅黑" w:hint="eastAsia"/>
                <w:bCs/>
                <w:lang w:eastAsia="zh-CN"/>
              </w:rPr>
              <w:t>数据</w:t>
            </w:r>
          </w:p>
        </w:tc>
      </w:tr>
      <w:tr w:rsidR="005053B9" w:rsidRPr="00122D23" w14:paraId="3CC2689B" w14:textId="77777777" w:rsidTr="008235B0">
        <w:trPr>
          <w:trHeight w:val="410"/>
          <w:jc w:val="center"/>
        </w:trPr>
        <w:tc>
          <w:tcPr>
            <w:tcW w:w="1302" w:type="dxa"/>
            <w:gridSpan w:val="2"/>
            <w:shd w:val="clear" w:color="auto" w:fill="FFFFFF"/>
            <w:vAlign w:val="center"/>
          </w:tcPr>
          <w:p w14:paraId="2841F3AA"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后置条件</w:t>
            </w:r>
          </w:p>
        </w:tc>
        <w:tc>
          <w:tcPr>
            <w:tcW w:w="7203" w:type="dxa"/>
            <w:shd w:val="clear" w:color="auto" w:fill="FFFFFF"/>
            <w:vAlign w:val="center"/>
          </w:tcPr>
          <w:p w14:paraId="052D7A88" w14:textId="77777777" w:rsidR="005053B9" w:rsidRPr="00122D23" w:rsidRDefault="005053B9" w:rsidP="00EB64AE">
            <w:pPr>
              <w:rPr>
                <w:rFonts w:ascii="微软雅黑" w:eastAsia="微软雅黑" w:hAnsi="微软雅黑"/>
                <w:bCs/>
                <w:lang w:eastAsia="zh-CN"/>
              </w:rPr>
            </w:pPr>
            <w:r>
              <w:rPr>
                <w:rFonts w:ascii="微软雅黑" w:eastAsia="微软雅黑" w:hAnsi="微软雅黑" w:hint="eastAsia"/>
                <w:bCs/>
                <w:lang w:eastAsia="zh-CN"/>
              </w:rPr>
              <w:t>相关有效数据统计的呈现，用于预览</w:t>
            </w:r>
          </w:p>
        </w:tc>
      </w:tr>
      <w:tr w:rsidR="005053B9" w:rsidRPr="00122D23" w14:paraId="167B02AE" w14:textId="77777777" w:rsidTr="008235B0">
        <w:trPr>
          <w:trHeight w:val="417"/>
          <w:jc w:val="center"/>
        </w:trPr>
        <w:tc>
          <w:tcPr>
            <w:tcW w:w="1302" w:type="dxa"/>
            <w:gridSpan w:val="2"/>
            <w:tcBorders>
              <w:bottom w:val="single" w:sz="4" w:space="0" w:color="365F91"/>
            </w:tcBorders>
            <w:shd w:val="clear" w:color="auto" w:fill="FFFFFF"/>
            <w:vAlign w:val="center"/>
          </w:tcPr>
          <w:p w14:paraId="0933DACD" w14:textId="77777777" w:rsidR="005053B9" w:rsidRPr="001F3264" w:rsidRDefault="005053B9" w:rsidP="00EB64AE">
            <w:pPr>
              <w:rPr>
                <w:rFonts w:ascii="微软雅黑" w:eastAsia="微软雅黑" w:hAnsi="微软雅黑"/>
                <w:bCs/>
                <w:color w:val="000000" w:themeColor="text1"/>
              </w:rPr>
            </w:pPr>
            <w:r w:rsidRPr="001F3264">
              <w:rPr>
                <w:rFonts w:ascii="微软雅黑" w:eastAsia="微软雅黑" w:hAnsi="微软雅黑" w:hint="eastAsia"/>
                <w:bCs/>
                <w:color w:val="000000" w:themeColor="text1"/>
              </w:rPr>
              <w:t>其他</w:t>
            </w:r>
            <w:r w:rsidRPr="001F3264">
              <w:rPr>
                <w:rFonts w:ascii="微软雅黑" w:eastAsia="微软雅黑" w:hAnsi="微软雅黑" w:cs="微软雅黑" w:hint="eastAsia"/>
                <w:bCs/>
                <w:color w:val="000000" w:themeColor="text1"/>
              </w:rPr>
              <w:t>说</w:t>
            </w:r>
            <w:r w:rsidRPr="001F3264">
              <w:rPr>
                <w:rFonts w:ascii="微软雅黑" w:eastAsia="微软雅黑" w:hAnsi="微软雅黑" w:cs="MS Mincho" w:hint="eastAsia"/>
                <w:bCs/>
                <w:color w:val="000000" w:themeColor="text1"/>
              </w:rPr>
              <w:t>明</w:t>
            </w:r>
          </w:p>
        </w:tc>
        <w:tc>
          <w:tcPr>
            <w:tcW w:w="7203" w:type="dxa"/>
            <w:tcBorders>
              <w:bottom w:val="single" w:sz="4" w:space="0" w:color="365F91"/>
            </w:tcBorders>
            <w:shd w:val="clear" w:color="auto" w:fill="auto"/>
            <w:vAlign w:val="center"/>
          </w:tcPr>
          <w:p w14:paraId="255DB1CE" w14:textId="77777777" w:rsidR="005053B9" w:rsidRPr="001F3264" w:rsidRDefault="005053B9" w:rsidP="00EB64AE">
            <w:pPr>
              <w:rPr>
                <w:rFonts w:ascii="微软雅黑" w:eastAsia="微软雅黑" w:hAnsi="微软雅黑"/>
              </w:rPr>
            </w:pPr>
            <w:r w:rsidRPr="001F3264">
              <w:rPr>
                <w:rFonts w:ascii="微软雅黑" w:eastAsia="微软雅黑" w:hAnsi="微软雅黑" w:hint="eastAsia"/>
              </w:rPr>
              <w:t>无</w:t>
            </w:r>
          </w:p>
        </w:tc>
      </w:tr>
      <w:tr w:rsidR="005053B9" w:rsidRPr="00122D23" w14:paraId="31AF2F15" w14:textId="77777777" w:rsidTr="008235B0">
        <w:trPr>
          <w:jc w:val="center"/>
        </w:trPr>
        <w:tc>
          <w:tcPr>
            <w:tcW w:w="8505" w:type="dxa"/>
            <w:gridSpan w:val="3"/>
            <w:shd w:val="clear" w:color="auto" w:fill="DAEEF3"/>
          </w:tcPr>
          <w:p w14:paraId="082294B2" w14:textId="77777777" w:rsidR="005053B9" w:rsidRPr="00122D23" w:rsidRDefault="005053B9" w:rsidP="00EB64AE">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lastRenderedPageBreak/>
              <w:t>界面描述</w:t>
            </w:r>
          </w:p>
        </w:tc>
      </w:tr>
      <w:tr w:rsidR="005053B9" w:rsidRPr="00122D23" w14:paraId="350AE52D" w14:textId="77777777" w:rsidTr="008235B0">
        <w:trPr>
          <w:trHeight w:val="489"/>
          <w:jc w:val="center"/>
        </w:trPr>
        <w:tc>
          <w:tcPr>
            <w:tcW w:w="8505" w:type="dxa"/>
            <w:gridSpan w:val="3"/>
            <w:tcBorders>
              <w:bottom w:val="single" w:sz="4" w:space="0" w:color="365F91"/>
            </w:tcBorders>
            <w:shd w:val="clear" w:color="auto" w:fill="EDF6F9"/>
            <w:vAlign w:val="center"/>
          </w:tcPr>
          <w:p w14:paraId="28ADF7DF" w14:textId="77777777" w:rsidR="005053B9" w:rsidRPr="00122D23" w:rsidRDefault="005053B9" w:rsidP="00EB64AE">
            <w:pPr>
              <w:rPr>
                <w:rFonts w:ascii="微软雅黑" w:eastAsia="微软雅黑" w:hAnsi="微软雅黑"/>
                <w:b/>
                <w:bCs/>
              </w:rPr>
            </w:pPr>
            <w:r w:rsidRPr="00122D23">
              <w:rPr>
                <w:rFonts w:ascii="微软雅黑" w:eastAsia="微软雅黑" w:hAnsi="微软雅黑" w:hint="eastAsia"/>
                <w:b/>
                <w:bCs/>
              </w:rPr>
              <w:t>示意</w:t>
            </w:r>
            <w:r w:rsidRPr="00122D23">
              <w:rPr>
                <w:rFonts w:ascii="微软雅黑" w:eastAsia="微软雅黑" w:hAnsi="微软雅黑" w:cs="宋体"/>
                <w:b/>
                <w:bCs/>
              </w:rPr>
              <w:t>图</w:t>
            </w:r>
            <w:r w:rsidRPr="00122D23">
              <w:rPr>
                <w:rFonts w:ascii="微软雅黑" w:eastAsia="微软雅黑" w:hAnsi="微软雅黑" w:hint="eastAsia"/>
                <w:b/>
                <w:bCs/>
              </w:rPr>
              <w:t>：&lt;</w:t>
            </w:r>
            <w:r w:rsidR="008235B0">
              <w:rPr>
                <w:rFonts w:ascii="微软雅黑" w:eastAsia="微软雅黑" w:hAnsi="微软雅黑" w:hint="eastAsia"/>
                <w:b/>
                <w:bCs/>
                <w:lang w:eastAsia="zh-CN"/>
              </w:rPr>
              <w:t>订单列表</w:t>
            </w:r>
            <w:r w:rsidRPr="00122D23">
              <w:rPr>
                <w:rFonts w:ascii="微软雅黑" w:eastAsia="微软雅黑" w:hAnsi="微软雅黑" w:hint="eastAsia"/>
                <w:b/>
                <w:bCs/>
              </w:rPr>
              <w:t>&gt;</w:t>
            </w:r>
          </w:p>
        </w:tc>
      </w:tr>
      <w:tr w:rsidR="005053B9" w:rsidRPr="00122D23" w14:paraId="66161FF6" w14:textId="77777777" w:rsidTr="008235B0">
        <w:trPr>
          <w:trHeight w:val="425"/>
          <w:jc w:val="center"/>
        </w:trPr>
        <w:tc>
          <w:tcPr>
            <w:tcW w:w="8505" w:type="dxa"/>
            <w:gridSpan w:val="3"/>
            <w:shd w:val="clear" w:color="auto" w:fill="FFFFFF"/>
            <w:vAlign w:val="center"/>
          </w:tcPr>
          <w:p w14:paraId="7E06CDE7" w14:textId="77777777" w:rsidR="005053B9" w:rsidRPr="00122D23" w:rsidRDefault="004F1EB7" w:rsidP="00B434EB">
            <w:pPr>
              <w:jc w:val="center"/>
              <w:rPr>
                <w:rFonts w:ascii="微软雅黑" w:eastAsia="微软雅黑" w:hAnsi="微软雅黑"/>
                <w:bCs/>
                <w:lang w:eastAsia="zh-CN"/>
              </w:rPr>
            </w:pPr>
            <w:r>
              <w:rPr>
                <w:noProof/>
                <w:lang w:val="en-US" w:eastAsia="zh-CN"/>
              </w:rPr>
              <w:drawing>
                <wp:inline distT="0" distB="0" distL="0" distR="0" wp14:anchorId="777D361A" wp14:editId="1991817A">
                  <wp:extent cx="5263515" cy="44710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63515" cy="4471035"/>
                          </a:xfrm>
                          <a:prstGeom prst="rect">
                            <a:avLst/>
                          </a:prstGeom>
                        </pic:spPr>
                      </pic:pic>
                    </a:graphicData>
                  </a:graphic>
                </wp:inline>
              </w:drawing>
            </w:r>
          </w:p>
        </w:tc>
      </w:tr>
      <w:tr w:rsidR="005053B9" w:rsidRPr="00122D23" w14:paraId="7BD7462E" w14:textId="77777777" w:rsidTr="008235B0">
        <w:trPr>
          <w:trHeight w:val="417"/>
          <w:jc w:val="center"/>
        </w:trPr>
        <w:tc>
          <w:tcPr>
            <w:tcW w:w="8505" w:type="dxa"/>
            <w:gridSpan w:val="3"/>
            <w:tcBorders>
              <w:bottom w:val="single" w:sz="4" w:space="0" w:color="365F91"/>
            </w:tcBorders>
            <w:shd w:val="clear" w:color="auto" w:fill="EDF6F9"/>
            <w:vAlign w:val="center"/>
          </w:tcPr>
          <w:p w14:paraId="79D502BF" w14:textId="77777777" w:rsidR="005053B9" w:rsidRPr="00122D23" w:rsidRDefault="005053B9" w:rsidP="00EB64AE">
            <w:pPr>
              <w:rPr>
                <w:rFonts w:ascii="微软雅黑" w:eastAsia="微软雅黑" w:hAnsi="微软雅黑" w:cs="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cs="Helvetica"/>
                <w:b/>
                <w:bCs/>
              </w:rPr>
              <w:t>——</w:t>
            </w:r>
            <w:r w:rsidRPr="00122D23">
              <w:rPr>
                <w:rFonts w:ascii="微软雅黑" w:eastAsia="微软雅黑" w:hAnsi="微软雅黑" w:cs="微软雅黑" w:hint="eastAsia"/>
                <w:b/>
                <w:bCs/>
                <w:lang w:eastAsia="zh-CN"/>
              </w:rPr>
              <w:t>title</w:t>
            </w:r>
            <w:r w:rsidRPr="00122D23">
              <w:rPr>
                <w:rFonts w:ascii="微软雅黑" w:eastAsia="微软雅黑" w:hAnsi="微软雅黑" w:cs="微软雅黑"/>
                <w:b/>
                <w:bCs/>
                <w:lang w:eastAsia="zh-CN"/>
              </w:rPr>
              <w:t>栏</w:t>
            </w:r>
          </w:p>
        </w:tc>
      </w:tr>
      <w:tr w:rsidR="005053B9" w:rsidRPr="00122D23" w14:paraId="14A2AEE8" w14:textId="77777777" w:rsidTr="008235B0">
        <w:trPr>
          <w:trHeight w:val="409"/>
          <w:jc w:val="center"/>
        </w:trPr>
        <w:tc>
          <w:tcPr>
            <w:tcW w:w="1271" w:type="dxa"/>
            <w:shd w:val="clear" w:color="auto" w:fill="FFFFFF"/>
            <w:vAlign w:val="center"/>
          </w:tcPr>
          <w:p w14:paraId="0CAC4907" w14:textId="77777777" w:rsidR="005053B9" w:rsidRPr="001F3264" w:rsidRDefault="005053B9" w:rsidP="00EB64AE">
            <w:pPr>
              <w:rPr>
                <w:rFonts w:ascii="微软雅黑" w:hAnsi="微软雅黑"/>
                <w:bCs/>
              </w:rPr>
            </w:pPr>
            <w:r>
              <w:rPr>
                <w:rFonts w:ascii="微软雅黑" w:eastAsia="微软雅黑" w:hAnsi="微软雅黑" w:hint="eastAsia"/>
                <w:bCs/>
                <w:lang w:eastAsia="zh-CN"/>
              </w:rPr>
              <w:t>刷新按钮</w:t>
            </w:r>
          </w:p>
        </w:tc>
        <w:tc>
          <w:tcPr>
            <w:tcW w:w="7234" w:type="dxa"/>
            <w:gridSpan w:val="2"/>
            <w:shd w:val="clear" w:color="auto" w:fill="FFFFFF"/>
            <w:vAlign w:val="center"/>
          </w:tcPr>
          <w:p w14:paraId="487A3DD3" w14:textId="77777777" w:rsidR="005053B9" w:rsidRPr="00122D23" w:rsidRDefault="005053B9" w:rsidP="00EB64AE">
            <w:pPr>
              <w:rPr>
                <w:rFonts w:ascii="微软雅黑" w:eastAsia="微软雅黑" w:hAnsi="微软雅黑"/>
                <w:bCs/>
              </w:rPr>
            </w:pPr>
            <w:r>
              <w:rPr>
                <w:rFonts w:ascii="微软雅黑" w:eastAsia="微软雅黑" w:hAnsi="微软雅黑" w:hint="eastAsia"/>
                <w:bCs/>
                <w:lang w:eastAsia="zh-CN"/>
              </w:rPr>
              <w:t>点击“刷新”，重新加载当前页面获取最新数据</w:t>
            </w:r>
          </w:p>
        </w:tc>
      </w:tr>
      <w:tr w:rsidR="005053B9" w:rsidRPr="00122D23" w14:paraId="28FD693C" w14:textId="77777777" w:rsidTr="008235B0">
        <w:trPr>
          <w:trHeight w:val="427"/>
          <w:jc w:val="center"/>
        </w:trPr>
        <w:tc>
          <w:tcPr>
            <w:tcW w:w="8505" w:type="dxa"/>
            <w:gridSpan w:val="3"/>
            <w:tcBorders>
              <w:bottom w:val="single" w:sz="4" w:space="0" w:color="365F91"/>
            </w:tcBorders>
            <w:shd w:val="clear" w:color="auto" w:fill="EDF6F9"/>
            <w:vAlign w:val="center"/>
          </w:tcPr>
          <w:p w14:paraId="401CB94C" w14:textId="77777777" w:rsidR="005053B9" w:rsidRPr="00122D23" w:rsidRDefault="005053B9" w:rsidP="00EB64AE">
            <w:pPr>
              <w:rPr>
                <w:rFonts w:ascii="微软雅黑" w:eastAsia="微软雅黑" w:hAnsi="微软雅黑"/>
                <w:b/>
                <w:bCs/>
                <w:lang w:eastAsia="zh-CN"/>
              </w:rPr>
            </w:pPr>
            <w:r w:rsidRPr="00122D23">
              <w:rPr>
                <w:rFonts w:ascii="微软雅黑" w:eastAsia="微软雅黑" w:hAnsi="微软雅黑" w:hint="eastAsia"/>
                <w:b/>
                <w:bCs/>
              </w:rPr>
              <w:t>界面元素——</w:t>
            </w:r>
            <w:r w:rsidRPr="00122D23">
              <w:rPr>
                <w:rFonts w:ascii="微软雅黑" w:eastAsia="微软雅黑" w:hAnsi="微软雅黑" w:hint="eastAsia"/>
                <w:b/>
                <w:bCs/>
                <w:lang w:eastAsia="zh-CN"/>
              </w:rPr>
              <w:t>服务</w:t>
            </w:r>
            <w:r w:rsidRPr="00122D23">
              <w:rPr>
                <w:rFonts w:ascii="微软雅黑" w:eastAsia="微软雅黑" w:hAnsi="微软雅黑"/>
                <w:b/>
                <w:bCs/>
                <w:lang w:eastAsia="zh-CN"/>
              </w:rPr>
              <w:t>列表</w:t>
            </w:r>
          </w:p>
        </w:tc>
      </w:tr>
      <w:tr w:rsidR="005053B9" w:rsidRPr="00122D23" w14:paraId="47A8C6E8" w14:textId="77777777" w:rsidTr="008235B0">
        <w:trPr>
          <w:trHeight w:val="405"/>
          <w:jc w:val="center"/>
        </w:trPr>
        <w:tc>
          <w:tcPr>
            <w:tcW w:w="1271" w:type="dxa"/>
            <w:shd w:val="clear" w:color="auto" w:fill="FFFFFF"/>
            <w:vAlign w:val="center"/>
          </w:tcPr>
          <w:p w14:paraId="1CBAE75C" w14:textId="77777777" w:rsidR="005053B9" w:rsidRPr="00122D23" w:rsidRDefault="005053B9" w:rsidP="00EB64AE">
            <w:pPr>
              <w:rPr>
                <w:rFonts w:ascii="微软雅黑" w:eastAsia="微软雅黑" w:hAnsi="微软雅黑"/>
                <w:bCs/>
              </w:rPr>
            </w:pPr>
            <w:r w:rsidRPr="00122D23">
              <w:rPr>
                <w:rFonts w:ascii="微软雅黑" w:eastAsia="微软雅黑" w:hAnsi="微软雅黑" w:hint="eastAsia"/>
                <w:bCs/>
              </w:rPr>
              <w:t>名称</w:t>
            </w:r>
          </w:p>
        </w:tc>
        <w:tc>
          <w:tcPr>
            <w:tcW w:w="7234" w:type="dxa"/>
            <w:gridSpan w:val="2"/>
            <w:shd w:val="clear" w:color="auto" w:fill="FFFFFF"/>
            <w:vAlign w:val="center"/>
          </w:tcPr>
          <w:p w14:paraId="494A6F9D" w14:textId="77777777" w:rsidR="005053B9" w:rsidRPr="00122D23" w:rsidRDefault="005053B9" w:rsidP="00EB64AE">
            <w:pPr>
              <w:jc w:val="center"/>
              <w:rPr>
                <w:rFonts w:ascii="微软雅黑" w:eastAsia="微软雅黑" w:hAnsi="微软雅黑"/>
                <w:bCs/>
              </w:rPr>
            </w:pPr>
            <w:r w:rsidRPr="00122D23">
              <w:rPr>
                <w:rFonts w:ascii="微软雅黑" w:eastAsia="微软雅黑" w:hAnsi="微软雅黑" w:cs="微软雅黑" w:hint="eastAsia"/>
                <w:bCs/>
              </w:rPr>
              <w:t>规则</w:t>
            </w:r>
          </w:p>
        </w:tc>
      </w:tr>
      <w:tr w:rsidR="008235B0" w:rsidRPr="00122D23" w14:paraId="0103F84D" w14:textId="77777777" w:rsidTr="008235B0">
        <w:trPr>
          <w:trHeight w:val="405"/>
          <w:jc w:val="center"/>
        </w:trPr>
        <w:tc>
          <w:tcPr>
            <w:tcW w:w="1271" w:type="dxa"/>
            <w:shd w:val="clear" w:color="auto" w:fill="FFFFFF"/>
            <w:vAlign w:val="center"/>
          </w:tcPr>
          <w:p w14:paraId="30E38933" w14:textId="77777777" w:rsidR="008235B0" w:rsidRPr="00122D23" w:rsidRDefault="008235B0" w:rsidP="008235B0">
            <w:pPr>
              <w:rPr>
                <w:rFonts w:ascii="微软雅黑" w:eastAsia="微软雅黑" w:hAnsi="微软雅黑"/>
                <w:bCs/>
                <w:lang w:eastAsia="zh-CN"/>
              </w:rPr>
            </w:pPr>
            <w:r>
              <w:rPr>
                <w:rFonts w:ascii="微软雅黑" w:eastAsia="微软雅黑" w:hAnsi="微软雅黑" w:hint="eastAsia"/>
                <w:bCs/>
                <w:lang w:eastAsia="zh-CN"/>
              </w:rPr>
              <w:t>订单</w:t>
            </w:r>
          </w:p>
        </w:tc>
        <w:tc>
          <w:tcPr>
            <w:tcW w:w="7234" w:type="dxa"/>
            <w:gridSpan w:val="2"/>
            <w:shd w:val="clear" w:color="auto" w:fill="FFFFFF"/>
            <w:vAlign w:val="center"/>
          </w:tcPr>
          <w:p w14:paraId="241337FB" w14:textId="77777777" w:rsidR="008235B0" w:rsidRPr="008235B0" w:rsidRDefault="008235B0" w:rsidP="008235B0">
            <w:pPr>
              <w:rPr>
                <w:rFonts w:ascii="微软雅黑" w:eastAsia="微软雅黑" w:hAnsi="微软雅黑" w:cs="微软雅黑"/>
                <w:bCs/>
                <w:lang w:eastAsia="zh-CN"/>
              </w:rPr>
            </w:pPr>
            <w:r w:rsidRPr="00122D23">
              <w:rPr>
                <w:rFonts w:ascii="微软雅黑" w:eastAsia="微软雅黑" w:hAnsi="微软雅黑" w:cs="微软雅黑" w:hint="eastAsia"/>
                <w:bCs/>
                <w:lang w:eastAsia="zh-CN"/>
              </w:rPr>
              <w:t>可点击</w:t>
            </w:r>
            <w:r w:rsidRPr="00122D23">
              <w:rPr>
                <w:rFonts w:ascii="微软雅黑" w:eastAsia="微软雅黑" w:hAnsi="微软雅黑" w:cs="微软雅黑"/>
                <w:bCs/>
                <w:lang w:eastAsia="zh-CN"/>
              </w:rPr>
              <w:t>区域：</w:t>
            </w:r>
            <w:r w:rsidRPr="00122D23">
              <w:rPr>
                <w:rFonts w:ascii="微软雅黑" w:eastAsia="微软雅黑" w:hAnsi="微软雅黑" w:cs="微软雅黑" w:hint="eastAsia"/>
                <w:bCs/>
                <w:lang w:eastAsia="zh-CN"/>
              </w:rPr>
              <w:t>图标</w:t>
            </w:r>
            <w:r>
              <w:rPr>
                <w:noProof/>
                <w:lang w:val="en-US" w:eastAsia="zh-CN"/>
              </w:rPr>
              <w:drawing>
                <wp:inline distT="0" distB="0" distL="0" distR="0" wp14:anchorId="7E20ECE0" wp14:editId="502C391F">
                  <wp:extent cx="657225" cy="34290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7225" cy="342900"/>
                          </a:xfrm>
                          <a:prstGeom prst="rect">
                            <a:avLst/>
                          </a:prstGeom>
                        </pic:spPr>
                      </pic:pic>
                    </a:graphicData>
                  </a:graphic>
                </wp:inline>
              </w:drawing>
            </w:r>
          </w:p>
          <w:p w14:paraId="1057527B" w14:textId="77777777" w:rsidR="008235B0" w:rsidRPr="0065132E" w:rsidRDefault="008235B0"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选择二级菜单【订单列表】，进入订单列表管理页</w:t>
            </w:r>
          </w:p>
        </w:tc>
      </w:tr>
      <w:tr w:rsidR="00CB4F0A" w:rsidRPr="00122D23" w14:paraId="4F69405A" w14:textId="77777777" w:rsidTr="00CB4F0A">
        <w:trPr>
          <w:trHeight w:val="405"/>
          <w:jc w:val="center"/>
        </w:trPr>
        <w:tc>
          <w:tcPr>
            <w:tcW w:w="8505" w:type="dxa"/>
            <w:gridSpan w:val="3"/>
            <w:shd w:val="clear" w:color="auto" w:fill="EDF6F9"/>
            <w:vAlign w:val="center"/>
          </w:tcPr>
          <w:p w14:paraId="10595D9E" w14:textId="77777777" w:rsidR="00CB4F0A" w:rsidRPr="0065132E" w:rsidRDefault="00CB4F0A" w:rsidP="008235B0">
            <w:pPr>
              <w:rPr>
                <w:rFonts w:ascii="微软雅黑" w:eastAsia="微软雅黑" w:hAnsi="微软雅黑" w:cs="微软雅黑"/>
                <w:bCs/>
                <w:lang w:eastAsia="zh-CN"/>
              </w:rPr>
            </w:pPr>
            <w:r w:rsidRPr="00122D23">
              <w:rPr>
                <w:rFonts w:ascii="微软雅黑" w:eastAsia="微软雅黑" w:hAnsi="微软雅黑" w:hint="eastAsia"/>
                <w:b/>
                <w:bCs/>
              </w:rPr>
              <w:t>界面元素——</w:t>
            </w:r>
            <w:r>
              <w:rPr>
                <w:rFonts w:ascii="微软雅黑" w:eastAsia="微软雅黑" w:hAnsi="微软雅黑" w:hint="eastAsia"/>
                <w:b/>
                <w:bCs/>
                <w:lang w:eastAsia="zh-CN"/>
              </w:rPr>
              <w:t>订单状态</w:t>
            </w:r>
          </w:p>
        </w:tc>
      </w:tr>
      <w:tr w:rsidR="008235B0" w:rsidRPr="00122D23" w14:paraId="0A71F25D" w14:textId="77777777" w:rsidTr="008235B0">
        <w:trPr>
          <w:trHeight w:val="405"/>
          <w:jc w:val="center"/>
        </w:trPr>
        <w:tc>
          <w:tcPr>
            <w:tcW w:w="1271" w:type="dxa"/>
            <w:shd w:val="clear" w:color="auto" w:fill="FFFFFF"/>
            <w:vAlign w:val="center"/>
          </w:tcPr>
          <w:p w14:paraId="13D6ACC1" w14:textId="77777777" w:rsidR="008235B0" w:rsidRPr="00122D23" w:rsidRDefault="00CB4F0A"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暂存</w:t>
            </w:r>
          </w:p>
        </w:tc>
        <w:tc>
          <w:tcPr>
            <w:tcW w:w="7234" w:type="dxa"/>
            <w:gridSpan w:val="2"/>
            <w:shd w:val="clear" w:color="auto" w:fill="FFFFFF"/>
            <w:vAlign w:val="center"/>
          </w:tcPr>
          <w:p w14:paraId="2DAE210F" w14:textId="77777777" w:rsidR="003E74DF" w:rsidRPr="00CB5B8F" w:rsidRDefault="003E74DF"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r w:rsidR="00CB5B8F">
              <w:rPr>
                <w:noProof/>
                <w:lang w:val="en-US" w:eastAsia="zh-CN"/>
              </w:rPr>
              <w:drawing>
                <wp:inline distT="0" distB="0" distL="0" distR="0" wp14:anchorId="4B983BE5" wp14:editId="2A3E8DAB">
                  <wp:extent cx="4456430" cy="52197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6430" cy="521970"/>
                          </a:xfrm>
                          <a:prstGeom prst="rect">
                            <a:avLst/>
                          </a:prstGeom>
                        </pic:spPr>
                      </pic:pic>
                    </a:graphicData>
                  </a:graphic>
                </wp:inline>
              </w:drawing>
            </w:r>
          </w:p>
          <w:p w14:paraId="0C371817" w14:textId="77777777" w:rsidR="00CE3D3C" w:rsidRDefault="00523684" w:rsidP="008235B0">
            <w:pPr>
              <w:rPr>
                <w:rFonts w:ascii="微软雅黑" w:eastAsia="微软雅黑" w:hAnsi="微软雅黑" w:cs="微软雅黑"/>
                <w:bCs/>
                <w:lang w:eastAsia="zh-CN"/>
              </w:rPr>
            </w:pPr>
            <w:r w:rsidRPr="00CE3D3C">
              <w:rPr>
                <w:rFonts w:ascii="微软雅黑" w:eastAsia="微软雅黑" w:hAnsi="微软雅黑" w:cs="微软雅黑" w:hint="eastAsia"/>
                <w:b/>
                <w:bCs/>
                <w:lang w:eastAsia="zh-CN"/>
              </w:rPr>
              <w:t>前置条件</w:t>
            </w:r>
            <w:r w:rsidR="0038317B">
              <w:rPr>
                <w:rFonts w:ascii="微软雅黑" w:eastAsia="微软雅黑" w:hAnsi="微软雅黑" w:cs="微软雅黑" w:hint="eastAsia"/>
                <w:bCs/>
                <w:lang w:eastAsia="zh-CN"/>
              </w:rPr>
              <w:t>：用户填完投保信息或投保信息+保险后未点击</w:t>
            </w:r>
            <w:r w:rsidR="00661D9F">
              <w:rPr>
                <w:rFonts w:ascii="微软雅黑" w:eastAsia="微软雅黑" w:hAnsi="微软雅黑" w:cs="微软雅黑" w:hint="eastAsia"/>
                <w:bCs/>
                <w:lang w:eastAsia="zh-CN"/>
              </w:rPr>
              <w:t>【</w:t>
            </w:r>
            <w:r w:rsidR="0038317B">
              <w:rPr>
                <w:rFonts w:ascii="微软雅黑" w:eastAsia="微软雅黑" w:hAnsi="微软雅黑" w:cs="微软雅黑" w:hint="eastAsia"/>
                <w:bCs/>
                <w:lang w:eastAsia="zh-CN"/>
              </w:rPr>
              <w:t>报价</w:t>
            </w:r>
            <w:r w:rsidR="00661D9F">
              <w:rPr>
                <w:rFonts w:ascii="微软雅黑" w:eastAsia="微软雅黑" w:hAnsi="微软雅黑" w:cs="微软雅黑" w:hint="eastAsia"/>
                <w:bCs/>
                <w:lang w:eastAsia="zh-CN"/>
              </w:rPr>
              <w:t>】</w:t>
            </w:r>
            <w:r w:rsidR="00F27645">
              <w:rPr>
                <w:rFonts w:ascii="微软雅黑" w:eastAsia="微软雅黑" w:hAnsi="微软雅黑" w:cs="微软雅黑" w:hint="eastAsia"/>
                <w:bCs/>
                <w:lang w:eastAsia="zh-CN"/>
              </w:rPr>
              <w:t>、或点击</w:t>
            </w:r>
            <w:r w:rsidR="00661D9F">
              <w:rPr>
                <w:rFonts w:ascii="微软雅黑" w:eastAsia="微软雅黑" w:hAnsi="微软雅黑" w:cs="微软雅黑" w:hint="eastAsia"/>
                <w:bCs/>
                <w:lang w:eastAsia="zh-CN"/>
              </w:rPr>
              <w:t>【</w:t>
            </w:r>
            <w:r w:rsidR="00F27645">
              <w:rPr>
                <w:rFonts w:ascii="微软雅黑" w:eastAsia="微软雅黑" w:hAnsi="微软雅黑" w:cs="微软雅黑" w:hint="eastAsia"/>
                <w:bCs/>
                <w:lang w:eastAsia="zh-CN"/>
              </w:rPr>
              <w:t>报价</w:t>
            </w:r>
            <w:r w:rsidR="00661D9F">
              <w:rPr>
                <w:rFonts w:ascii="微软雅黑" w:eastAsia="微软雅黑" w:hAnsi="微软雅黑" w:cs="微软雅黑" w:hint="eastAsia"/>
                <w:bCs/>
                <w:lang w:eastAsia="zh-CN"/>
              </w:rPr>
              <w:t>】</w:t>
            </w:r>
            <w:r w:rsidR="00F27645">
              <w:rPr>
                <w:rFonts w:ascii="微软雅黑" w:eastAsia="微软雅黑" w:hAnsi="微软雅黑" w:cs="微软雅黑" w:hint="eastAsia"/>
                <w:bCs/>
                <w:lang w:eastAsia="zh-CN"/>
              </w:rPr>
              <w:t>后未确认，</w:t>
            </w:r>
            <w:r w:rsidR="0038317B">
              <w:rPr>
                <w:rFonts w:ascii="微软雅黑" w:eastAsia="微软雅黑" w:hAnsi="微软雅黑" w:cs="微软雅黑" w:hint="eastAsia"/>
                <w:bCs/>
                <w:lang w:eastAsia="zh-CN"/>
              </w:rPr>
              <w:t>退出当前页面</w:t>
            </w:r>
            <w:r w:rsidR="00AD344F">
              <w:rPr>
                <w:rFonts w:ascii="微软雅黑" w:eastAsia="微软雅黑" w:hAnsi="微软雅黑" w:cs="微软雅黑" w:hint="eastAsia"/>
                <w:bCs/>
                <w:lang w:eastAsia="zh-CN"/>
              </w:rPr>
              <w:t>；</w:t>
            </w:r>
          </w:p>
          <w:p w14:paraId="38A3E374" w14:textId="77777777" w:rsidR="008235B0" w:rsidRDefault="003E74DF"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（若只填完车辆、车主信息未选择保险，则产品名称不显示）</w:t>
            </w:r>
          </w:p>
          <w:p w14:paraId="02599C5B" w14:textId="77777777" w:rsidR="00CE3D3C" w:rsidRDefault="00AD344F" w:rsidP="008235B0">
            <w:pPr>
              <w:rPr>
                <w:rFonts w:ascii="微软雅黑" w:eastAsia="微软雅黑" w:hAnsi="微软雅黑" w:cs="微软雅黑"/>
                <w:bCs/>
                <w:lang w:eastAsia="zh-CN"/>
              </w:rPr>
            </w:pPr>
            <w:r w:rsidRPr="00CE3D3C">
              <w:rPr>
                <w:rFonts w:ascii="微软雅黑" w:eastAsia="微软雅黑" w:hAnsi="微软雅黑" w:cs="微软雅黑" w:hint="eastAsia"/>
                <w:b/>
                <w:bCs/>
                <w:lang w:eastAsia="zh-CN"/>
              </w:rPr>
              <w:t>后置条件</w:t>
            </w:r>
            <w:r w:rsidR="0038317B">
              <w:rPr>
                <w:rFonts w:ascii="微软雅黑" w:eastAsia="微软雅黑" w:hAnsi="微软雅黑" w:cs="微软雅黑" w:hint="eastAsia"/>
                <w:bCs/>
                <w:lang w:eastAsia="zh-CN"/>
              </w:rPr>
              <w:t>：</w:t>
            </w:r>
            <w:r w:rsidR="00660F5D">
              <w:rPr>
                <w:rFonts w:ascii="微软雅黑" w:eastAsia="微软雅黑" w:hAnsi="微软雅黑" w:cs="微软雅黑" w:hint="eastAsia"/>
                <w:bCs/>
                <w:lang w:eastAsia="zh-CN"/>
              </w:rPr>
              <w:t>可查看详情，</w:t>
            </w:r>
            <w:r w:rsidR="0038317B">
              <w:rPr>
                <w:rFonts w:ascii="微软雅黑" w:eastAsia="微软雅黑" w:hAnsi="微软雅黑" w:cs="微软雅黑" w:hint="eastAsia"/>
                <w:bCs/>
                <w:lang w:eastAsia="zh-CN"/>
              </w:rPr>
              <w:t>可继续投保</w:t>
            </w:r>
            <w:r w:rsidR="00CE3D3C">
              <w:rPr>
                <w:rFonts w:ascii="微软雅黑" w:eastAsia="微软雅黑" w:hAnsi="微软雅黑" w:cs="微软雅黑" w:hint="eastAsia"/>
                <w:bCs/>
                <w:lang w:eastAsia="zh-CN"/>
              </w:rPr>
              <w:t>，可修改已暂存的信息</w:t>
            </w:r>
            <w:r w:rsidR="00F27645">
              <w:rPr>
                <w:rFonts w:ascii="微软雅黑" w:eastAsia="微软雅黑" w:hAnsi="微软雅黑" w:cs="微软雅黑" w:hint="eastAsia"/>
                <w:bCs/>
                <w:lang w:eastAsia="zh-CN"/>
              </w:rPr>
              <w:t>，可重新选择保险方案，可删除该订单（逻辑删除，用户再次填写相同车架号，则带出之前所填写信息）</w:t>
            </w:r>
            <w:r w:rsidR="00CE3D3C">
              <w:rPr>
                <w:rFonts w:ascii="微软雅黑" w:eastAsia="微软雅黑" w:hAnsi="微软雅黑" w:cs="微软雅黑" w:hint="eastAsia"/>
                <w:bCs/>
                <w:lang w:eastAsia="zh-CN"/>
              </w:rPr>
              <w:t>；</w:t>
            </w:r>
          </w:p>
          <w:p w14:paraId="42CFFFE9" w14:textId="77777777" w:rsidR="00661D9F" w:rsidRDefault="003E74DF" w:rsidP="008235B0">
            <w:pPr>
              <w:rPr>
                <w:rFonts w:ascii="微软雅黑" w:eastAsia="微软雅黑" w:hAnsi="微软雅黑" w:cs="微软雅黑"/>
                <w:bCs/>
                <w:lang w:eastAsia="zh-CN"/>
              </w:rPr>
            </w:pPr>
            <w:r w:rsidRPr="00CE3D3C">
              <w:rPr>
                <w:rFonts w:ascii="微软雅黑" w:eastAsia="微软雅黑" w:hAnsi="微软雅黑" w:cs="微软雅黑" w:hint="eastAsia"/>
                <w:b/>
                <w:bCs/>
                <w:lang w:eastAsia="zh-CN"/>
              </w:rPr>
              <w:lastRenderedPageBreak/>
              <w:t>状态规则</w:t>
            </w:r>
            <w:r>
              <w:rPr>
                <w:rFonts w:ascii="微软雅黑" w:eastAsia="微软雅黑" w:hAnsi="微软雅黑" w:cs="微软雅黑" w:hint="eastAsia"/>
                <w:bCs/>
                <w:lang w:eastAsia="zh-CN"/>
              </w:rPr>
              <w:t>：同一账号下，同样的车架号只能生成</w:t>
            </w:r>
            <w:r w:rsidR="00CE3D3C">
              <w:rPr>
                <w:rFonts w:ascii="微软雅黑" w:eastAsia="微软雅黑" w:hAnsi="微软雅黑" w:cs="微软雅黑" w:hint="eastAsia"/>
                <w:bCs/>
                <w:lang w:eastAsia="zh-CN"/>
              </w:rPr>
              <w:t>一份</w:t>
            </w:r>
            <w:r>
              <w:rPr>
                <w:rFonts w:ascii="微软雅黑" w:eastAsia="微软雅黑" w:hAnsi="微软雅黑" w:cs="微软雅黑" w:hint="eastAsia"/>
                <w:bCs/>
                <w:lang w:eastAsia="zh-CN"/>
              </w:rPr>
              <w:t>暂存订单编号，商业险、交强险共用同一订单编号</w:t>
            </w:r>
            <w:r w:rsidR="00661D9F">
              <w:rPr>
                <w:rFonts w:ascii="微软雅黑" w:eastAsia="微软雅黑" w:hAnsi="微软雅黑" w:cs="微软雅黑" w:hint="eastAsia"/>
                <w:bCs/>
                <w:lang w:eastAsia="zh-CN"/>
              </w:rPr>
              <w:t>。操作时：</w:t>
            </w:r>
          </w:p>
          <w:p w14:paraId="409977F8" w14:textId="77777777" w:rsidR="00F27645" w:rsidRDefault="00F27645" w:rsidP="008235B0">
            <w:pPr>
              <w:rPr>
                <w:rFonts w:ascii="微软雅黑" w:eastAsia="微软雅黑" w:hAnsi="微软雅黑" w:cs="微软雅黑"/>
                <w:bCs/>
                <w:lang w:eastAsia="zh-CN"/>
              </w:rPr>
            </w:pPr>
            <w:r w:rsidRPr="00661D9F">
              <w:rPr>
                <w:rFonts w:ascii="微软雅黑" w:eastAsia="微软雅黑" w:hAnsi="微软雅黑" w:cs="微软雅黑" w:hint="eastAsia"/>
                <w:bCs/>
                <w:lang w:eastAsia="zh-CN"/>
              </w:rPr>
              <w:t>弹窗提示</w:t>
            </w:r>
            <w:r>
              <w:rPr>
                <w:rFonts w:ascii="微软雅黑" w:eastAsia="微软雅黑" w:hAnsi="微软雅黑" w:cs="微软雅黑" w:hint="eastAsia"/>
                <w:bCs/>
                <w:lang w:eastAsia="zh-CN"/>
              </w:rPr>
              <w:t>：您当前有未完成的订单，是否继续？</w:t>
            </w:r>
          </w:p>
          <w:p w14:paraId="5A9C4C45" w14:textId="77777777" w:rsidR="00F27645" w:rsidRDefault="00F27645"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1、点击【继续】，</w:t>
            </w:r>
            <w:r w:rsidR="00661D9F">
              <w:rPr>
                <w:rFonts w:ascii="微软雅黑" w:eastAsia="微软雅黑" w:hAnsi="微软雅黑" w:cs="微软雅黑" w:hint="eastAsia"/>
                <w:bCs/>
                <w:lang w:eastAsia="zh-CN"/>
              </w:rPr>
              <w:t>回到上次操作步骤</w:t>
            </w:r>
            <w:r>
              <w:rPr>
                <w:rFonts w:ascii="微软雅黑" w:eastAsia="微软雅黑" w:hAnsi="微软雅黑" w:cs="微软雅黑" w:hint="eastAsia"/>
                <w:bCs/>
                <w:lang w:eastAsia="zh-CN"/>
              </w:rPr>
              <w:t>；</w:t>
            </w:r>
          </w:p>
          <w:p w14:paraId="3926D17A" w14:textId="77777777" w:rsidR="003528A6" w:rsidRDefault="00F27645"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2、点击</w:t>
            </w:r>
            <w:r w:rsidR="00661D9F">
              <w:rPr>
                <w:rFonts w:ascii="微软雅黑" w:eastAsia="微软雅黑" w:hAnsi="微软雅黑" w:cs="微软雅黑" w:hint="eastAsia"/>
                <w:bCs/>
                <w:lang w:eastAsia="zh-CN"/>
              </w:rPr>
              <w:t>【</w:t>
            </w:r>
            <w:r>
              <w:rPr>
                <w:rFonts w:ascii="微软雅黑" w:eastAsia="微软雅黑" w:hAnsi="微软雅黑" w:cs="微软雅黑" w:hint="eastAsia"/>
                <w:bCs/>
                <w:lang w:eastAsia="zh-CN"/>
              </w:rPr>
              <w:t>取消</w:t>
            </w:r>
            <w:r w:rsidR="00661D9F">
              <w:rPr>
                <w:rFonts w:ascii="微软雅黑" w:eastAsia="微软雅黑" w:hAnsi="微软雅黑" w:cs="微软雅黑" w:hint="eastAsia"/>
                <w:bCs/>
                <w:lang w:eastAsia="zh-CN"/>
              </w:rPr>
              <w:t>】，</w:t>
            </w:r>
            <w:r w:rsidR="00661D9F" w:rsidRPr="00122D23">
              <w:rPr>
                <w:rFonts w:ascii="微软雅黑" w:eastAsia="微软雅黑" w:hAnsi="微软雅黑" w:hint="eastAsia"/>
                <w:bCs/>
                <w:lang w:eastAsia="zh-CN"/>
              </w:rPr>
              <w:t>停留在当前页面</w:t>
            </w:r>
            <w:r w:rsidR="00661D9F">
              <w:rPr>
                <w:rFonts w:ascii="微软雅黑" w:eastAsia="微软雅黑" w:hAnsi="微软雅黑" w:hint="eastAsia"/>
                <w:bCs/>
                <w:lang w:eastAsia="zh-CN"/>
              </w:rPr>
              <w:t>。</w:t>
            </w:r>
          </w:p>
          <w:p w14:paraId="213F0A11" w14:textId="77777777" w:rsidR="003528A6" w:rsidRPr="00122D23" w:rsidRDefault="003528A6" w:rsidP="008235B0">
            <w:pPr>
              <w:rPr>
                <w:rFonts w:ascii="微软雅黑" w:eastAsia="微软雅黑" w:hAnsi="微软雅黑" w:cs="微软雅黑"/>
                <w:bCs/>
                <w:lang w:eastAsia="zh-CN"/>
              </w:rPr>
            </w:pPr>
          </w:p>
        </w:tc>
      </w:tr>
      <w:tr w:rsidR="008235B0" w:rsidRPr="00122D23" w14:paraId="081F25A4" w14:textId="77777777" w:rsidTr="008235B0">
        <w:trPr>
          <w:trHeight w:val="405"/>
          <w:jc w:val="center"/>
        </w:trPr>
        <w:tc>
          <w:tcPr>
            <w:tcW w:w="1271" w:type="dxa"/>
            <w:shd w:val="clear" w:color="auto" w:fill="FFFFFF"/>
            <w:vAlign w:val="center"/>
          </w:tcPr>
          <w:p w14:paraId="506B9880" w14:textId="77777777" w:rsidR="008235B0" w:rsidRPr="00122D23" w:rsidRDefault="00CB4F0A"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lastRenderedPageBreak/>
              <w:t>待支付</w:t>
            </w:r>
          </w:p>
        </w:tc>
        <w:tc>
          <w:tcPr>
            <w:tcW w:w="7234" w:type="dxa"/>
            <w:gridSpan w:val="2"/>
            <w:shd w:val="clear" w:color="auto" w:fill="FFFFFF"/>
            <w:vAlign w:val="center"/>
          </w:tcPr>
          <w:p w14:paraId="4AC6419D" w14:textId="77777777" w:rsidR="00D7409A" w:rsidRPr="00D7409A" w:rsidRDefault="003528A6" w:rsidP="003528A6">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32CFF914" w14:textId="77777777" w:rsidR="003528A6" w:rsidRDefault="00CB5B8F" w:rsidP="003528A6">
            <w:pPr>
              <w:rPr>
                <w:rFonts w:ascii="微软雅黑" w:eastAsia="微软雅黑" w:hAnsi="微软雅黑" w:cs="微软雅黑"/>
                <w:bCs/>
                <w:lang w:eastAsia="zh-CN"/>
              </w:rPr>
            </w:pPr>
            <w:r>
              <w:rPr>
                <w:noProof/>
                <w:lang w:val="en-US" w:eastAsia="zh-CN"/>
              </w:rPr>
              <w:drawing>
                <wp:inline distT="0" distB="0" distL="0" distR="0" wp14:anchorId="3CCDABEB" wp14:editId="39492532">
                  <wp:extent cx="4456430" cy="239395"/>
                  <wp:effectExtent l="0" t="0" r="127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56430" cy="239395"/>
                          </a:xfrm>
                          <a:prstGeom prst="rect">
                            <a:avLst/>
                          </a:prstGeom>
                        </pic:spPr>
                      </pic:pic>
                    </a:graphicData>
                  </a:graphic>
                </wp:inline>
              </w:drawing>
            </w:r>
          </w:p>
          <w:p w14:paraId="6F935452" w14:textId="77777777" w:rsidR="00D7409A" w:rsidRDefault="00D7409A" w:rsidP="003528A6">
            <w:pPr>
              <w:rPr>
                <w:rFonts w:ascii="微软雅黑" w:eastAsia="微软雅黑" w:hAnsi="微软雅黑" w:cs="微软雅黑"/>
                <w:bCs/>
                <w:lang w:eastAsia="zh-CN"/>
              </w:rPr>
            </w:pPr>
            <w:r>
              <w:rPr>
                <w:noProof/>
                <w:lang w:val="en-US" w:eastAsia="zh-CN"/>
              </w:rPr>
              <w:drawing>
                <wp:inline distT="0" distB="0" distL="0" distR="0" wp14:anchorId="4624CC4D" wp14:editId="0CBE7759">
                  <wp:extent cx="4456430" cy="271145"/>
                  <wp:effectExtent l="0" t="0" r="127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56430" cy="271145"/>
                          </a:xfrm>
                          <a:prstGeom prst="rect">
                            <a:avLst/>
                          </a:prstGeom>
                        </pic:spPr>
                      </pic:pic>
                    </a:graphicData>
                  </a:graphic>
                </wp:inline>
              </w:drawing>
            </w:r>
          </w:p>
          <w:p w14:paraId="0216C8C0" w14:textId="77777777" w:rsidR="003528A6" w:rsidRPr="00122D23" w:rsidRDefault="003528A6" w:rsidP="003528A6">
            <w:pPr>
              <w:rPr>
                <w:rFonts w:ascii="微软雅黑" w:eastAsia="微软雅黑" w:hAnsi="微软雅黑" w:cs="微软雅黑"/>
                <w:bCs/>
                <w:lang w:eastAsia="zh-CN"/>
              </w:rPr>
            </w:pPr>
            <w:r w:rsidRPr="00CE3D3C">
              <w:rPr>
                <w:rFonts w:ascii="微软雅黑" w:eastAsia="微软雅黑" w:hAnsi="微软雅黑" w:cs="微软雅黑" w:hint="eastAsia"/>
                <w:b/>
                <w:bCs/>
                <w:lang w:eastAsia="zh-CN"/>
              </w:rPr>
              <w:t>前置条件</w:t>
            </w:r>
            <w:r>
              <w:rPr>
                <w:rFonts w:ascii="微软雅黑" w:eastAsia="微软雅黑" w:hAnsi="微软雅黑" w:cs="微软雅黑" w:hint="eastAsia"/>
                <w:bCs/>
                <w:lang w:eastAsia="zh-CN"/>
              </w:rPr>
              <w:t>：</w:t>
            </w:r>
            <w:r w:rsidRPr="00122D23">
              <w:rPr>
                <w:rFonts w:ascii="微软雅黑" w:eastAsia="微软雅黑" w:hAnsi="微软雅黑" w:cs="微软雅黑"/>
                <w:bCs/>
                <w:lang w:eastAsia="zh-CN"/>
              </w:rPr>
              <w:t xml:space="preserve"> </w:t>
            </w:r>
            <w:r w:rsidR="00F27645">
              <w:rPr>
                <w:rFonts w:ascii="微软雅黑" w:eastAsia="微软雅黑" w:hAnsi="微软雅黑" w:cs="微软雅黑" w:hint="eastAsia"/>
                <w:bCs/>
                <w:lang w:eastAsia="zh-CN"/>
              </w:rPr>
              <w:t>用户填完相关信息后</w:t>
            </w:r>
            <w:r w:rsidR="00661D9F">
              <w:rPr>
                <w:rFonts w:ascii="微软雅黑" w:eastAsia="微软雅黑" w:hAnsi="微软雅黑" w:cs="微软雅黑" w:hint="eastAsia"/>
                <w:bCs/>
                <w:lang w:eastAsia="zh-CN"/>
              </w:rPr>
              <w:t>，点击【去投保】，在订单支付页取消；（</w:t>
            </w:r>
            <w:r w:rsidR="00CB5B8F">
              <w:rPr>
                <w:rFonts w:ascii="微软雅黑" w:eastAsia="微软雅黑" w:hAnsi="微软雅黑" w:cs="微软雅黑" w:hint="eastAsia"/>
                <w:bCs/>
                <w:lang w:eastAsia="zh-CN"/>
              </w:rPr>
              <w:t>该</w:t>
            </w:r>
            <w:r w:rsidR="00661D9F">
              <w:rPr>
                <w:rFonts w:ascii="微软雅黑" w:eastAsia="微软雅黑" w:hAnsi="微软雅黑" w:cs="微软雅黑" w:hint="eastAsia"/>
                <w:bCs/>
                <w:lang w:eastAsia="zh-CN"/>
              </w:rPr>
              <w:t>状态下生成投保单号</w:t>
            </w:r>
            <w:r w:rsidR="00661D9F">
              <w:rPr>
                <w:rFonts w:ascii="微软雅黑" w:eastAsia="微软雅黑" w:hAnsi="微软雅黑" w:cs="微软雅黑"/>
                <w:bCs/>
                <w:lang w:eastAsia="zh-CN"/>
              </w:rPr>
              <w:t>）</w:t>
            </w:r>
          </w:p>
          <w:p w14:paraId="3F202413" w14:textId="77777777" w:rsidR="00CB5B8F" w:rsidRDefault="00CB5B8F" w:rsidP="003528A6">
            <w:pPr>
              <w:rPr>
                <w:rFonts w:ascii="微软雅黑" w:eastAsia="微软雅黑" w:hAnsi="微软雅黑" w:cs="微软雅黑"/>
                <w:bCs/>
                <w:lang w:eastAsia="zh-CN"/>
              </w:rPr>
            </w:pPr>
            <w:r w:rsidRPr="00CB5B8F">
              <w:rPr>
                <w:rFonts w:ascii="微软雅黑" w:eastAsia="微软雅黑" w:hAnsi="微软雅黑" w:cs="微软雅黑" w:hint="eastAsia"/>
                <w:b/>
                <w:bCs/>
                <w:lang w:eastAsia="zh-CN"/>
              </w:rPr>
              <w:t>后置条件</w:t>
            </w:r>
            <w:r>
              <w:rPr>
                <w:rFonts w:ascii="微软雅黑" w:eastAsia="微软雅黑" w:hAnsi="微软雅黑" w:cs="微软雅黑" w:hint="eastAsia"/>
                <w:bCs/>
                <w:lang w:eastAsia="zh-CN"/>
              </w:rPr>
              <w:t>：</w:t>
            </w:r>
          </w:p>
          <w:p w14:paraId="4F14BAD4" w14:textId="77777777" w:rsidR="00CB5B8F" w:rsidRDefault="00CB5B8F" w:rsidP="003528A6">
            <w:pPr>
              <w:rPr>
                <w:rFonts w:ascii="微软雅黑" w:eastAsia="微软雅黑" w:hAnsi="微软雅黑" w:cs="微软雅黑"/>
                <w:bCs/>
                <w:lang w:eastAsia="zh-CN"/>
              </w:rPr>
            </w:pPr>
            <w:r>
              <w:rPr>
                <w:rFonts w:ascii="微软雅黑" w:eastAsia="微软雅黑" w:hAnsi="微软雅黑" w:cs="微软雅黑" w:hint="eastAsia"/>
                <w:bCs/>
                <w:lang w:eastAsia="zh-CN"/>
              </w:rPr>
              <w:t>在订单支付有效期内可在订单列表中点击【去支付】发起支付，若有效期内未发起支付，系统自动取消该订单；用户亦可手动删除该订单（逻辑删除）。</w:t>
            </w:r>
          </w:p>
          <w:p w14:paraId="69504442" w14:textId="77777777" w:rsidR="00CB5B8F" w:rsidRDefault="00CB5B8F" w:rsidP="003528A6">
            <w:pPr>
              <w:rPr>
                <w:rFonts w:ascii="微软雅黑" w:eastAsia="微软雅黑" w:hAnsi="微软雅黑" w:cs="微软雅黑"/>
                <w:bCs/>
                <w:lang w:eastAsia="zh-CN"/>
              </w:rPr>
            </w:pPr>
            <w:r>
              <w:rPr>
                <w:rFonts w:ascii="微软雅黑" w:eastAsia="微软雅黑" w:hAnsi="微软雅黑" w:cs="微软雅黑" w:hint="eastAsia"/>
                <w:bCs/>
                <w:lang w:eastAsia="zh-CN"/>
              </w:rPr>
              <w:t>订单取消、用户删除：</w:t>
            </w:r>
          </w:p>
          <w:p w14:paraId="475791BC" w14:textId="77777777" w:rsidR="00CB5B8F" w:rsidRDefault="00CB5B8F" w:rsidP="003528A6">
            <w:pPr>
              <w:rPr>
                <w:rFonts w:ascii="微软雅黑" w:eastAsia="微软雅黑" w:hAnsi="微软雅黑" w:cs="微软雅黑"/>
                <w:bCs/>
                <w:lang w:eastAsia="zh-CN"/>
              </w:rPr>
            </w:pPr>
            <w:r>
              <w:rPr>
                <w:rFonts w:ascii="微软雅黑" w:eastAsia="微软雅黑" w:hAnsi="微软雅黑" w:cs="微软雅黑" w:hint="eastAsia"/>
                <w:bCs/>
                <w:lang w:eastAsia="zh-CN"/>
              </w:rPr>
              <w:t>1、用户再次投保填写信息时，可自动带入相关信息；</w:t>
            </w:r>
          </w:p>
          <w:p w14:paraId="057EB982" w14:textId="77777777" w:rsidR="00D61636" w:rsidRDefault="00CB5B8F" w:rsidP="003528A6">
            <w:pPr>
              <w:rPr>
                <w:rFonts w:ascii="微软雅黑" w:eastAsia="微软雅黑" w:hAnsi="微软雅黑" w:cs="微软雅黑"/>
                <w:bCs/>
                <w:color w:val="FF0000"/>
                <w:lang w:eastAsia="zh-CN"/>
              </w:rPr>
            </w:pPr>
            <w:r w:rsidRPr="00CB5B8F">
              <w:rPr>
                <w:rFonts w:ascii="微软雅黑" w:eastAsia="微软雅黑" w:hAnsi="微软雅黑" w:cs="微软雅黑" w:hint="eastAsia"/>
                <w:bCs/>
                <w:color w:val="FF0000"/>
                <w:lang w:eastAsia="zh-CN"/>
              </w:rPr>
              <w:t>2、订单倒计时15~20分钟内发送短信到用户手机号提醒订单支付</w:t>
            </w:r>
            <w:r>
              <w:rPr>
                <w:rFonts w:ascii="微软雅黑" w:eastAsia="微软雅黑" w:hAnsi="微软雅黑" w:cs="微软雅黑" w:hint="eastAsia"/>
                <w:bCs/>
                <w:color w:val="FF0000"/>
                <w:lang w:eastAsia="zh-CN"/>
              </w:rPr>
              <w:t>（二</w:t>
            </w:r>
            <w:r w:rsidR="00660F5D">
              <w:rPr>
                <w:rFonts w:ascii="微软雅黑" w:eastAsia="微软雅黑" w:hAnsi="微软雅黑" w:cs="微软雅黑" w:hint="eastAsia"/>
                <w:bCs/>
                <w:color w:val="FF0000"/>
                <w:lang w:eastAsia="zh-CN"/>
              </w:rPr>
              <w:t>、三</w:t>
            </w:r>
            <w:r>
              <w:rPr>
                <w:rFonts w:ascii="微软雅黑" w:eastAsia="微软雅黑" w:hAnsi="微软雅黑" w:cs="微软雅黑" w:hint="eastAsia"/>
                <w:bCs/>
                <w:color w:val="FF0000"/>
                <w:lang w:eastAsia="zh-CN"/>
              </w:rPr>
              <w:t>期需求）</w:t>
            </w:r>
          </w:p>
          <w:p w14:paraId="699F6C64" w14:textId="77777777" w:rsidR="00CB5B8F" w:rsidRDefault="00CB5B8F" w:rsidP="00CB5B8F">
            <w:pPr>
              <w:rPr>
                <w:rFonts w:ascii="微软雅黑" w:eastAsia="微软雅黑" w:hAnsi="微软雅黑" w:cs="微软雅黑"/>
                <w:bCs/>
                <w:lang w:eastAsia="zh-CN"/>
              </w:rPr>
            </w:pPr>
            <w:r>
              <w:rPr>
                <w:rFonts w:ascii="微软雅黑" w:eastAsia="微软雅黑" w:hAnsi="微软雅黑" w:cs="微软雅黑" w:hint="eastAsia"/>
                <w:bCs/>
                <w:lang w:eastAsia="zh-CN"/>
              </w:rPr>
              <w:t>状态规则：同一账号下同样的车架号再次投保，</w:t>
            </w:r>
            <w:r w:rsidRPr="00661D9F">
              <w:rPr>
                <w:rFonts w:ascii="微软雅黑" w:eastAsia="微软雅黑" w:hAnsi="微软雅黑" w:cs="微软雅黑" w:hint="eastAsia"/>
                <w:bCs/>
                <w:lang w:eastAsia="zh-CN"/>
              </w:rPr>
              <w:t>弹窗提示</w:t>
            </w:r>
            <w:r>
              <w:rPr>
                <w:rFonts w:ascii="微软雅黑" w:eastAsia="微软雅黑" w:hAnsi="微软雅黑" w:cs="微软雅黑" w:hint="eastAsia"/>
                <w:bCs/>
                <w:lang w:eastAsia="zh-CN"/>
              </w:rPr>
              <w:t>：您当前有未完成的订单，是否继续？</w:t>
            </w:r>
          </w:p>
          <w:p w14:paraId="240E3310" w14:textId="77777777" w:rsidR="00CB5B8F" w:rsidRDefault="00CB5B8F" w:rsidP="00CB5B8F">
            <w:pPr>
              <w:rPr>
                <w:rFonts w:ascii="微软雅黑" w:eastAsia="微软雅黑" w:hAnsi="微软雅黑" w:cs="微软雅黑"/>
                <w:bCs/>
                <w:lang w:eastAsia="zh-CN"/>
              </w:rPr>
            </w:pPr>
            <w:r>
              <w:rPr>
                <w:rFonts w:ascii="微软雅黑" w:eastAsia="微软雅黑" w:hAnsi="微软雅黑" w:cs="微软雅黑" w:hint="eastAsia"/>
                <w:bCs/>
                <w:lang w:eastAsia="zh-CN"/>
              </w:rPr>
              <w:t>1、点击【继续】，跳转支付页；</w:t>
            </w:r>
          </w:p>
          <w:p w14:paraId="4FC9B485" w14:textId="77777777" w:rsidR="00CB5B8F" w:rsidRPr="00CB5B8F" w:rsidRDefault="00CB5B8F" w:rsidP="003528A6">
            <w:pPr>
              <w:rPr>
                <w:rFonts w:ascii="微软雅黑" w:eastAsia="微软雅黑" w:hAnsi="微软雅黑" w:cs="微软雅黑"/>
                <w:bCs/>
                <w:lang w:eastAsia="zh-CN"/>
              </w:rPr>
            </w:pPr>
            <w:r>
              <w:rPr>
                <w:rFonts w:ascii="微软雅黑" w:eastAsia="微软雅黑" w:hAnsi="微软雅黑" w:cs="微软雅黑" w:hint="eastAsia"/>
                <w:bCs/>
                <w:lang w:eastAsia="zh-CN"/>
              </w:rPr>
              <w:t>2、点击【取消】，</w:t>
            </w:r>
            <w:r w:rsidRPr="00122D23">
              <w:rPr>
                <w:rFonts w:ascii="微软雅黑" w:eastAsia="微软雅黑" w:hAnsi="微软雅黑" w:hint="eastAsia"/>
                <w:bCs/>
                <w:lang w:eastAsia="zh-CN"/>
              </w:rPr>
              <w:t>停留在当前页面</w:t>
            </w:r>
            <w:r>
              <w:rPr>
                <w:rFonts w:ascii="微软雅黑" w:eastAsia="微软雅黑" w:hAnsi="微软雅黑" w:hint="eastAsia"/>
                <w:bCs/>
                <w:lang w:eastAsia="zh-CN"/>
              </w:rPr>
              <w:t>。</w:t>
            </w:r>
          </w:p>
        </w:tc>
      </w:tr>
      <w:tr w:rsidR="008235B0" w:rsidRPr="00122D23" w14:paraId="0E5E1A79" w14:textId="77777777" w:rsidTr="008235B0">
        <w:trPr>
          <w:trHeight w:val="405"/>
          <w:jc w:val="center"/>
        </w:trPr>
        <w:tc>
          <w:tcPr>
            <w:tcW w:w="1271" w:type="dxa"/>
            <w:shd w:val="clear" w:color="auto" w:fill="FFFFFF"/>
            <w:vAlign w:val="center"/>
          </w:tcPr>
          <w:p w14:paraId="2DF3B775" w14:textId="77777777" w:rsidR="008235B0" w:rsidRDefault="00CB4F0A"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待生效</w:t>
            </w:r>
          </w:p>
        </w:tc>
        <w:tc>
          <w:tcPr>
            <w:tcW w:w="7234" w:type="dxa"/>
            <w:gridSpan w:val="2"/>
            <w:shd w:val="clear" w:color="auto" w:fill="FFFFFF"/>
            <w:vAlign w:val="center"/>
          </w:tcPr>
          <w:p w14:paraId="79D1C3CA" w14:textId="77777777" w:rsidR="008235B0" w:rsidRDefault="006806AD"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7F5116BD" w14:textId="77777777" w:rsidR="006806AD" w:rsidRDefault="006806AD" w:rsidP="008235B0">
            <w:pPr>
              <w:rPr>
                <w:rFonts w:ascii="微软雅黑" w:eastAsia="微软雅黑" w:hAnsi="微软雅黑" w:cs="微软雅黑"/>
                <w:bCs/>
                <w:lang w:eastAsia="zh-CN"/>
              </w:rPr>
            </w:pPr>
            <w:r>
              <w:rPr>
                <w:noProof/>
                <w:lang w:val="en-US" w:eastAsia="zh-CN"/>
              </w:rPr>
              <w:drawing>
                <wp:inline distT="0" distB="0" distL="0" distR="0" wp14:anchorId="01F54EDA" wp14:editId="3ADEB98B">
                  <wp:extent cx="4456430" cy="243840"/>
                  <wp:effectExtent l="0" t="0" r="127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56430" cy="243840"/>
                          </a:xfrm>
                          <a:prstGeom prst="rect">
                            <a:avLst/>
                          </a:prstGeom>
                        </pic:spPr>
                      </pic:pic>
                    </a:graphicData>
                  </a:graphic>
                </wp:inline>
              </w:drawing>
            </w:r>
          </w:p>
          <w:p w14:paraId="64E24253" w14:textId="77777777" w:rsidR="006806AD" w:rsidRDefault="006806AD" w:rsidP="008235B0">
            <w:pPr>
              <w:rPr>
                <w:rFonts w:ascii="微软雅黑" w:eastAsia="微软雅黑" w:hAnsi="微软雅黑" w:cs="微软雅黑"/>
                <w:bCs/>
                <w:lang w:eastAsia="zh-CN"/>
              </w:rPr>
            </w:pPr>
            <w:r w:rsidRPr="00660F5D">
              <w:rPr>
                <w:rFonts w:ascii="微软雅黑" w:eastAsia="微软雅黑" w:hAnsi="微软雅黑" w:cs="微软雅黑" w:hint="eastAsia"/>
                <w:b/>
                <w:bCs/>
                <w:lang w:eastAsia="zh-CN"/>
              </w:rPr>
              <w:t>前置条件</w:t>
            </w:r>
            <w:r>
              <w:rPr>
                <w:rFonts w:ascii="微软雅黑" w:eastAsia="微软雅黑" w:hAnsi="微软雅黑" w:cs="微软雅黑" w:hint="eastAsia"/>
                <w:bCs/>
                <w:lang w:eastAsia="zh-CN"/>
              </w:rPr>
              <w:t>：用户完成投保单的支付（该状态下生成保单号，交强险、商业险</w:t>
            </w:r>
            <w:r w:rsidR="00660F5D">
              <w:rPr>
                <w:rFonts w:ascii="微软雅黑" w:eastAsia="微软雅黑" w:hAnsi="微软雅黑" w:cs="微软雅黑" w:hint="eastAsia"/>
                <w:bCs/>
                <w:lang w:eastAsia="zh-CN"/>
              </w:rPr>
              <w:t>共用一条订单编号，保单区别生成两条保单号</w:t>
            </w:r>
            <w:r>
              <w:rPr>
                <w:rFonts w:ascii="微软雅黑" w:eastAsia="微软雅黑" w:hAnsi="微软雅黑" w:cs="微软雅黑" w:hint="eastAsia"/>
                <w:bCs/>
                <w:lang w:eastAsia="zh-CN"/>
              </w:rPr>
              <w:t>）</w:t>
            </w:r>
          </w:p>
          <w:p w14:paraId="5717591F" w14:textId="77777777" w:rsidR="00660F5D" w:rsidRDefault="00660F5D" w:rsidP="008235B0">
            <w:pPr>
              <w:rPr>
                <w:rFonts w:ascii="微软雅黑" w:eastAsia="微软雅黑" w:hAnsi="微软雅黑" w:cs="微软雅黑"/>
                <w:bCs/>
                <w:lang w:eastAsia="zh-CN"/>
              </w:rPr>
            </w:pPr>
            <w:r w:rsidRPr="00660F5D">
              <w:rPr>
                <w:rFonts w:ascii="微软雅黑" w:eastAsia="微软雅黑" w:hAnsi="微软雅黑" w:cs="微软雅黑" w:hint="eastAsia"/>
                <w:b/>
                <w:bCs/>
                <w:lang w:eastAsia="zh-CN"/>
              </w:rPr>
              <w:t>后置条件</w:t>
            </w:r>
            <w:r>
              <w:rPr>
                <w:rFonts w:ascii="微软雅黑" w:eastAsia="微软雅黑" w:hAnsi="微软雅黑" w:cs="微软雅黑" w:hint="eastAsia"/>
                <w:bCs/>
                <w:lang w:eastAsia="zh-CN"/>
              </w:rPr>
              <w:t>：可查看订单详情</w:t>
            </w:r>
          </w:p>
          <w:p w14:paraId="35C2D47A" w14:textId="77777777" w:rsidR="00660F5D" w:rsidRPr="00660F5D" w:rsidRDefault="00660F5D" w:rsidP="008235B0">
            <w:pPr>
              <w:rPr>
                <w:rFonts w:ascii="微软雅黑" w:eastAsia="微软雅黑" w:hAnsi="微软雅黑" w:cs="微软雅黑"/>
                <w:bCs/>
                <w:lang w:eastAsia="zh-CN"/>
              </w:rPr>
            </w:pPr>
            <w:r w:rsidRPr="00660F5D">
              <w:rPr>
                <w:rFonts w:ascii="微软雅黑" w:eastAsia="微软雅黑" w:hAnsi="微软雅黑" w:cs="微软雅黑" w:hint="eastAsia"/>
                <w:b/>
                <w:bCs/>
                <w:lang w:eastAsia="zh-CN"/>
              </w:rPr>
              <w:t>状态规则</w:t>
            </w:r>
            <w:r>
              <w:rPr>
                <w:rFonts w:ascii="微软雅黑" w:eastAsia="微软雅黑" w:hAnsi="微软雅黑" w:cs="微软雅黑" w:hint="eastAsia"/>
                <w:bCs/>
                <w:lang w:eastAsia="zh-CN"/>
              </w:rPr>
              <w:t>：用户未选择即时起保或者即时起保时间未到整点</w:t>
            </w:r>
          </w:p>
        </w:tc>
      </w:tr>
      <w:tr w:rsidR="008235B0" w:rsidRPr="00122D23" w14:paraId="10ADFA28" w14:textId="77777777" w:rsidTr="008235B0">
        <w:trPr>
          <w:trHeight w:val="405"/>
          <w:jc w:val="center"/>
        </w:trPr>
        <w:tc>
          <w:tcPr>
            <w:tcW w:w="1271" w:type="dxa"/>
            <w:shd w:val="clear" w:color="auto" w:fill="FFFFFF"/>
            <w:vAlign w:val="center"/>
          </w:tcPr>
          <w:p w14:paraId="4B2A58BE" w14:textId="77777777" w:rsidR="008235B0" w:rsidRDefault="00CB4F0A"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保障中</w:t>
            </w:r>
          </w:p>
        </w:tc>
        <w:tc>
          <w:tcPr>
            <w:tcW w:w="7234" w:type="dxa"/>
            <w:gridSpan w:val="2"/>
            <w:shd w:val="clear" w:color="auto" w:fill="FFFFFF"/>
            <w:vAlign w:val="center"/>
          </w:tcPr>
          <w:p w14:paraId="329B411F" w14:textId="77777777" w:rsidR="008235B0" w:rsidRDefault="00660F5D"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091E22C6" w14:textId="77777777" w:rsidR="00660F5D" w:rsidRDefault="00660F5D" w:rsidP="008235B0">
            <w:pPr>
              <w:rPr>
                <w:rFonts w:ascii="微软雅黑" w:eastAsia="微软雅黑" w:hAnsi="微软雅黑" w:cs="微软雅黑"/>
                <w:bCs/>
                <w:lang w:eastAsia="zh-CN"/>
              </w:rPr>
            </w:pPr>
            <w:r>
              <w:rPr>
                <w:noProof/>
                <w:lang w:val="en-US" w:eastAsia="zh-CN"/>
              </w:rPr>
              <w:drawing>
                <wp:inline distT="0" distB="0" distL="0" distR="0" wp14:anchorId="0D80D3C1" wp14:editId="22485DD2">
                  <wp:extent cx="4456430" cy="431165"/>
                  <wp:effectExtent l="0" t="0" r="127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56430" cy="431165"/>
                          </a:xfrm>
                          <a:prstGeom prst="rect">
                            <a:avLst/>
                          </a:prstGeom>
                        </pic:spPr>
                      </pic:pic>
                    </a:graphicData>
                  </a:graphic>
                </wp:inline>
              </w:drawing>
            </w:r>
          </w:p>
          <w:p w14:paraId="6428B79B" w14:textId="77777777" w:rsidR="00660F5D" w:rsidRDefault="00660F5D"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车险生效保障中</w:t>
            </w:r>
          </w:p>
          <w:p w14:paraId="09189F90" w14:textId="77777777" w:rsidR="00660F5D" w:rsidRDefault="00660F5D" w:rsidP="008235B0">
            <w:pPr>
              <w:rPr>
                <w:rFonts w:ascii="微软雅黑" w:eastAsia="微软雅黑" w:hAnsi="微软雅黑" w:cs="微软雅黑"/>
                <w:bCs/>
                <w:lang w:eastAsia="zh-CN"/>
              </w:rPr>
            </w:pPr>
            <w:r w:rsidRPr="00660F5D">
              <w:rPr>
                <w:rFonts w:ascii="微软雅黑" w:eastAsia="微软雅黑" w:hAnsi="微软雅黑" w:cs="微软雅黑" w:hint="eastAsia"/>
                <w:b/>
                <w:bCs/>
                <w:lang w:eastAsia="zh-CN"/>
              </w:rPr>
              <w:t>状态规则</w:t>
            </w:r>
            <w:r>
              <w:rPr>
                <w:rFonts w:ascii="微软雅黑" w:eastAsia="微软雅黑" w:hAnsi="微软雅黑" w:cs="微软雅黑" w:hint="eastAsia"/>
                <w:bCs/>
                <w:lang w:eastAsia="zh-CN"/>
              </w:rPr>
              <w:t>：该状态下用户可选择退保操作</w:t>
            </w:r>
            <w:r w:rsidRPr="00660F5D">
              <w:rPr>
                <w:rFonts w:ascii="微软雅黑" w:eastAsia="微软雅黑" w:hAnsi="微软雅黑" w:cs="微软雅黑" w:hint="eastAsia"/>
                <w:b/>
                <w:bCs/>
                <w:color w:val="FF0000"/>
                <w:lang w:eastAsia="zh-CN"/>
              </w:rPr>
              <w:t>（三期</w:t>
            </w:r>
            <w:r>
              <w:rPr>
                <w:rFonts w:ascii="微软雅黑" w:eastAsia="微软雅黑" w:hAnsi="微软雅黑" w:cs="微软雅黑" w:hint="eastAsia"/>
                <w:b/>
                <w:bCs/>
                <w:color w:val="FF0000"/>
                <w:lang w:eastAsia="zh-CN"/>
              </w:rPr>
              <w:t>需求</w:t>
            </w:r>
            <w:r w:rsidRPr="00660F5D">
              <w:rPr>
                <w:rFonts w:ascii="微软雅黑" w:eastAsia="微软雅黑" w:hAnsi="微软雅黑" w:cs="微软雅黑" w:hint="eastAsia"/>
                <w:b/>
                <w:bCs/>
                <w:color w:val="FF0000"/>
                <w:lang w:eastAsia="zh-CN"/>
              </w:rPr>
              <w:t>）</w:t>
            </w:r>
          </w:p>
        </w:tc>
      </w:tr>
      <w:tr w:rsidR="00CB4F0A" w:rsidRPr="00122D23" w14:paraId="1B94486B" w14:textId="77777777" w:rsidTr="008235B0">
        <w:trPr>
          <w:trHeight w:val="405"/>
          <w:jc w:val="center"/>
        </w:trPr>
        <w:tc>
          <w:tcPr>
            <w:tcW w:w="1271" w:type="dxa"/>
            <w:shd w:val="clear" w:color="auto" w:fill="FFFFFF"/>
            <w:vAlign w:val="center"/>
          </w:tcPr>
          <w:p w14:paraId="7D6295C3" w14:textId="77777777" w:rsidR="00CB4F0A"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待审核</w:t>
            </w:r>
          </w:p>
        </w:tc>
        <w:tc>
          <w:tcPr>
            <w:tcW w:w="7234" w:type="dxa"/>
            <w:gridSpan w:val="2"/>
            <w:shd w:val="clear" w:color="auto" w:fill="FFFFFF"/>
            <w:vAlign w:val="center"/>
          </w:tcPr>
          <w:p w14:paraId="4A1853BF" w14:textId="77777777" w:rsidR="00660F5D" w:rsidRDefault="00660F5D" w:rsidP="00660F5D">
            <w:pPr>
              <w:rPr>
                <w:rFonts w:ascii="微软雅黑" w:eastAsia="微软雅黑" w:hAnsi="微软雅黑" w:cs="微软雅黑"/>
                <w:bCs/>
                <w:lang w:eastAsia="zh-CN"/>
              </w:rPr>
            </w:pPr>
            <w:r>
              <w:rPr>
                <w:rFonts w:ascii="微软雅黑" w:eastAsia="微软雅黑" w:hAnsi="微软雅黑" w:cs="微软雅黑" w:hint="eastAsia"/>
                <w:bCs/>
                <w:lang w:eastAsia="zh-CN"/>
              </w:rPr>
              <w:t>图示：</w:t>
            </w:r>
          </w:p>
          <w:p w14:paraId="2251B49C" w14:textId="77777777" w:rsidR="00CB4F0A" w:rsidRDefault="00660F5D" w:rsidP="008235B0">
            <w:pPr>
              <w:rPr>
                <w:rFonts w:ascii="微软雅黑" w:eastAsia="微软雅黑" w:hAnsi="微软雅黑" w:cs="微软雅黑"/>
                <w:bCs/>
                <w:lang w:eastAsia="zh-CN"/>
              </w:rPr>
            </w:pPr>
            <w:r>
              <w:rPr>
                <w:noProof/>
                <w:lang w:val="en-US" w:eastAsia="zh-CN"/>
              </w:rPr>
              <w:drawing>
                <wp:inline distT="0" distB="0" distL="0" distR="0" wp14:anchorId="4D43F870" wp14:editId="439EAE8A">
                  <wp:extent cx="4456430" cy="263525"/>
                  <wp:effectExtent l="0" t="0" r="1270" b="317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56430" cy="263525"/>
                          </a:xfrm>
                          <a:prstGeom prst="rect">
                            <a:avLst/>
                          </a:prstGeom>
                        </pic:spPr>
                      </pic:pic>
                    </a:graphicData>
                  </a:graphic>
                </wp:inline>
              </w:drawing>
            </w:r>
          </w:p>
          <w:p w14:paraId="338A7F91" w14:textId="77777777" w:rsidR="00660F5D" w:rsidRDefault="00660F5D" w:rsidP="008235B0">
            <w:pPr>
              <w:rPr>
                <w:rFonts w:ascii="微软雅黑" w:eastAsia="微软雅黑" w:hAnsi="微软雅黑" w:cs="微软雅黑"/>
                <w:bCs/>
                <w:lang w:eastAsia="zh-CN"/>
              </w:rPr>
            </w:pPr>
            <w:r w:rsidRPr="00232E16">
              <w:rPr>
                <w:rFonts w:ascii="微软雅黑" w:eastAsia="微软雅黑" w:hAnsi="微软雅黑" w:cs="微软雅黑" w:hint="eastAsia"/>
                <w:b/>
                <w:bCs/>
                <w:lang w:eastAsia="zh-CN"/>
              </w:rPr>
              <w:t>前置条件</w:t>
            </w:r>
            <w:r>
              <w:rPr>
                <w:rFonts w:ascii="微软雅黑" w:eastAsia="微软雅黑" w:hAnsi="微软雅黑" w:cs="微软雅黑" w:hint="eastAsia"/>
                <w:bCs/>
                <w:lang w:eastAsia="zh-CN"/>
              </w:rPr>
              <w:t>：该订单为非标件或其他异常，提交报价时弹窗提示</w:t>
            </w:r>
            <w:r w:rsidR="00232E16">
              <w:rPr>
                <w:rFonts w:ascii="微软雅黑" w:eastAsia="微软雅黑" w:hAnsi="微软雅黑" w:cs="微软雅黑" w:hint="eastAsia"/>
                <w:bCs/>
                <w:lang w:eastAsia="zh-CN"/>
              </w:rPr>
              <w:t>(见下图</w:t>
            </w:r>
            <w:r w:rsidR="00232E16">
              <w:rPr>
                <w:rFonts w:ascii="微软雅黑" w:eastAsia="微软雅黑" w:hAnsi="微软雅黑" w:cs="微软雅黑"/>
                <w:bCs/>
                <w:lang w:eastAsia="zh-CN"/>
              </w:rPr>
              <w:t>)</w:t>
            </w:r>
            <w:r w:rsidR="00232E16">
              <w:rPr>
                <w:rFonts w:ascii="微软雅黑" w:eastAsia="微软雅黑" w:hAnsi="微软雅黑" w:cs="微软雅黑" w:hint="eastAsia"/>
                <w:bCs/>
                <w:lang w:eastAsia="zh-CN"/>
              </w:rPr>
              <w:t>，点击【确定】进入人工审核状态</w:t>
            </w:r>
          </w:p>
          <w:p w14:paraId="634CAEAC" w14:textId="77777777" w:rsidR="00660F5D" w:rsidRDefault="00660F5D" w:rsidP="008235B0">
            <w:pPr>
              <w:rPr>
                <w:rFonts w:ascii="微软雅黑" w:eastAsia="微软雅黑" w:hAnsi="微软雅黑" w:cs="微软雅黑"/>
                <w:bCs/>
                <w:lang w:eastAsia="zh-CN"/>
              </w:rPr>
            </w:pPr>
            <w:r>
              <w:rPr>
                <w:noProof/>
                <w:lang w:val="en-US" w:eastAsia="zh-CN"/>
              </w:rPr>
              <w:lastRenderedPageBreak/>
              <w:drawing>
                <wp:inline distT="0" distB="0" distL="0" distR="0" wp14:anchorId="399AB368" wp14:editId="7EE17D5C">
                  <wp:extent cx="2565400" cy="1518477"/>
                  <wp:effectExtent l="0" t="0" r="635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3447" cy="1529159"/>
                          </a:xfrm>
                          <a:prstGeom prst="rect">
                            <a:avLst/>
                          </a:prstGeom>
                        </pic:spPr>
                      </pic:pic>
                    </a:graphicData>
                  </a:graphic>
                </wp:inline>
              </w:drawing>
            </w:r>
          </w:p>
          <w:p w14:paraId="0FD5E3E4" w14:textId="77777777" w:rsidR="00232E16" w:rsidRDefault="00D7409A" w:rsidP="008235B0">
            <w:pPr>
              <w:rPr>
                <w:rFonts w:ascii="微软雅黑" w:eastAsia="微软雅黑" w:hAnsi="微软雅黑" w:cs="微软雅黑"/>
                <w:bCs/>
                <w:lang w:eastAsia="zh-CN"/>
              </w:rPr>
            </w:pPr>
            <w:r w:rsidRPr="00D7409A">
              <w:rPr>
                <w:rFonts w:ascii="微软雅黑" w:eastAsia="微软雅黑" w:hAnsi="微软雅黑" w:cs="微软雅黑" w:hint="eastAsia"/>
                <w:bCs/>
                <w:color w:val="FF0000"/>
                <w:lang w:eastAsia="zh-CN"/>
              </w:rPr>
              <w:t>迭代</w:t>
            </w:r>
          </w:p>
        </w:tc>
      </w:tr>
      <w:tr w:rsidR="00F210B2" w:rsidRPr="00122D23" w14:paraId="02BBF340" w14:textId="77777777" w:rsidTr="008235B0">
        <w:trPr>
          <w:trHeight w:val="405"/>
          <w:jc w:val="center"/>
        </w:trPr>
        <w:tc>
          <w:tcPr>
            <w:tcW w:w="1271" w:type="dxa"/>
            <w:shd w:val="clear" w:color="auto" w:fill="FFFFFF"/>
            <w:vAlign w:val="center"/>
          </w:tcPr>
          <w:p w14:paraId="22AAF941" w14:textId="77777777" w:rsidR="00F210B2"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lastRenderedPageBreak/>
              <w:t>审核中</w:t>
            </w:r>
          </w:p>
        </w:tc>
        <w:tc>
          <w:tcPr>
            <w:tcW w:w="7234" w:type="dxa"/>
            <w:gridSpan w:val="2"/>
            <w:shd w:val="clear" w:color="auto" w:fill="FFFFFF"/>
            <w:vAlign w:val="center"/>
          </w:tcPr>
          <w:p w14:paraId="1428F7ED" w14:textId="77777777" w:rsidR="00F210B2" w:rsidRDefault="00D7409A" w:rsidP="008235B0">
            <w:pPr>
              <w:rPr>
                <w:rFonts w:ascii="微软雅黑" w:eastAsia="微软雅黑" w:hAnsi="微软雅黑" w:cs="微软雅黑"/>
                <w:bCs/>
                <w:lang w:eastAsia="zh-CN"/>
              </w:rPr>
            </w:pPr>
            <w:r w:rsidRPr="00D7409A">
              <w:rPr>
                <w:rFonts w:ascii="微软雅黑" w:eastAsia="微软雅黑" w:hAnsi="微软雅黑" w:cs="微软雅黑" w:hint="eastAsia"/>
                <w:bCs/>
                <w:color w:val="FF0000"/>
                <w:lang w:eastAsia="zh-CN"/>
              </w:rPr>
              <w:t>迭代</w:t>
            </w:r>
          </w:p>
        </w:tc>
      </w:tr>
      <w:tr w:rsidR="00F210B2" w:rsidRPr="00122D23" w14:paraId="2A33B960" w14:textId="77777777" w:rsidTr="008235B0">
        <w:trPr>
          <w:trHeight w:val="405"/>
          <w:jc w:val="center"/>
        </w:trPr>
        <w:tc>
          <w:tcPr>
            <w:tcW w:w="1271" w:type="dxa"/>
            <w:shd w:val="clear" w:color="auto" w:fill="FFFFFF"/>
            <w:vAlign w:val="center"/>
          </w:tcPr>
          <w:p w14:paraId="7F6FA1E8" w14:textId="77777777" w:rsidR="00F210B2"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拒保</w:t>
            </w:r>
          </w:p>
        </w:tc>
        <w:tc>
          <w:tcPr>
            <w:tcW w:w="7234" w:type="dxa"/>
            <w:gridSpan w:val="2"/>
            <w:shd w:val="clear" w:color="auto" w:fill="FFFFFF"/>
            <w:vAlign w:val="center"/>
          </w:tcPr>
          <w:p w14:paraId="78A3424F" w14:textId="77777777" w:rsidR="00F210B2" w:rsidRDefault="00D7409A" w:rsidP="008235B0">
            <w:pPr>
              <w:rPr>
                <w:rFonts w:ascii="微软雅黑" w:eastAsia="微软雅黑" w:hAnsi="微软雅黑" w:cs="微软雅黑"/>
                <w:bCs/>
                <w:lang w:eastAsia="zh-CN"/>
              </w:rPr>
            </w:pPr>
            <w:r w:rsidRPr="00D7409A">
              <w:rPr>
                <w:rFonts w:ascii="微软雅黑" w:eastAsia="微软雅黑" w:hAnsi="微软雅黑" w:cs="微软雅黑" w:hint="eastAsia"/>
                <w:bCs/>
                <w:color w:val="FF0000"/>
                <w:lang w:eastAsia="zh-CN"/>
              </w:rPr>
              <w:t>迭代</w:t>
            </w:r>
          </w:p>
        </w:tc>
      </w:tr>
      <w:tr w:rsidR="00F210B2" w:rsidRPr="00122D23" w14:paraId="0812F2A1" w14:textId="77777777" w:rsidTr="008235B0">
        <w:trPr>
          <w:trHeight w:val="405"/>
          <w:jc w:val="center"/>
        </w:trPr>
        <w:tc>
          <w:tcPr>
            <w:tcW w:w="1271" w:type="dxa"/>
            <w:shd w:val="clear" w:color="auto" w:fill="FFFFFF"/>
            <w:vAlign w:val="center"/>
          </w:tcPr>
          <w:p w14:paraId="1D5B6847" w14:textId="77777777" w:rsidR="00F210B2"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订单已取消</w:t>
            </w:r>
          </w:p>
        </w:tc>
        <w:tc>
          <w:tcPr>
            <w:tcW w:w="7234" w:type="dxa"/>
            <w:gridSpan w:val="2"/>
            <w:shd w:val="clear" w:color="auto" w:fill="FFFFFF"/>
            <w:vAlign w:val="center"/>
          </w:tcPr>
          <w:p w14:paraId="56BC1B72" w14:textId="77777777" w:rsidR="00F210B2" w:rsidRPr="00D7409A" w:rsidRDefault="00D7409A" w:rsidP="00D7409A">
            <w:pPr>
              <w:pStyle w:val="afff3"/>
              <w:numPr>
                <w:ilvl w:val="0"/>
                <w:numId w:val="39"/>
              </w:numPr>
              <w:ind w:firstLineChars="0"/>
              <w:rPr>
                <w:rFonts w:ascii="微软雅黑" w:eastAsia="微软雅黑" w:hAnsi="微软雅黑" w:cs="微软雅黑"/>
                <w:bCs/>
              </w:rPr>
            </w:pPr>
            <w:r w:rsidRPr="00D7409A">
              <w:rPr>
                <w:rFonts w:ascii="微软雅黑" w:eastAsia="微软雅黑" w:hAnsi="微软雅黑" w:cs="微软雅黑" w:hint="eastAsia"/>
                <w:bCs/>
              </w:rPr>
              <w:t>在订单待支付状态可点击【取消】按钮，弹窗提示：是否取消该订单；</w:t>
            </w:r>
          </w:p>
          <w:p w14:paraId="0975D256" w14:textId="77777777" w:rsidR="00D7409A" w:rsidRPr="00D7409A" w:rsidRDefault="00D7409A" w:rsidP="00D7409A">
            <w:pPr>
              <w:pStyle w:val="afff3"/>
              <w:numPr>
                <w:ilvl w:val="0"/>
                <w:numId w:val="39"/>
              </w:numPr>
              <w:ind w:firstLineChars="0"/>
              <w:rPr>
                <w:rFonts w:ascii="微软雅黑" w:eastAsia="微软雅黑" w:hAnsi="微软雅黑" w:cs="微软雅黑"/>
                <w:bCs/>
              </w:rPr>
            </w:pPr>
            <w:r>
              <w:rPr>
                <w:rFonts w:ascii="微软雅黑" w:eastAsia="微软雅黑" w:hAnsi="微软雅黑" w:cs="微软雅黑" w:hint="eastAsia"/>
                <w:bCs/>
              </w:rPr>
              <w:t>点击【取消】后，取消状态变成【删除】按钮</w:t>
            </w:r>
          </w:p>
        </w:tc>
      </w:tr>
      <w:tr w:rsidR="00F210B2" w:rsidRPr="00122D23" w14:paraId="2A023FA8" w14:textId="77777777" w:rsidTr="008235B0">
        <w:trPr>
          <w:trHeight w:val="405"/>
          <w:jc w:val="center"/>
        </w:trPr>
        <w:tc>
          <w:tcPr>
            <w:tcW w:w="1271" w:type="dxa"/>
            <w:shd w:val="clear" w:color="auto" w:fill="FFFFFF"/>
            <w:vAlign w:val="center"/>
          </w:tcPr>
          <w:p w14:paraId="59F2C59B" w14:textId="77777777" w:rsidR="00F210B2"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待续保</w:t>
            </w:r>
          </w:p>
        </w:tc>
        <w:tc>
          <w:tcPr>
            <w:tcW w:w="7234" w:type="dxa"/>
            <w:gridSpan w:val="2"/>
            <w:shd w:val="clear" w:color="auto" w:fill="FFFFFF"/>
            <w:vAlign w:val="center"/>
          </w:tcPr>
          <w:p w14:paraId="5193B136" w14:textId="77777777" w:rsidR="00F210B2" w:rsidRPr="00D7409A" w:rsidRDefault="00D7409A" w:rsidP="008235B0">
            <w:pPr>
              <w:rPr>
                <w:rFonts w:ascii="微软雅黑" w:eastAsia="微软雅黑" w:hAnsi="微软雅黑" w:cs="微软雅黑"/>
                <w:bCs/>
                <w:color w:val="FF0000"/>
                <w:lang w:eastAsia="zh-CN"/>
              </w:rPr>
            </w:pPr>
            <w:r w:rsidRPr="00D7409A">
              <w:rPr>
                <w:rFonts w:ascii="微软雅黑" w:eastAsia="微软雅黑" w:hAnsi="微软雅黑" w:cs="微软雅黑" w:hint="eastAsia"/>
                <w:bCs/>
                <w:color w:val="FF0000"/>
                <w:lang w:eastAsia="zh-CN"/>
              </w:rPr>
              <w:t>迭代</w:t>
            </w:r>
          </w:p>
        </w:tc>
      </w:tr>
      <w:tr w:rsidR="00F210B2" w:rsidRPr="00122D23" w14:paraId="1437DF22" w14:textId="77777777" w:rsidTr="008235B0">
        <w:trPr>
          <w:trHeight w:val="405"/>
          <w:jc w:val="center"/>
        </w:trPr>
        <w:tc>
          <w:tcPr>
            <w:tcW w:w="1271" w:type="dxa"/>
            <w:shd w:val="clear" w:color="auto" w:fill="FFFFFF"/>
            <w:vAlign w:val="center"/>
          </w:tcPr>
          <w:p w14:paraId="3350DE1C" w14:textId="77777777" w:rsidR="00F210B2" w:rsidRDefault="00F210B2"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过保</w:t>
            </w:r>
          </w:p>
        </w:tc>
        <w:tc>
          <w:tcPr>
            <w:tcW w:w="7234" w:type="dxa"/>
            <w:gridSpan w:val="2"/>
            <w:shd w:val="clear" w:color="auto" w:fill="FFFFFF"/>
            <w:vAlign w:val="center"/>
          </w:tcPr>
          <w:p w14:paraId="406595FD" w14:textId="77777777" w:rsidR="00F210B2" w:rsidRDefault="00D7409A" w:rsidP="008235B0">
            <w:pPr>
              <w:rPr>
                <w:rFonts w:ascii="微软雅黑" w:eastAsia="微软雅黑" w:hAnsi="微软雅黑" w:cs="微软雅黑"/>
                <w:bCs/>
                <w:lang w:eastAsia="zh-CN"/>
              </w:rPr>
            </w:pPr>
            <w:r w:rsidRPr="00D7409A">
              <w:rPr>
                <w:rFonts w:ascii="微软雅黑" w:eastAsia="微软雅黑" w:hAnsi="微软雅黑" w:cs="微软雅黑" w:hint="eastAsia"/>
                <w:bCs/>
                <w:color w:val="FF0000"/>
                <w:lang w:eastAsia="zh-CN"/>
              </w:rPr>
              <w:t>迭代</w:t>
            </w:r>
          </w:p>
        </w:tc>
      </w:tr>
      <w:tr w:rsidR="004E4B37" w:rsidRPr="00122D23" w14:paraId="78DF3424" w14:textId="77777777" w:rsidTr="008235B0">
        <w:trPr>
          <w:trHeight w:val="405"/>
          <w:jc w:val="center"/>
        </w:trPr>
        <w:tc>
          <w:tcPr>
            <w:tcW w:w="1271" w:type="dxa"/>
            <w:shd w:val="clear" w:color="auto" w:fill="FFFFFF"/>
            <w:vAlign w:val="center"/>
          </w:tcPr>
          <w:p w14:paraId="3E77D51F" w14:textId="77777777" w:rsidR="004E4B37" w:rsidRDefault="004E4B37" w:rsidP="008235B0">
            <w:pPr>
              <w:rPr>
                <w:rFonts w:ascii="微软雅黑" w:eastAsia="微软雅黑" w:hAnsi="微软雅黑" w:cs="微软雅黑"/>
                <w:bCs/>
                <w:lang w:eastAsia="zh-CN"/>
              </w:rPr>
            </w:pPr>
            <w:r>
              <w:rPr>
                <w:rFonts w:ascii="微软雅黑" w:eastAsia="微软雅黑" w:hAnsi="微软雅黑" w:cs="微软雅黑" w:hint="eastAsia"/>
                <w:bCs/>
                <w:lang w:eastAsia="zh-CN"/>
              </w:rPr>
              <w:t>已退费</w:t>
            </w:r>
          </w:p>
        </w:tc>
        <w:tc>
          <w:tcPr>
            <w:tcW w:w="7234" w:type="dxa"/>
            <w:gridSpan w:val="2"/>
            <w:shd w:val="clear" w:color="auto" w:fill="FFFFFF"/>
            <w:vAlign w:val="center"/>
          </w:tcPr>
          <w:p w14:paraId="1637E1D4" w14:textId="77777777" w:rsidR="004E4B37" w:rsidRDefault="00D7409A" w:rsidP="008235B0">
            <w:pPr>
              <w:rPr>
                <w:rFonts w:ascii="微软雅黑" w:eastAsia="微软雅黑" w:hAnsi="微软雅黑" w:cs="微软雅黑"/>
                <w:bCs/>
                <w:lang w:eastAsia="zh-CN"/>
              </w:rPr>
            </w:pPr>
            <w:r w:rsidRPr="00D7409A">
              <w:rPr>
                <w:rFonts w:ascii="微软雅黑" w:eastAsia="微软雅黑" w:hAnsi="微软雅黑" w:cs="微软雅黑" w:hint="eastAsia"/>
                <w:bCs/>
                <w:color w:val="FF0000"/>
                <w:lang w:eastAsia="zh-CN"/>
              </w:rPr>
              <w:t>迭代</w:t>
            </w:r>
          </w:p>
        </w:tc>
      </w:tr>
    </w:tbl>
    <w:p w14:paraId="25E036C6" w14:textId="77777777" w:rsidR="005053B9" w:rsidRDefault="00290439" w:rsidP="00290439">
      <w:pPr>
        <w:widowControl w:val="0"/>
        <w:tabs>
          <w:tab w:val="left" w:pos="425"/>
          <w:tab w:val="left" w:pos="709"/>
        </w:tabs>
        <w:spacing w:line="480" w:lineRule="auto"/>
        <w:ind w:firstLineChars="100" w:firstLine="240"/>
        <w:jc w:val="both"/>
        <w:outlineLvl w:val="2"/>
        <w:rPr>
          <w:rFonts w:ascii="微软雅黑" w:eastAsia="微软雅黑" w:hAnsi="微软雅黑"/>
          <w:b/>
          <w:sz w:val="24"/>
          <w:lang w:eastAsia="zh-CN"/>
        </w:rPr>
      </w:pPr>
      <w:r>
        <w:rPr>
          <w:rFonts w:ascii="微软雅黑" w:eastAsia="微软雅黑" w:hAnsi="微软雅黑" w:hint="eastAsia"/>
          <w:b/>
          <w:sz w:val="24"/>
          <w:lang w:eastAsia="zh-CN"/>
        </w:rPr>
        <w:t>2.3.6.1.订单筛选</w:t>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600"/>
        <w:gridCol w:w="6899"/>
        <w:gridCol w:w="6"/>
      </w:tblGrid>
      <w:tr w:rsidR="00290439" w:rsidRPr="00122D23" w14:paraId="57D01369" w14:textId="77777777" w:rsidTr="007F673B">
        <w:trPr>
          <w:gridAfter w:val="1"/>
          <w:wAfter w:w="6" w:type="dxa"/>
          <w:jc w:val="center"/>
        </w:trPr>
        <w:tc>
          <w:tcPr>
            <w:tcW w:w="8499" w:type="dxa"/>
            <w:gridSpan w:val="2"/>
            <w:shd w:val="clear" w:color="auto" w:fill="DAEEF3"/>
          </w:tcPr>
          <w:p w14:paraId="25A220C6" w14:textId="77777777" w:rsidR="00290439" w:rsidRPr="00122D23" w:rsidRDefault="00290439" w:rsidP="00290439">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290439" w:rsidRPr="00122D23" w14:paraId="71BC4E56" w14:textId="77777777" w:rsidTr="007F673B">
        <w:trPr>
          <w:gridAfter w:val="1"/>
          <w:wAfter w:w="6" w:type="dxa"/>
          <w:trHeight w:val="489"/>
          <w:jc w:val="center"/>
        </w:trPr>
        <w:tc>
          <w:tcPr>
            <w:tcW w:w="8499" w:type="dxa"/>
            <w:gridSpan w:val="2"/>
            <w:tcBorders>
              <w:bottom w:val="single" w:sz="4" w:space="0" w:color="365F91"/>
            </w:tcBorders>
            <w:shd w:val="clear" w:color="auto" w:fill="EDF6F9"/>
            <w:vAlign w:val="center"/>
          </w:tcPr>
          <w:p w14:paraId="648587EC" w14:textId="77777777" w:rsidR="00290439" w:rsidRPr="00122D23" w:rsidRDefault="00290439" w:rsidP="00290439">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sidR="000033C4">
              <w:rPr>
                <w:rFonts w:ascii="微软雅黑" w:eastAsia="微软雅黑" w:hAnsi="微软雅黑" w:hint="eastAsia"/>
                <w:b/>
                <w:bCs/>
                <w:lang w:eastAsia="zh-CN"/>
              </w:rPr>
              <w:t>订单筛选</w:t>
            </w:r>
            <w:r w:rsidRPr="00122D23">
              <w:rPr>
                <w:rFonts w:ascii="微软雅黑" w:eastAsia="微软雅黑" w:hAnsi="微软雅黑" w:hint="eastAsia"/>
                <w:b/>
                <w:bCs/>
              </w:rPr>
              <w:t>&gt;</w:t>
            </w:r>
          </w:p>
        </w:tc>
      </w:tr>
      <w:tr w:rsidR="00290439" w:rsidRPr="00122D23" w14:paraId="4BA74A33" w14:textId="77777777" w:rsidTr="007F673B">
        <w:trPr>
          <w:gridAfter w:val="1"/>
          <w:wAfter w:w="6" w:type="dxa"/>
          <w:trHeight w:val="425"/>
          <w:jc w:val="center"/>
        </w:trPr>
        <w:tc>
          <w:tcPr>
            <w:tcW w:w="8499" w:type="dxa"/>
            <w:gridSpan w:val="2"/>
            <w:shd w:val="clear" w:color="auto" w:fill="FFFFFF"/>
            <w:vAlign w:val="center"/>
          </w:tcPr>
          <w:p w14:paraId="60161EC5" w14:textId="77777777" w:rsidR="00290439" w:rsidRPr="00122D23" w:rsidRDefault="000033C4" w:rsidP="00290439">
            <w:pPr>
              <w:rPr>
                <w:rFonts w:ascii="微软雅黑" w:eastAsia="微软雅黑" w:hAnsi="微软雅黑"/>
                <w:bCs/>
                <w:lang w:val="en-US" w:eastAsia="zh-CN"/>
              </w:rPr>
            </w:pPr>
            <w:r>
              <w:rPr>
                <w:rFonts w:ascii="微软雅黑" w:eastAsia="微软雅黑" w:hAnsi="微软雅黑" w:hint="eastAsia"/>
                <w:bCs/>
                <w:lang w:val="en-US" w:eastAsia="zh-CN"/>
              </w:rPr>
              <w:t>状态筛选</w:t>
            </w:r>
          </w:p>
        </w:tc>
      </w:tr>
      <w:tr w:rsidR="00290439" w:rsidRPr="00122D23" w14:paraId="1C9A4C89" w14:textId="77777777" w:rsidTr="007F673B">
        <w:trPr>
          <w:gridAfter w:val="1"/>
          <w:wAfter w:w="6" w:type="dxa"/>
          <w:trHeight w:val="425"/>
          <w:jc w:val="center"/>
        </w:trPr>
        <w:tc>
          <w:tcPr>
            <w:tcW w:w="8499" w:type="dxa"/>
            <w:gridSpan w:val="2"/>
            <w:shd w:val="clear" w:color="auto" w:fill="FFFFFF"/>
            <w:vAlign w:val="center"/>
          </w:tcPr>
          <w:p w14:paraId="6BD6702D" w14:textId="77777777" w:rsidR="00290439" w:rsidRPr="00122D23" w:rsidRDefault="00F95B2E" w:rsidP="00290439">
            <w:pPr>
              <w:jc w:val="center"/>
              <w:rPr>
                <w:rFonts w:ascii="微软雅黑" w:eastAsia="微软雅黑" w:hAnsi="微软雅黑"/>
                <w:lang w:val="en-US" w:eastAsia="zh-CN"/>
              </w:rPr>
            </w:pPr>
            <w:r>
              <w:rPr>
                <w:noProof/>
                <w:lang w:val="en-US" w:eastAsia="zh-CN"/>
              </w:rPr>
              <w:drawing>
                <wp:inline distT="0" distB="0" distL="0" distR="0" wp14:anchorId="2B9337CC" wp14:editId="49D04CE0">
                  <wp:extent cx="5259705" cy="13601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59705" cy="1360170"/>
                          </a:xfrm>
                          <a:prstGeom prst="rect">
                            <a:avLst/>
                          </a:prstGeom>
                        </pic:spPr>
                      </pic:pic>
                    </a:graphicData>
                  </a:graphic>
                </wp:inline>
              </w:drawing>
            </w:r>
          </w:p>
        </w:tc>
      </w:tr>
      <w:tr w:rsidR="00290439" w:rsidRPr="00122D23" w14:paraId="7A098816" w14:textId="77777777" w:rsidTr="007F673B">
        <w:trPr>
          <w:trHeight w:val="427"/>
          <w:jc w:val="center"/>
        </w:trPr>
        <w:tc>
          <w:tcPr>
            <w:tcW w:w="8505" w:type="dxa"/>
            <w:gridSpan w:val="3"/>
            <w:tcBorders>
              <w:bottom w:val="single" w:sz="4" w:space="0" w:color="365F91"/>
            </w:tcBorders>
            <w:shd w:val="clear" w:color="auto" w:fill="EDF6F9"/>
            <w:vAlign w:val="center"/>
          </w:tcPr>
          <w:p w14:paraId="6676E3AE" w14:textId="77777777" w:rsidR="00290439" w:rsidRPr="00122D23" w:rsidRDefault="00290439" w:rsidP="00290439">
            <w:pPr>
              <w:rPr>
                <w:rFonts w:ascii="微软雅黑" w:eastAsia="微软雅黑" w:hAnsi="微软雅黑"/>
                <w:b/>
                <w:bCs/>
                <w:lang w:val="en-US" w:eastAsia="zh-CN"/>
              </w:rPr>
            </w:pPr>
            <w:r w:rsidRPr="00122D23">
              <w:rPr>
                <w:rFonts w:ascii="微软雅黑" w:eastAsia="微软雅黑" w:hAnsi="微软雅黑" w:hint="eastAsia"/>
                <w:b/>
                <w:bCs/>
              </w:rPr>
              <w:t>界面元素——</w:t>
            </w:r>
            <w:r w:rsidR="0051418A">
              <w:rPr>
                <w:rFonts w:ascii="微软雅黑" w:eastAsia="微软雅黑" w:hAnsi="微软雅黑" w:hint="eastAsia"/>
                <w:b/>
                <w:bCs/>
                <w:lang w:eastAsia="zh-CN"/>
              </w:rPr>
              <w:t>筛选列表</w:t>
            </w:r>
          </w:p>
        </w:tc>
      </w:tr>
      <w:tr w:rsidR="00290439" w:rsidRPr="00122D23" w14:paraId="53A2E941" w14:textId="77777777" w:rsidTr="007F673B">
        <w:trPr>
          <w:trHeight w:val="405"/>
          <w:jc w:val="center"/>
        </w:trPr>
        <w:tc>
          <w:tcPr>
            <w:tcW w:w="1600" w:type="dxa"/>
            <w:shd w:val="clear" w:color="auto" w:fill="FFFFFF"/>
            <w:vAlign w:val="center"/>
          </w:tcPr>
          <w:p w14:paraId="5AB6BA30" w14:textId="77777777" w:rsidR="00290439" w:rsidRPr="00122D23" w:rsidRDefault="00290439" w:rsidP="00290439">
            <w:pPr>
              <w:rPr>
                <w:rFonts w:ascii="微软雅黑" w:eastAsia="微软雅黑" w:hAnsi="微软雅黑"/>
                <w:bCs/>
              </w:rPr>
            </w:pPr>
            <w:r w:rsidRPr="00122D23">
              <w:rPr>
                <w:rFonts w:ascii="微软雅黑" w:eastAsia="微软雅黑" w:hAnsi="微软雅黑" w:hint="eastAsia"/>
                <w:bCs/>
              </w:rPr>
              <w:t>名称</w:t>
            </w:r>
          </w:p>
        </w:tc>
        <w:tc>
          <w:tcPr>
            <w:tcW w:w="6905" w:type="dxa"/>
            <w:gridSpan w:val="2"/>
            <w:shd w:val="clear" w:color="auto" w:fill="FFFFFF"/>
            <w:vAlign w:val="center"/>
          </w:tcPr>
          <w:p w14:paraId="2F11A991" w14:textId="77777777" w:rsidR="00290439" w:rsidRPr="00122D23" w:rsidRDefault="00290439" w:rsidP="00290439">
            <w:pPr>
              <w:jc w:val="center"/>
              <w:rPr>
                <w:rFonts w:ascii="微软雅黑" w:eastAsia="微软雅黑" w:hAnsi="微软雅黑"/>
                <w:bCs/>
              </w:rPr>
            </w:pPr>
            <w:r w:rsidRPr="00122D23">
              <w:rPr>
                <w:rFonts w:ascii="微软雅黑" w:eastAsia="微软雅黑" w:hAnsi="微软雅黑" w:hint="eastAsia"/>
                <w:bCs/>
              </w:rPr>
              <w:t>规则</w:t>
            </w:r>
          </w:p>
        </w:tc>
      </w:tr>
      <w:tr w:rsidR="00290439" w:rsidRPr="00122D23" w14:paraId="1E364650" w14:textId="77777777" w:rsidTr="007F673B">
        <w:trPr>
          <w:trHeight w:val="405"/>
          <w:jc w:val="center"/>
        </w:trPr>
        <w:tc>
          <w:tcPr>
            <w:tcW w:w="1600" w:type="dxa"/>
            <w:shd w:val="clear" w:color="auto" w:fill="FFFFFF"/>
            <w:vAlign w:val="center"/>
          </w:tcPr>
          <w:p w14:paraId="2BDB4AB1" w14:textId="77777777" w:rsidR="00290439" w:rsidRPr="00122D23" w:rsidRDefault="007F673B" w:rsidP="00290439">
            <w:pPr>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筛选1</w:t>
            </w:r>
          </w:p>
        </w:tc>
        <w:tc>
          <w:tcPr>
            <w:tcW w:w="6905" w:type="dxa"/>
            <w:gridSpan w:val="2"/>
            <w:shd w:val="clear" w:color="auto" w:fill="FFFFFF"/>
            <w:vAlign w:val="center"/>
          </w:tcPr>
          <w:p w14:paraId="16CD273E" w14:textId="77777777" w:rsidR="00290439" w:rsidRDefault="007F673B" w:rsidP="00290439">
            <w:pPr>
              <w:rPr>
                <w:rFonts w:ascii="微软雅黑" w:eastAsia="微软雅黑" w:hAnsi="微软雅黑"/>
                <w:bCs/>
                <w:lang w:val="en-US" w:eastAsia="zh-CN"/>
              </w:rPr>
            </w:pPr>
            <w:r>
              <w:rPr>
                <w:rFonts w:ascii="微软雅黑" w:eastAsia="微软雅黑" w:hAnsi="微软雅黑" w:hint="eastAsia"/>
                <w:bCs/>
                <w:lang w:val="en-US" w:eastAsia="zh-CN"/>
              </w:rPr>
              <w:t>图示：</w:t>
            </w:r>
          </w:p>
          <w:p w14:paraId="57673F2D" w14:textId="77777777" w:rsidR="007F673B" w:rsidRDefault="007F673B" w:rsidP="00290439">
            <w:pPr>
              <w:rPr>
                <w:rFonts w:ascii="微软雅黑" w:eastAsia="微软雅黑" w:hAnsi="微软雅黑"/>
                <w:bCs/>
                <w:lang w:val="en-US" w:eastAsia="zh-CN"/>
              </w:rPr>
            </w:pPr>
            <w:r>
              <w:rPr>
                <w:noProof/>
                <w:lang w:val="en-US" w:eastAsia="zh-CN"/>
              </w:rPr>
              <w:drawing>
                <wp:inline distT="0" distB="0" distL="0" distR="0" wp14:anchorId="5721F6F4" wp14:editId="4D0BD6B7">
                  <wp:extent cx="4247515" cy="379095"/>
                  <wp:effectExtent l="0" t="0" r="63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7515" cy="379095"/>
                          </a:xfrm>
                          <a:prstGeom prst="rect">
                            <a:avLst/>
                          </a:prstGeom>
                        </pic:spPr>
                      </pic:pic>
                    </a:graphicData>
                  </a:graphic>
                </wp:inline>
              </w:drawing>
            </w:r>
          </w:p>
          <w:p w14:paraId="2EEF9065" w14:textId="77777777" w:rsidR="007F673B" w:rsidRPr="007F673B" w:rsidRDefault="007F673B" w:rsidP="007F673B">
            <w:pPr>
              <w:pStyle w:val="afff3"/>
              <w:numPr>
                <w:ilvl w:val="0"/>
                <w:numId w:val="40"/>
              </w:numPr>
              <w:ind w:firstLineChars="0"/>
              <w:rPr>
                <w:rFonts w:ascii="微软雅黑" w:eastAsia="微软雅黑" w:hAnsi="微软雅黑"/>
                <w:bCs/>
              </w:rPr>
            </w:pPr>
            <w:r w:rsidRPr="007F673B">
              <w:rPr>
                <w:rFonts w:ascii="微软雅黑" w:eastAsia="微软雅黑" w:hAnsi="微软雅黑" w:hint="eastAsia"/>
                <w:bCs/>
              </w:rPr>
              <w:t>全部：所有订单按照下单时间倒叙排列（就近原则）</w:t>
            </w:r>
          </w:p>
          <w:p w14:paraId="37832D83" w14:textId="77777777" w:rsidR="007F673B" w:rsidRDefault="007F673B" w:rsidP="007F673B">
            <w:pPr>
              <w:pStyle w:val="afff3"/>
              <w:numPr>
                <w:ilvl w:val="0"/>
                <w:numId w:val="40"/>
              </w:numPr>
              <w:ind w:firstLineChars="0"/>
              <w:rPr>
                <w:rFonts w:ascii="微软雅黑" w:eastAsia="微软雅黑" w:hAnsi="微软雅黑"/>
                <w:bCs/>
              </w:rPr>
            </w:pPr>
            <w:r>
              <w:rPr>
                <w:rFonts w:ascii="微软雅黑" w:eastAsia="微软雅黑" w:hAnsi="微软雅黑" w:hint="eastAsia"/>
                <w:bCs/>
              </w:rPr>
              <w:t>待支付：待支付</w:t>
            </w:r>
          </w:p>
          <w:p w14:paraId="3E75C49F" w14:textId="77777777" w:rsidR="007F673B" w:rsidRDefault="007F673B" w:rsidP="007F673B">
            <w:pPr>
              <w:pStyle w:val="afff3"/>
              <w:numPr>
                <w:ilvl w:val="0"/>
                <w:numId w:val="40"/>
              </w:numPr>
              <w:ind w:firstLineChars="0"/>
              <w:rPr>
                <w:rFonts w:ascii="微软雅黑" w:eastAsia="微软雅黑" w:hAnsi="微软雅黑"/>
                <w:bCs/>
              </w:rPr>
            </w:pPr>
            <w:r>
              <w:rPr>
                <w:rFonts w:ascii="微软雅黑" w:eastAsia="微软雅黑" w:hAnsi="微软雅黑" w:hint="eastAsia"/>
                <w:bCs/>
              </w:rPr>
              <w:t>待处理：暂存、待审核、审核中、拒保、已取消、待续保、过保</w:t>
            </w:r>
          </w:p>
          <w:p w14:paraId="4704CCEC" w14:textId="77777777" w:rsidR="007F673B" w:rsidRPr="007F673B" w:rsidRDefault="007F673B" w:rsidP="007F673B">
            <w:pPr>
              <w:pStyle w:val="afff3"/>
              <w:numPr>
                <w:ilvl w:val="0"/>
                <w:numId w:val="40"/>
              </w:numPr>
              <w:ind w:firstLineChars="0"/>
              <w:rPr>
                <w:rFonts w:ascii="微软雅黑" w:eastAsia="微软雅黑" w:hAnsi="微软雅黑"/>
                <w:bCs/>
              </w:rPr>
            </w:pPr>
            <w:r>
              <w:rPr>
                <w:rFonts w:ascii="微软雅黑" w:eastAsia="微软雅黑" w:hAnsi="微软雅黑" w:hint="eastAsia"/>
                <w:bCs/>
              </w:rPr>
              <w:t>已完成：保障中</w:t>
            </w:r>
          </w:p>
        </w:tc>
      </w:tr>
      <w:tr w:rsidR="00290439" w:rsidRPr="00122D23" w14:paraId="4D3D05A7" w14:textId="77777777" w:rsidTr="007F673B">
        <w:trPr>
          <w:trHeight w:val="405"/>
          <w:jc w:val="center"/>
        </w:trPr>
        <w:tc>
          <w:tcPr>
            <w:tcW w:w="1600" w:type="dxa"/>
            <w:shd w:val="clear" w:color="auto" w:fill="FFFFFF"/>
            <w:vAlign w:val="center"/>
          </w:tcPr>
          <w:p w14:paraId="233436F8" w14:textId="77777777" w:rsidR="00290439" w:rsidRPr="00122D23" w:rsidRDefault="007F673B" w:rsidP="00290439">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输入搜索</w:t>
            </w:r>
          </w:p>
        </w:tc>
        <w:tc>
          <w:tcPr>
            <w:tcW w:w="6905" w:type="dxa"/>
            <w:gridSpan w:val="2"/>
            <w:shd w:val="clear" w:color="auto" w:fill="FFFFFF"/>
            <w:vAlign w:val="center"/>
          </w:tcPr>
          <w:p w14:paraId="252D7BA5" w14:textId="77777777" w:rsidR="00290439" w:rsidRDefault="007F673B" w:rsidP="00290439">
            <w:pPr>
              <w:rPr>
                <w:rFonts w:ascii="微软雅黑" w:eastAsia="微软雅黑" w:hAnsi="微软雅黑"/>
                <w:bCs/>
                <w:lang w:eastAsia="zh-CN"/>
              </w:rPr>
            </w:pPr>
            <w:r>
              <w:rPr>
                <w:rFonts w:ascii="微软雅黑" w:eastAsia="微软雅黑" w:hAnsi="微软雅黑" w:hint="eastAsia"/>
                <w:bCs/>
                <w:lang w:eastAsia="zh-CN"/>
              </w:rPr>
              <w:t>图示：</w:t>
            </w:r>
          </w:p>
          <w:p w14:paraId="5CED4195" w14:textId="77777777" w:rsidR="007F673B" w:rsidRDefault="007F673B" w:rsidP="00290439">
            <w:pPr>
              <w:rPr>
                <w:rFonts w:ascii="微软雅黑" w:eastAsia="微软雅黑" w:hAnsi="微软雅黑"/>
                <w:bCs/>
                <w:lang w:eastAsia="zh-CN"/>
              </w:rPr>
            </w:pPr>
            <w:r>
              <w:rPr>
                <w:noProof/>
                <w:lang w:val="en-US" w:eastAsia="zh-CN"/>
              </w:rPr>
              <w:drawing>
                <wp:inline distT="0" distB="0" distL="0" distR="0" wp14:anchorId="5A390FC8" wp14:editId="5A1F5BAC">
                  <wp:extent cx="1693334" cy="336307"/>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33652" cy="344314"/>
                          </a:xfrm>
                          <a:prstGeom prst="rect">
                            <a:avLst/>
                          </a:prstGeom>
                        </pic:spPr>
                      </pic:pic>
                    </a:graphicData>
                  </a:graphic>
                </wp:inline>
              </w:drawing>
            </w:r>
          </w:p>
          <w:p w14:paraId="14F9C666" w14:textId="77777777" w:rsidR="007F673B" w:rsidRPr="00122D23" w:rsidRDefault="007F673B" w:rsidP="00290439">
            <w:pPr>
              <w:rPr>
                <w:rFonts w:ascii="微软雅黑" w:eastAsia="微软雅黑" w:hAnsi="微软雅黑"/>
                <w:bCs/>
                <w:lang w:eastAsia="zh-CN"/>
              </w:rPr>
            </w:pPr>
            <w:r>
              <w:rPr>
                <w:rFonts w:ascii="微软雅黑" w:eastAsia="微软雅黑" w:hAnsi="微软雅黑" w:hint="eastAsia"/>
                <w:bCs/>
                <w:lang w:eastAsia="zh-CN"/>
              </w:rPr>
              <w:t>规则：模糊+精准匹配搜索</w:t>
            </w:r>
          </w:p>
        </w:tc>
      </w:tr>
      <w:tr w:rsidR="007F673B" w:rsidRPr="00122D23" w14:paraId="6C07910A" w14:textId="77777777" w:rsidTr="007F673B">
        <w:trPr>
          <w:trHeight w:val="405"/>
          <w:jc w:val="center"/>
        </w:trPr>
        <w:tc>
          <w:tcPr>
            <w:tcW w:w="1600" w:type="dxa"/>
            <w:shd w:val="clear" w:color="auto" w:fill="FFFFFF"/>
            <w:vAlign w:val="center"/>
          </w:tcPr>
          <w:p w14:paraId="390EC643" w14:textId="77777777" w:rsidR="007F673B" w:rsidRDefault="007F673B" w:rsidP="00290439">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lastRenderedPageBreak/>
              <w:t>投保人</w:t>
            </w:r>
          </w:p>
        </w:tc>
        <w:tc>
          <w:tcPr>
            <w:tcW w:w="6905" w:type="dxa"/>
            <w:gridSpan w:val="2"/>
            <w:shd w:val="clear" w:color="auto" w:fill="FFFFFF"/>
            <w:vAlign w:val="center"/>
          </w:tcPr>
          <w:p w14:paraId="06D8D614" w14:textId="77777777" w:rsidR="007F673B" w:rsidRDefault="007F673B" w:rsidP="007F673B">
            <w:pPr>
              <w:rPr>
                <w:rFonts w:ascii="微软雅黑" w:eastAsia="微软雅黑" w:hAnsi="微软雅黑"/>
                <w:bCs/>
                <w:lang w:eastAsia="zh-CN"/>
              </w:rPr>
            </w:pPr>
            <w:r>
              <w:rPr>
                <w:rFonts w:ascii="微软雅黑" w:eastAsia="微软雅黑" w:hAnsi="微软雅黑" w:hint="eastAsia"/>
                <w:bCs/>
                <w:lang w:eastAsia="zh-CN"/>
              </w:rPr>
              <w:t>图示：</w:t>
            </w:r>
          </w:p>
          <w:p w14:paraId="479979A8" w14:textId="77777777" w:rsidR="007F673B" w:rsidRDefault="007F673B" w:rsidP="007F673B">
            <w:pPr>
              <w:rPr>
                <w:rFonts w:ascii="微软雅黑" w:eastAsia="微软雅黑" w:hAnsi="微软雅黑"/>
                <w:bCs/>
                <w:lang w:eastAsia="zh-CN"/>
              </w:rPr>
            </w:pPr>
            <w:r>
              <w:rPr>
                <w:noProof/>
                <w:lang w:val="en-US" w:eastAsia="zh-CN"/>
              </w:rPr>
              <w:drawing>
                <wp:inline distT="0" distB="0" distL="0" distR="0" wp14:anchorId="000CC488" wp14:editId="04DC503B">
                  <wp:extent cx="1735667" cy="3808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8627" cy="392469"/>
                          </a:xfrm>
                          <a:prstGeom prst="rect">
                            <a:avLst/>
                          </a:prstGeom>
                        </pic:spPr>
                      </pic:pic>
                    </a:graphicData>
                  </a:graphic>
                </wp:inline>
              </w:drawing>
            </w:r>
          </w:p>
          <w:p w14:paraId="65DD0B4E" w14:textId="77777777" w:rsidR="007F673B" w:rsidRDefault="007F673B" w:rsidP="007F673B">
            <w:pPr>
              <w:rPr>
                <w:rFonts w:ascii="微软雅黑" w:eastAsia="微软雅黑" w:hAnsi="微软雅黑"/>
                <w:bCs/>
                <w:lang w:eastAsia="zh-CN"/>
              </w:rPr>
            </w:pPr>
            <w:r>
              <w:rPr>
                <w:rFonts w:ascii="微软雅黑" w:eastAsia="微软雅黑" w:hAnsi="微软雅黑" w:hint="eastAsia"/>
                <w:bCs/>
                <w:lang w:eastAsia="zh-CN"/>
              </w:rPr>
              <w:t>规则：模糊+精准匹配搜索</w:t>
            </w:r>
          </w:p>
        </w:tc>
      </w:tr>
      <w:tr w:rsidR="007F673B" w:rsidRPr="00122D23" w14:paraId="362D2AEF" w14:textId="77777777" w:rsidTr="007F673B">
        <w:trPr>
          <w:trHeight w:val="405"/>
          <w:jc w:val="center"/>
        </w:trPr>
        <w:tc>
          <w:tcPr>
            <w:tcW w:w="1600" w:type="dxa"/>
            <w:shd w:val="clear" w:color="auto" w:fill="FFFFFF"/>
            <w:vAlign w:val="center"/>
          </w:tcPr>
          <w:p w14:paraId="79542770" w14:textId="77777777" w:rsidR="007F673B" w:rsidRDefault="007F673B" w:rsidP="00290439">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订单创建时间</w:t>
            </w:r>
          </w:p>
        </w:tc>
        <w:tc>
          <w:tcPr>
            <w:tcW w:w="6905" w:type="dxa"/>
            <w:gridSpan w:val="2"/>
            <w:shd w:val="clear" w:color="auto" w:fill="FFFFFF"/>
            <w:vAlign w:val="center"/>
          </w:tcPr>
          <w:p w14:paraId="2C79E8CD" w14:textId="77777777" w:rsidR="007F673B" w:rsidRDefault="007F673B" w:rsidP="007F673B">
            <w:pPr>
              <w:rPr>
                <w:rFonts w:ascii="微软雅黑" w:eastAsia="微软雅黑" w:hAnsi="微软雅黑"/>
                <w:bCs/>
                <w:lang w:eastAsia="zh-CN"/>
              </w:rPr>
            </w:pPr>
            <w:r>
              <w:rPr>
                <w:rFonts w:ascii="微软雅黑" w:eastAsia="微软雅黑" w:hAnsi="微软雅黑" w:hint="eastAsia"/>
                <w:bCs/>
                <w:lang w:eastAsia="zh-CN"/>
              </w:rPr>
              <w:t>图示：</w:t>
            </w:r>
          </w:p>
          <w:p w14:paraId="5BE4D6B7" w14:textId="77777777" w:rsidR="007F673B" w:rsidRDefault="007F673B" w:rsidP="007F673B">
            <w:pPr>
              <w:rPr>
                <w:rFonts w:ascii="微软雅黑" w:eastAsia="微软雅黑" w:hAnsi="微软雅黑"/>
                <w:bCs/>
                <w:lang w:eastAsia="zh-CN"/>
              </w:rPr>
            </w:pPr>
            <w:r>
              <w:rPr>
                <w:noProof/>
                <w:lang w:val="en-US" w:eastAsia="zh-CN"/>
              </w:rPr>
              <w:drawing>
                <wp:inline distT="0" distB="0" distL="0" distR="0" wp14:anchorId="12FE8B1B" wp14:editId="4A2B3742">
                  <wp:extent cx="1955800" cy="29210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66588" cy="308646"/>
                          </a:xfrm>
                          <a:prstGeom prst="rect">
                            <a:avLst/>
                          </a:prstGeom>
                        </pic:spPr>
                      </pic:pic>
                    </a:graphicData>
                  </a:graphic>
                </wp:inline>
              </w:drawing>
            </w:r>
          </w:p>
          <w:p w14:paraId="750E06F0" w14:textId="77777777" w:rsidR="007F673B" w:rsidRDefault="007F673B" w:rsidP="007F673B">
            <w:pPr>
              <w:rPr>
                <w:rFonts w:ascii="微软雅黑" w:eastAsia="微软雅黑" w:hAnsi="微软雅黑"/>
                <w:bCs/>
                <w:lang w:eastAsia="zh-CN"/>
              </w:rPr>
            </w:pPr>
            <w:r>
              <w:rPr>
                <w:rFonts w:ascii="微软雅黑" w:eastAsia="微软雅黑" w:hAnsi="微软雅黑" w:hint="eastAsia"/>
                <w:bCs/>
                <w:lang w:eastAsia="zh-CN"/>
              </w:rPr>
              <w:t>规则：筛选出</w:t>
            </w:r>
            <w:r w:rsidR="00F95B2E">
              <w:rPr>
                <w:rFonts w:ascii="微软雅黑" w:eastAsia="微软雅黑" w:hAnsi="微软雅黑" w:hint="eastAsia"/>
                <w:bCs/>
                <w:lang w:eastAsia="zh-CN"/>
              </w:rPr>
              <w:t>对应时间的所有信息</w:t>
            </w:r>
          </w:p>
        </w:tc>
      </w:tr>
      <w:tr w:rsidR="00F95B2E" w:rsidRPr="00122D23" w14:paraId="0E06AF74" w14:textId="77777777" w:rsidTr="007F673B">
        <w:trPr>
          <w:trHeight w:val="405"/>
          <w:jc w:val="center"/>
        </w:trPr>
        <w:tc>
          <w:tcPr>
            <w:tcW w:w="1600" w:type="dxa"/>
            <w:shd w:val="clear" w:color="auto" w:fill="FFFFFF"/>
            <w:vAlign w:val="center"/>
          </w:tcPr>
          <w:p w14:paraId="7DD4F580" w14:textId="77777777" w:rsidR="00F95B2E" w:rsidRDefault="00F95B2E" w:rsidP="00F95B2E">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高级检索</w:t>
            </w:r>
          </w:p>
        </w:tc>
        <w:tc>
          <w:tcPr>
            <w:tcW w:w="6905" w:type="dxa"/>
            <w:gridSpan w:val="2"/>
            <w:shd w:val="clear" w:color="auto" w:fill="FFFFFF"/>
            <w:vAlign w:val="center"/>
          </w:tcPr>
          <w:p w14:paraId="6DDB382B" w14:textId="77777777" w:rsidR="00F95B2E" w:rsidRDefault="00F95B2E" w:rsidP="00F95B2E">
            <w:pPr>
              <w:rPr>
                <w:rFonts w:ascii="微软雅黑" w:eastAsia="微软雅黑" w:hAnsi="微软雅黑"/>
                <w:bCs/>
                <w:lang w:eastAsia="zh-CN"/>
              </w:rPr>
            </w:pPr>
            <w:r w:rsidRPr="00F95B2E">
              <w:rPr>
                <w:rFonts w:ascii="微软雅黑" w:eastAsia="微软雅黑" w:hAnsi="微软雅黑" w:hint="eastAsia"/>
                <w:bCs/>
                <w:color w:val="FF0000"/>
                <w:lang w:eastAsia="zh-CN"/>
              </w:rPr>
              <w:t>迭代</w:t>
            </w:r>
          </w:p>
        </w:tc>
      </w:tr>
      <w:tr w:rsidR="00F95B2E" w:rsidRPr="00122D23" w14:paraId="073BA448" w14:textId="77777777" w:rsidTr="007F673B">
        <w:trPr>
          <w:trHeight w:val="405"/>
          <w:jc w:val="center"/>
        </w:trPr>
        <w:tc>
          <w:tcPr>
            <w:tcW w:w="1600" w:type="dxa"/>
            <w:shd w:val="clear" w:color="auto" w:fill="FFFFFF"/>
            <w:vAlign w:val="center"/>
          </w:tcPr>
          <w:p w14:paraId="3185A2EC" w14:textId="77777777" w:rsidR="00F95B2E" w:rsidRDefault="00F95B2E" w:rsidP="00F95B2E">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显示条数</w:t>
            </w:r>
          </w:p>
        </w:tc>
        <w:tc>
          <w:tcPr>
            <w:tcW w:w="6905" w:type="dxa"/>
            <w:gridSpan w:val="2"/>
            <w:shd w:val="clear" w:color="auto" w:fill="FFFFFF"/>
            <w:vAlign w:val="center"/>
          </w:tcPr>
          <w:p w14:paraId="6EC810E6"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图示：</w:t>
            </w:r>
          </w:p>
          <w:p w14:paraId="0C3D273E" w14:textId="77777777" w:rsidR="00F95B2E" w:rsidRDefault="00F95B2E" w:rsidP="00F95B2E">
            <w:pPr>
              <w:rPr>
                <w:rFonts w:ascii="微软雅黑" w:eastAsia="微软雅黑" w:hAnsi="微软雅黑"/>
                <w:bCs/>
                <w:lang w:eastAsia="zh-CN"/>
              </w:rPr>
            </w:pPr>
            <w:r>
              <w:rPr>
                <w:noProof/>
                <w:lang w:val="en-US" w:eastAsia="zh-CN"/>
              </w:rPr>
              <w:drawing>
                <wp:inline distT="0" distB="0" distL="0" distR="0" wp14:anchorId="76F3CC50" wp14:editId="01F211ED">
                  <wp:extent cx="965200" cy="304800"/>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76907" cy="308497"/>
                          </a:xfrm>
                          <a:prstGeom prst="rect">
                            <a:avLst/>
                          </a:prstGeom>
                        </pic:spPr>
                      </pic:pic>
                    </a:graphicData>
                  </a:graphic>
                </wp:inline>
              </w:drawing>
            </w:r>
          </w:p>
          <w:p w14:paraId="2117275A"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操作：下拉选择（20、50、100）</w:t>
            </w:r>
          </w:p>
          <w:p w14:paraId="104D7985"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默认展现20条数据</w:t>
            </w:r>
          </w:p>
        </w:tc>
      </w:tr>
      <w:tr w:rsidR="00F95B2E" w:rsidRPr="00122D23" w14:paraId="4324AE19" w14:textId="77777777" w:rsidTr="007F673B">
        <w:trPr>
          <w:trHeight w:val="405"/>
          <w:jc w:val="center"/>
        </w:trPr>
        <w:tc>
          <w:tcPr>
            <w:tcW w:w="1600" w:type="dxa"/>
            <w:shd w:val="clear" w:color="auto" w:fill="FFFFFF"/>
            <w:vAlign w:val="center"/>
          </w:tcPr>
          <w:p w14:paraId="161A2424" w14:textId="77777777" w:rsidR="00F95B2E" w:rsidRDefault="00F95B2E" w:rsidP="00F95B2E">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筛选2</w:t>
            </w:r>
          </w:p>
        </w:tc>
        <w:tc>
          <w:tcPr>
            <w:tcW w:w="6905" w:type="dxa"/>
            <w:gridSpan w:val="2"/>
            <w:shd w:val="clear" w:color="auto" w:fill="FFFFFF"/>
            <w:vAlign w:val="center"/>
          </w:tcPr>
          <w:p w14:paraId="03E94595"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图示：</w:t>
            </w:r>
          </w:p>
          <w:p w14:paraId="271F2A11" w14:textId="77777777" w:rsidR="00F95B2E" w:rsidRDefault="00F95B2E" w:rsidP="00F95B2E">
            <w:pPr>
              <w:rPr>
                <w:rFonts w:ascii="微软雅黑" w:eastAsia="微软雅黑" w:hAnsi="微软雅黑"/>
                <w:bCs/>
                <w:lang w:eastAsia="zh-CN"/>
              </w:rPr>
            </w:pPr>
            <w:r>
              <w:rPr>
                <w:noProof/>
                <w:lang w:val="en-US" w:eastAsia="zh-CN"/>
              </w:rPr>
              <w:drawing>
                <wp:inline distT="0" distB="0" distL="0" distR="0" wp14:anchorId="3EA66420" wp14:editId="105BEDDB">
                  <wp:extent cx="905934" cy="324142"/>
                  <wp:effectExtent l="0" t="0" r="889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14902" cy="327351"/>
                          </a:xfrm>
                          <a:prstGeom prst="rect">
                            <a:avLst/>
                          </a:prstGeom>
                        </pic:spPr>
                      </pic:pic>
                    </a:graphicData>
                  </a:graphic>
                </wp:inline>
              </w:drawing>
            </w:r>
          </w:p>
          <w:p w14:paraId="719D85D8"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规则：与筛选1相关联</w:t>
            </w:r>
          </w:p>
        </w:tc>
      </w:tr>
      <w:tr w:rsidR="00F95B2E" w:rsidRPr="00122D23" w14:paraId="0F794580" w14:textId="77777777" w:rsidTr="007F673B">
        <w:trPr>
          <w:trHeight w:val="405"/>
          <w:jc w:val="center"/>
        </w:trPr>
        <w:tc>
          <w:tcPr>
            <w:tcW w:w="1600" w:type="dxa"/>
            <w:shd w:val="clear" w:color="auto" w:fill="FFFFFF"/>
            <w:vAlign w:val="center"/>
          </w:tcPr>
          <w:p w14:paraId="7137CE05" w14:textId="77777777" w:rsidR="00F95B2E" w:rsidRDefault="00F95B2E" w:rsidP="00F95B2E">
            <w:pPr>
              <w:jc w:val="both"/>
              <w:rPr>
                <w:rFonts w:ascii="微软雅黑" w:eastAsia="微软雅黑" w:hAnsi="微软雅黑" w:cs="微软雅黑"/>
                <w:bCs/>
                <w:lang w:val="en-US" w:eastAsia="zh-CN"/>
              </w:rPr>
            </w:pPr>
            <w:r>
              <w:rPr>
                <w:rFonts w:ascii="微软雅黑" w:eastAsia="微软雅黑" w:hAnsi="微软雅黑" w:cs="微软雅黑" w:hint="eastAsia"/>
                <w:bCs/>
                <w:lang w:val="en-US" w:eastAsia="zh-CN"/>
              </w:rPr>
              <w:t>导出订单</w:t>
            </w:r>
          </w:p>
        </w:tc>
        <w:tc>
          <w:tcPr>
            <w:tcW w:w="6905" w:type="dxa"/>
            <w:gridSpan w:val="2"/>
            <w:shd w:val="clear" w:color="auto" w:fill="FFFFFF"/>
            <w:vAlign w:val="center"/>
          </w:tcPr>
          <w:p w14:paraId="04E786F6"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图示：</w:t>
            </w:r>
          </w:p>
          <w:p w14:paraId="413149A2" w14:textId="77777777" w:rsidR="00F95B2E" w:rsidRDefault="00F95B2E" w:rsidP="00F95B2E">
            <w:pPr>
              <w:rPr>
                <w:rFonts w:ascii="微软雅黑" w:eastAsia="微软雅黑" w:hAnsi="微软雅黑"/>
                <w:bCs/>
                <w:lang w:eastAsia="zh-CN"/>
              </w:rPr>
            </w:pPr>
            <w:r>
              <w:rPr>
                <w:noProof/>
                <w:lang w:val="en-US" w:eastAsia="zh-CN"/>
              </w:rPr>
              <w:drawing>
                <wp:inline distT="0" distB="0" distL="0" distR="0" wp14:anchorId="31C0A6F4" wp14:editId="46D1A18D">
                  <wp:extent cx="923925" cy="381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23925" cy="381000"/>
                          </a:xfrm>
                          <a:prstGeom prst="rect">
                            <a:avLst/>
                          </a:prstGeom>
                        </pic:spPr>
                      </pic:pic>
                    </a:graphicData>
                  </a:graphic>
                </wp:inline>
              </w:drawing>
            </w:r>
          </w:p>
          <w:p w14:paraId="1AE2A385"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1、不做任何查询操作，默认导出当前页面20条数据；</w:t>
            </w:r>
          </w:p>
          <w:p w14:paraId="03A7ECBA"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2、</w:t>
            </w:r>
            <w:r>
              <w:rPr>
                <w:noProof/>
                <w:lang w:val="en-US" w:eastAsia="zh-CN"/>
              </w:rPr>
              <w:drawing>
                <wp:inline distT="0" distB="0" distL="0" distR="0" wp14:anchorId="732F7FED" wp14:editId="004BA1E9">
                  <wp:extent cx="866775" cy="5143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66775" cy="514350"/>
                          </a:xfrm>
                          <a:prstGeom prst="rect">
                            <a:avLst/>
                          </a:prstGeom>
                        </pic:spPr>
                      </pic:pic>
                    </a:graphicData>
                  </a:graphic>
                </wp:inline>
              </w:drawing>
            </w:r>
            <w:r>
              <w:rPr>
                <w:rFonts w:ascii="微软雅黑" w:eastAsia="微软雅黑" w:hAnsi="微软雅黑" w:hint="eastAsia"/>
                <w:bCs/>
                <w:lang w:eastAsia="zh-CN"/>
              </w:rPr>
              <w:t>点击左下方【全选】导出所有订单信息；</w:t>
            </w:r>
          </w:p>
          <w:p w14:paraId="5C315304"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3、根据筛选条件导出相关订单。</w:t>
            </w:r>
          </w:p>
          <w:p w14:paraId="6B4AAA2D" w14:textId="77777777" w:rsidR="00F95B2E" w:rsidRDefault="00F95B2E" w:rsidP="00F95B2E">
            <w:pPr>
              <w:rPr>
                <w:rFonts w:ascii="微软雅黑" w:eastAsia="微软雅黑" w:hAnsi="微软雅黑"/>
                <w:bCs/>
                <w:lang w:eastAsia="zh-CN"/>
              </w:rPr>
            </w:pPr>
          </w:p>
          <w:p w14:paraId="2A6F6581" w14:textId="77777777" w:rsidR="00F95B2E" w:rsidRDefault="00F95B2E" w:rsidP="00F95B2E">
            <w:pPr>
              <w:rPr>
                <w:rFonts w:ascii="微软雅黑" w:eastAsia="微软雅黑" w:hAnsi="微软雅黑"/>
                <w:bCs/>
                <w:lang w:eastAsia="zh-CN"/>
              </w:rPr>
            </w:pPr>
            <w:r>
              <w:rPr>
                <w:rFonts w:ascii="微软雅黑" w:eastAsia="微软雅黑" w:hAnsi="微软雅黑" w:hint="eastAsia"/>
                <w:bCs/>
                <w:lang w:eastAsia="zh-CN"/>
              </w:rPr>
              <w:t>订单数据导出字段图示：</w:t>
            </w:r>
          </w:p>
          <w:p w14:paraId="0E95C1BC" w14:textId="77777777" w:rsidR="00F95B2E" w:rsidRDefault="007613B3" w:rsidP="00F95B2E">
            <w:pPr>
              <w:rPr>
                <w:rFonts w:ascii="微软雅黑" w:eastAsia="微软雅黑" w:hAnsi="微软雅黑"/>
                <w:bCs/>
                <w:lang w:eastAsia="zh-CN"/>
              </w:rPr>
            </w:pPr>
            <w:r>
              <w:rPr>
                <w:noProof/>
                <w:lang w:val="en-US" w:eastAsia="zh-CN"/>
              </w:rPr>
              <w:drawing>
                <wp:inline distT="0" distB="0" distL="0" distR="0" wp14:anchorId="708F1007" wp14:editId="3B66D913">
                  <wp:extent cx="3666067" cy="291739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71241" cy="2921515"/>
                          </a:xfrm>
                          <a:prstGeom prst="rect">
                            <a:avLst/>
                          </a:prstGeom>
                        </pic:spPr>
                      </pic:pic>
                    </a:graphicData>
                  </a:graphic>
                </wp:inline>
              </w:drawing>
            </w:r>
          </w:p>
          <w:p w14:paraId="223601CC" w14:textId="77777777" w:rsidR="00F95B2E" w:rsidRPr="007613B3" w:rsidRDefault="00F95B2E" w:rsidP="007613B3">
            <w:pPr>
              <w:pStyle w:val="afff3"/>
              <w:numPr>
                <w:ilvl w:val="0"/>
                <w:numId w:val="41"/>
              </w:numPr>
              <w:ind w:firstLineChars="0"/>
              <w:rPr>
                <w:rFonts w:ascii="微软雅黑" w:eastAsia="微软雅黑" w:hAnsi="微软雅黑"/>
                <w:bCs/>
              </w:rPr>
            </w:pPr>
            <w:r w:rsidRPr="007613B3">
              <w:rPr>
                <w:rFonts w:ascii="微软雅黑" w:eastAsia="微软雅黑" w:hAnsi="微软雅黑" w:hint="eastAsia"/>
                <w:bCs/>
              </w:rPr>
              <w:t>若不勾选脱敏导出，则导出的信息</w:t>
            </w:r>
            <w:r w:rsidR="007613B3" w:rsidRPr="007613B3">
              <w:rPr>
                <w:rFonts w:ascii="微软雅黑" w:eastAsia="微软雅黑" w:hAnsi="微软雅黑" w:hint="eastAsia"/>
                <w:bCs/>
              </w:rPr>
              <w:t>全部展示</w:t>
            </w:r>
            <w:r w:rsidR="006C4325">
              <w:rPr>
                <w:rFonts w:ascii="微软雅黑" w:eastAsia="微软雅黑" w:hAnsi="微软雅黑" w:hint="eastAsia"/>
                <w:bCs/>
              </w:rPr>
              <w:t>；</w:t>
            </w:r>
          </w:p>
          <w:p w14:paraId="0CEFA0F1" w14:textId="77777777" w:rsidR="007613B3" w:rsidRDefault="007613B3" w:rsidP="007613B3">
            <w:pPr>
              <w:pStyle w:val="afff3"/>
              <w:numPr>
                <w:ilvl w:val="0"/>
                <w:numId w:val="41"/>
              </w:numPr>
              <w:ind w:firstLineChars="0"/>
              <w:rPr>
                <w:rFonts w:ascii="微软雅黑" w:eastAsia="微软雅黑" w:hAnsi="微软雅黑"/>
                <w:bCs/>
              </w:rPr>
            </w:pPr>
            <w:r>
              <w:rPr>
                <w:rFonts w:ascii="微软雅黑" w:eastAsia="微软雅黑" w:hAnsi="微软雅黑" w:hint="eastAsia"/>
                <w:bCs/>
              </w:rPr>
              <w:t>若勾选脱敏导出，则相关用户隐私信息全部隐藏</w:t>
            </w:r>
            <w:r w:rsidR="006C4325">
              <w:rPr>
                <w:rFonts w:ascii="微软雅黑" w:eastAsia="微软雅黑" w:hAnsi="微软雅黑" w:hint="eastAsia"/>
                <w:bCs/>
              </w:rPr>
              <w:t>；</w:t>
            </w:r>
          </w:p>
          <w:p w14:paraId="5FFDE902" w14:textId="77777777" w:rsidR="007613B3" w:rsidRDefault="007613B3" w:rsidP="007613B3">
            <w:pPr>
              <w:pStyle w:val="afff3"/>
              <w:numPr>
                <w:ilvl w:val="0"/>
                <w:numId w:val="42"/>
              </w:numPr>
              <w:ind w:firstLineChars="0"/>
              <w:rPr>
                <w:rFonts w:ascii="微软雅黑" w:eastAsia="微软雅黑" w:hAnsi="微软雅黑"/>
                <w:bCs/>
              </w:rPr>
            </w:pPr>
            <w:r>
              <w:rPr>
                <w:rFonts w:ascii="微软雅黑" w:eastAsia="微软雅黑" w:hAnsi="微软雅黑" w:hint="eastAsia"/>
                <w:bCs/>
              </w:rPr>
              <w:t>车辆信息：车架号（</w:t>
            </w:r>
            <w:r w:rsidRPr="007613B3">
              <w:rPr>
                <w:rFonts w:ascii="微软雅黑" w:eastAsia="微软雅黑" w:hAnsi="微软雅黑" w:hint="eastAsia"/>
                <w:bCs/>
                <w:lang w:val="en-GB"/>
              </w:rPr>
              <w:t>LS*************63</w:t>
            </w:r>
            <w:r>
              <w:rPr>
                <w:rFonts w:ascii="微软雅黑" w:eastAsia="微软雅黑" w:hAnsi="微软雅黑" w:hint="eastAsia"/>
                <w:bCs/>
              </w:rPr>
              <w:t>）、发动机号</w:t>
            </w:r>
            <w:r>
              <w:rPr>
                <w:rFonts w:ascii="微软雅黑" w:eastAsia="微软雅黑" w:hAnsi="微软雅黑" w:hint="eastAsia"/>
                <w:bCs/>
              </w:rPr>
              <w:lastRenderedPageBreak/>
              <w:t>（</w:t>
            </w:r>
            <w:r w:rsidRPr="007613B3">
              <w:rPr>
                <w:rFonts w:ascii="微软雅黑" w:eastAsia="微软雅黑" w:hAnsi="微软雅黑" w:hint="eastAsia"/>
                <w:bCs/>
                <w:lang w:val="en-GB"/>
              </w:rPr>
              <w:t>SMSG8290006</w:t>
            </w:r>
            <w:r>
              <w:rPr>
                <w:rFonts w:ascii="微软雅黑" w:eastAsia="微软雅黑" w:hAnsi="微软雅黑" w:hint="eastAsia"/>
                <w:bCs/>
              </w:rPr>
              <w:t>）</w:t>
            </w:r>
          </w:p>
          <w:p w14:paraId="2AE0D90E" w14:textId="77777777" w:rsidR="007613B3" w:rsidRDefault="007613B3" w:rsidP="007613B3">
            <w:pPr>
              <w:pStyle w:val="afff3"/>
              <w:numPr>
                <w:ilvl w:val="0"/>
                <w:numId w:val="42"/>
              </w:numPr>
              <w:ind w:firstLineChars="0"/>
              <w:rPr>
                <w:rFonts w:ascii="微软雅黑" w:eastAsia="微软雅黑" w:hAnsi="微软雅黑"/>
                <w:bCs/>
              </w:rPr>
            </w:pPr>
            <w:r>
              <w:rPr>
                <w:rFonts w:ascii="微软雅黑" w:eastAsia="微软雅黑" w:hAnsi="微软雅黑" w:hint="eastAsia"/>
                <w:bCs/>
              </w:rPr>
              <w:t>车主信息：姓名（张**）、身份证（</w:t>
            </w:r>
            <w:r w:rsidRPr="007613B3">
              <w:rPr>
                <w:rFonts w:ascii="微软雅黑" w:eastAsia="微软雅黑" w:hAnsi="微软雅黑" w:hint="eastAsia"/>
                <w:bCs/>
                <w:lang w:val="en-GB"/>
              </w:rPr>
              <w:t>440********</w:t>
            </w:r>
            <w:r>
              <w:rPr>
                <w:rFonts w:ascii="微软雅黑" w:eastAsia="微软雅黑" w:hAnsi="微软雅黑" w:hint="eastAsia"/>
                <w:bCs/>
                <w:lang w:val="en-GB"/>
              </w:rPr>
              <w:t>**</w:t>
            </w:r>
            <w:r w:rsidRPr="007613B3">
              <w:rPr>
                <w:rFonts w:ascii="微软雅黑" w:eastAsia="微软雅黑" w:hAnsi="微软雅黑" w:hint="eastAsia"/>
                <w:bCs/>
                <w:lang w:val="en-GB"/>
              </w:rPr>
              <w:t>25</w:t>
            </w:r>
            <w:r>
              <w:rPr>
                <w:rFonts w:ascii="微软雅黑" w:eastAsia="微软雅黑" w:hAnsi="微软雅黑" w:hint="eastAsia"/>
                <w:bCs/>
              </w:rPr>
              <w:t>）、手机号（</w:t>
            </w:r>
            <w:r w:rsidRPr="007613B3">
              <w:rPr>
                <w:rFonts w:ascii="微软雅黑" w:eastAsia="微软雅黑" w:hAnsi="微软雅黑" w:hint="eastAsia"/>
                <w:bCs/>
                <w:lang w:val="en-GB"/>
              </w:rPr>
              <w:t>189****3806</w:t>
            </w:r>
            <w:r>
              <w:rPr>
                <w:rFonts w:ascii="微软雅黑" w:eastAsia="微软雅黑" w:hAnsi="微软雅黑" w:hint="eastAsia"/>
                <w:bCs/>
              </w:rPr>
              <w:t>）</w:t>
            </w:r>
          </w:p>
          <w:p w14:paraId="0EF3B413" w14:textId="77777777" w:rsidR="007613B3" w:rsidRDefault="007613B3" w:rsidP="007613B3">
            <w:pPr>
              <w:pStyle w:val="afff3"/>
              <w:numPr>
                <w:ilvl w:val="0"/>
                <w:numId w:val="42"/>
              </w:numPr>
              <w:ind w:firstLineChars="0"/>
              <w:rPr>
                <w:rFonts w:ascii="微软雅黑" w:eastAsia="微软雅黑" w:hAnsi="微软雅黑"/>
                <w:bCs/>
              </w:rPr>
            </w:pPr>
            <w:r>
              <w:rPr>
                <w:rFonts w:ascii="微软雅黑" w:eastAsia="微软雅黑" w:hAnsi="微软雅黑" w:hint="eastAsia"/>
                <w:bCs/>
              </w:rPr>
              <w:t>投保人、被保人、受益人同车主</w:t>
            </w:r>
          </w:p>
          <w:p w14:paraId="364FE30B" w14:textId="77777777" w:rsidR="007613B3" w:rsidRPr="006C4325" w:rsidRDefault="006C4325" w:rsidP="006C4325">
            <w:pPr>
              <w:pStyle w:val="afff3"/>
              <w:numPr>
                <w:ilvl w:val="0"/>
                <w:numId w:val="41"/>
              </w:numPr>
              <w:ind w:firstLineChars="0"/>
              <w:rPr>
                <w:rFonts w:ascii="微软雅黑" w:eastAsia="微软雅黑" w:hAnsi="微软雅黑"/>
                <w:bCs/>
              </w:rPr>
            </w:pPr>
            <w:r w:rsidRPr="006C4325">
              <w:rPr>
                <w:rFonts w:ascii="微软雅黑" w:eastAsia="微软雅黑" w:hAnsi="微软雅黑" w:hint="eastAsia"/>
                <w:bCs/>
              </w:rPr>
              <w:t>全部导出、按需导出独立</w:t>
            </w:r>
            <w:r>
              <w:rPr>
                <w:rFonts w:ascii="微软雅黑" w:eastAsia="微软雅黑" w:hAnsi="微软雅黑" w:hint="eastAsia"/>
                <w:bCs/>
              </w:rPr>
              <w:t>；</w:t>
            </w:r>
          </w:p>
          <w:p w14:paraId="31C5E1EE" w14:textId="77777777" w:rsidR="007613B3" w:rsidRPr="006C4325" w:rsidRDefault="006C4325" w:rsidP="006C4325">
            <w:pPr>
              <w:pStyle w:val="afff3"/>
              <w:numPr>
                <w:ilvl w:val="0"/>
                <w:numId w:val="41"/>
              </w:numPr>
              <w:ind w:firstLineChars="0"/>
              <w:rPr>
                <w:rFonts w:ascii="微软雅黑" w:eastAsia="微软雅黑" w:hAnsi="微软雅黑"/>
                <w:bCs/>
              </w:rPr>
            </w:pPr>
            <w:r>
              <w:rPr>
                <w:rFonts w:ascii="微软雅黑" w:eastAsia="微软雅黑" w:hAnsi="微软雅黑" w:hint="eastAsia"/>
                <w:bCs/>
              </w:rPr>
              <w:t>按需导出关联基本信息、车辆信息等。</w:t>
            </w:r>
          </w:p>
        </w:tc>
      </w:tr>
    </w:tbl>
    <w:p w14:paraId="3A6BF167" w14:textId="77777777" w:rsidR="00080CED" w:rsidRDefault="00080CED" w:rsidP="00080CED">
      <w:pPr>
        <w:widowControl w:val="0"/>
        <w:tabs>
          <w:tab w:val="left" w:pos="425"/>
          <w:tab w:val="left" w:pos="709"/>
        </w:tabs>
        <w:spacing w:line="480" w:lineRule="auto"/>
        <w:ind w:firstLineChars="100" w:firstLine="240"/>
        <w:jc w:val="both"/>
        <w:outlineLvl w:val="2"/>
        <w:rPr>
          <w:rFonts w:ascii="微软雅黑" w:eastAsia="微软雅黑" w:hAnsi="微软雅黑"/>
          <w:b/>
          <w:sz w:val="24"/>
          <w:lang w:eastAsia="zh-CN"/>
        </w:rPr>
      </w:pPr>
      <w:r>
        <w:rPr>
          <w:rFonts w:ascii="微软雅黑" w:eastAsia="微软雅黑" w:hAnsi="微软雅黑" w:hint="eastAsia"/>
          <w:b/>
          <w:sz w:val="24"/>
          <w:lang w:eastAsia="zh-CN"/>
        </w:rPr>
        <w:lastRenderedPageBreak/>
        <w:t>2.3.6.2.订单详情</w:t>
      </w:r>
    </w:p>
    <w:tbl>
      <w:tblPr>
        <w:tblW w:w="8505"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ayout w:type="fixed"/>
        <w:tblLook w:val="04A0" w:firstRow="1" w:lastRow="0" w:firstColumn="1" w:lastColumn="0" w:noHBand="0" w:noVBand="1"/>
      </w:tblPr>
      <w:tblGrid>
        <w:gridCol w:w="1696"/>
        <w:gridCol w:w="6803"/>
        <w:gridCol w:w="6"/>
      </w:tblGrid>
      <w:tr w:rsidR="00080CED" w:rsidRPr="00122D23" w14:paraId="05B83576" w14:textId="77777777" w:rsidTr="001F4658">
        <w:trPr>
          <w:gridAfter w:val="1"/>
          <w:wAfter w:w="6" w:type="dxa"/>
          <w:jc w:val="center"/>
        </w:trPr>
        <w:tc>
          <w:tcPr>
            <w:tcW w:w="8499" w:type="dxa"/>
            <w:gridSpan w:val="2"/>
            <w:shd w:val="clear" w:color="auto" w:fill="DAEEF3"/>
          </w:tcPr>
          <w:p w14:paraId="5A18D535" w14:textId="77777777" w:rsidR="00080CED" w:rsidRPr="00122D23" w:rsidRDefault="00080CED" w:rsidP="001F4658">
            <w:pPr>
              <w:jc w:val="center"/>
              <w:rPr>
                <w:rFonts w:ascii="微软雅黑" w:eastAsia="微软雅黑" w:hAnsi="微软雅黑"/>
                <w:b/>
                <w:bCs/>
                <w:sz w:val="28"/>
                <w:szCs w:val="28"/>
              </w:rPr>
            </w:pPr>
            <w:r w:rsidRPr="00122D23">
              <w:rPr>
                <w:rFonts w:ascii="微软雅黑" w:eastAsia="微软雅黑" w:hAnsi="微软雅黑" w:hint="eastAsia"/>
                <w:b/>
                <w:bCs/>
                <w:sz w:val="28"/>
                <w:szCs w:val="28"/>
              </w:rPr>
              <w:t>界面描述</w:t>
            </w:r>
          </w:p>
        </w:tc>
      </w:tr>
      <w:tr w:rsidR="00080CED" w:rsidRPr="00122D23" w14:paraId="0246980E" w14:textId="77777777" w:rsidTr="001F4658">
        <w:trPr>
          <w:gridAfter w:val="1"/>
          <w:wAfter w:w="6" w:type="dxa"/>
          <w:trHeight w:val="489"/>
          <w:jc w:val="center"/>
        </w:trPr>
        <w:tc>
          <w:tcPr>
            <w:tcW w:w="8499" w:type="dxa"/>
            <w:gridSpan w:val="2"/>
            <w:tcBorders>
              <w:bottom w:val="single" w:sz="4" w:space="0" w:color="365F91"/>
            </w:tcBorders>
            <w:shd w:val="clear" w:color="auto" w:fill="EDF6F9"/>
            <w:vAlign w:val="center"/>
          </w:tcPr>
          <w:p w14:paraId="06E7B63B" w14:textId="77777777" w:rsidR="00080CED" w:rsidRPr="00122D23" w:rsidRDefault="00080CED" w:rsidP="001F4658">
            <w:pPr>
              <w:rPr>
                <w:rFonts w:ascii="微软雅黑" w:eastAsia="微软雅黑" w:hAnsi="微软雅黑"/>
                <w:b/>
                <w:bCs/>
              </w:rPr>
            </w:pPr>
            <w:r w:rsidRPr="00122D23">
              <w:rPr>
                <w:rFonts w:ascii="微软雅黑" w:eastAsia="微软雅黑" w:hAnsi="微软雅黑" w:hint="eastAsia"/>
                <w:b/>
                <w:bCs/>
              </w:rPr>
              <w:t>UI示意</w:t>
            </w:r>
            <w:r w:rsidRPr="00122D23">
              <w:rPr>
                <w:rFonts w:ascii="微软雅黑" w:eastAsia="微软雅黑" w:hAnsi="微软雅黑" w:cs="宋体"/>
                <w:b/>
                <w:bCs/>
              </w:rPr>
              <w:t>图</w:t>
            </w:r>
            <w:r w:rsidRPr="00122D23">
              <w:rPr>
                <w:rFonts w:ascii="微软雅黑" w:eastAsia="微软雅黑" w:hAnsi="微软雅黑" w:hint="eastAsia"/>
                <w:b/>
                <w:bCs/>
              </w:rPr>
              <w:t>：&lt;</w:t>
            </w:r>
            <w:r>
              <w:rPr>
                <w:rFonts w:ascii="微软雅黑" w:eastAsia="微软雅黑" w:hAnsi="微软雅黑" w:hint="eastAsia"/>
                <w:b/>
                <w:bCs/>
                <w:lang w:eastAsia="zh-CN"/>
              </w:rPr>
              <w:t>订单详情</w:t>
            </w:r>
            <w:r w:rsidRPr="00122D23">
              <w:rPr>
                <w:rFonts w:ascii="微软雅黑" w:eastAsia="微软雅黑" w:hAnsi="微软雅黑" w:hint="eastAsia"/>
                <w:b/>
                <w:bCs/>
              </w:rPr>
              <w:t>&gt;</w:t>
            </w:r>
          </w:p>
        </w:tc>
      </w:tr>
      <w:tr w:rsidR="00080CED" w:rsidRPr="00122D23" w14:paraId="70F71F6A" w14:textId="77777777" w:rsidTr="001F4658">
        <w:trPr>
          <w:gridAfter w:val="1"/>
          <w:wAfter w:w="6" w:type="dxa"/>
          <w:trHeight w:val="425"/>
          <w:jc w:val="center"/>
        </w:trPr>
        <w:tc>
          <w:tcPr>
            <w:tcW w:w="8499" w:type="dxa"/>
            <w:gridSpan w:val="2"/>
            <w:shd w:val="clear" w:color="auto" w:fill="FFFFFF"/>
            <w:vAlign w:val="center"/>
          </w:tcPr>
          <w:p w14:paraId="6944016A" w14:textId="77777777" w:rsidR="00080CED" w:rsidRPr="00122D23" w:rsidRDefault="00753A08" w:rsidP="001F4658">
            <w:pPr>
              <w:rPr>
                <w:rFonts w:ascii="微软雅黑" w:eastAsia="微软雅黑" w:hAnsi="微软雅黑"/>
                <w:bCs/>
                <w:lang w:val="en-US" w:eastAsia="zh-CN"/>
              </w:rPr>
            </w:pPr>
            <w:r>
              <w:rPr>
                <w:rFonts w:ascii="微软雅黑" w:eastAsia="微软雅黑" w:hAnsi="微软雅黑" w:hint="eastAsia"/>
                <w:bCs/>
                <w:lang w:val="en-US" w:eastAsia="zh-CN"/>
              </w:rPr>
              <w:t>订单详情示例</w:t>
            </w:r>
          </w:p>
        </w:tc>
      </w:tr>
      <w:tr w:rsidR="00080CED" w:rsidRPr="00122D23" w14:paraId="1E0FDA96" w14:textId="77777777" w:rsidTr="001F4658">
        <w:trPr>
          <w:gridAfter w:val="1"/>
          <w:wAfter w:w="6" w:type="dxa"/>
          <w:trHeight w:val="425"/>
          <w:jc w:val="center"/>
        </w:trPr>
        <w:tc>
          <w:tcPr>
            <w:tcW w:w="8499" w:type="dxa"/>
            <w:gridSpan w:val="2"/>
            <w:shd w:val="clear" w:color="auto" w:fill="FFFFFF"/>
            <w:vAlign w:val="center"/>
          </w:tcPr>
          <w:p w14:paraId="537D2988" w14:textId="77777777" w:rsidR="00080CED" w:rsidRDefault="00783457" w:rsidP="00783457">
            <w:pPr>
              <w:jc w:val="center"/>
              <w:rPr>
                <w:rFonts w:ascii="微软雅黑" w:eastAsia="微软雅黑" w:hAnsi="微软雅黑"/>
                <w:lang w:val="en-US" w:eastAsia="zh-CN"/>
              </w:rPr>
            </w:pPr>
            <w:r>
              <w:rPr>
                <w:noProof/>
                <w:lang w:val="en-US" w:eastAsia="zh-CN"/>
              </w:rPr>
              <w:drawing>
                <wp:inline distT="0" distB="0" distL="0" distR="0" wp14:anchorId="73A291C7" wp14:editId="3EBF845E">
                  <wp:extent cx="3841122" cy="3241048"/>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53696" cy="3251658"/>
                          </a:xfrm>
                          <a:prstGeom prst="rect">
                            <a:avLst/>
                          </a:prstGeom>
                        </pic:spPr>
                      </pic:pic>
                    </a:graphicData>
                  </a:graphic>
                </wp:inline>
              </w:drawing>
            </w:r>
          </w:p>
          <w:p w14:paraId="03AF2259" w14:textId="77777777" w:rsidR="00783457" w:rsidRDefault="00783457" w:rsidP="001F4658">
            <w:pPr>
              <w:jc w:val="center"/>
              <w:rPr>
                <w:rFonts w:ascii="微软雅黑" w:eastAsia="微软雅黑" w:hAnsi="微软雅黑"/>
                <w:lang w:val="en-US" w:eastAsia="zh-CN"/>
              </w:rPr>
            </w:pPr>
            <w:r>
              <w:rPr>
                <w:noProof/>
                <w:lang w:val="en-US" w:eastAsia="zh-CN"/>
              </w:rPr>
              <w:drawing>
                <wp:inline distT="0" distB="0" distL="0" distR="0" wp14:anchorId="5445D467" wp14:editId="15F24D7C">
                  <wp:extent cx="3888000" cy="309941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88000" cy="3099416"/>
                          </a:xfrm>
                          <a:prstGeom prst="rect">
                            <a:avLst/>
                          </a:prstGeom>
                        </pic:spPr>
                      </pic:pic>
                    </a:graphicData>
                  </a:graphic>
                </wp:inline>
              </w:drawing>
            </w:r>
          </w:p>
          <w:p w14:paraId="70C55EEF" w14:textId="77777777" w:rsidR="00783457" w:rsidRDefault="00783457" w:rsidP="001F4658">
            <w:pPr>
              <w:jc w:val="center"/>
              <w:rPr>
                <w:rFonts w:ascii="微软雅黑" w:eastAsia="微软雅黑" w:hAnsi="微软雅黑"/>
                <w:lang w:val="en-US" w:eastAsia="zh-CN"/>
              </w:rPr>
            </w:pPr>
            <w:r>
              <w:rPr>
                <w:noProof/>
                <w:lang w:val="en-US" w:eastAsia="zh-CN"/>
              </w:rPr>
              <w:lastRenderedPageBreak/>
              <w:drawing>
                <wp:inline distT="0" distB="0" distL="0" distR="0" wp14:anchorId="0B934E44" wp14:editId="2D2E2D5E">
                  <wp:extent cx="3888000" cy="32008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88000" cy="3200806"/>
                          </a:xfrm>
                          <a:prstGeom prst="rect">
                            <a:avLst/>
                          </a:prstGeom>
                        </pic:spPr>
                      </pic:pic>
                    </a:graphicData>
                  </a:graphic>
                </wp:inline>
              </w:drawing>
            </w:r>
          </w:p>
          <w:p w14:paraId="5ED7F647" w14:textId="77777777" w:rsidR="00783457" w:rsidRPr="00122D23" w:rsidRDefault="00783457" w:rsidP="001F4658">
            <w:pPr>
              <w:jc w:val="center"/>
              <w:rPr>
                <w:rFonts w:ascii="微软雅黑" w:eastAsia="微软雅黑" w:hAnsi="微软雅黑"/>
                <w:lang w:val="en-US" w:eastAsia="zh-CN"/>
              </w:rPr>
            </w:pPr>
            <w:r>
              <w:rPr>
                <w:noProof/>
                <w:lang w:val="en-US" w:eastAsia="zh-CN"/>
              </w:rPr>
              <w:drawing>
                <wp:inline distT="0" distB="0" distL="0" distR="0" wp14:anchorId="5F8F3E7F" wp14:editId="155D75B1">
                  <wp:extent cx="3888000" cy="1173018"/>
                  <wp:effectExtent l="0" t="0" r="0" b="825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88000" cy="1173018"/>
                          </a:xfrm>
                          <a:prstGeom prst="rect">
                            <a:avLst/>
                          </a:prstGeom>
                        </pic:spPr>
                      </pic:pic>
                    </a:graphicData>
                  </a:graphic>
                </wp:inline>
              </w:drawing>
            </w:r>
          </w:p>
        </w:tc>
      </w:tr>
      <w:tr w:rsidR="00080CED" w:rsidRPr="00122D23" w14:paraId="2572CE9A" w14:textId="77777777" w:rsidTr="001F4658">
        <w:trPr>
          <w:trHeight w:val="427"/>
          <w:jc w:val="center"/>
        </w:trPr>
        <w:tc>
          <w:tcPr>
            <w:tcW w:w="8505" w:type="dxa"/>
            <w:gridSpan w:val="3"/>
            <w:shd w:val="clear" w:color="auto" w:fill="EDF6F9"/>
            <w:vAlign w:val="center"/>
          </w:tcPr>
          <w:p w14:paraId="61416955" w14:textId="77777777" w:rsidR="00080CED" w:rsidRPr="00B849FA" w:rsidRDefault="00080CED" w:rsidP="001F4658">
            <w:pPr>
              <w:rPr>
                <w:rFonts w:ascii="微软雅黑" w:hAnsi="微软雅黑"/>
                <w:b/>
                <w:bCs/>
                <w:lang w:val="en-US" w:eastAsia="zh-CN"/>
              </w:rPr>
            </w:pPr>
            <w:r w:rsidRPr="00122D23">
              <w:rPr>
                <w:rFonts w:ascii="微软雅黑" w:eastAsia="微软雅黑" w:hAnsi="微软雅黑" w:hint="eastAsia"/>
                <w:b/>
                <w:bCs/>
              </w:rPr>
              <w:lastRenderedPageBreak/>
              <w:t>界面元素—</w:t>
            </w:r>
            <w:r w:rsidR="00B849FA">
              <w:rPr>
                <w:rFonts w:ascii="微软雅黑" w:eastAsia="微软雅黑" w:hAnsi="微软雅黑" w:hint="eastAsia"/>
                <w:b/>
                <w:bCs/>
                <w:lang w:eastAsia="zh-CN"/>
              </w:rPr>
              <w:t>订单状态</w:t>
            </w:r>
          </w:p>
        </w:tc>
      </w:tr>
      <w:tr w:rsidR="00B849FA" w:rsidRPr="00122D23" w14:paraId="4BD9994A" w14:textId="77777777" w:rsidTr="002D2C0D">
        <w:trPr>
          <w:trHeight w:val="427"/>
          <w:jc w:val="center"/>
        </w:trPr>
        <w:tc>
          <w:tcPr>
            <w:tcW w:w="1696" w:type="dxa"/>
            <w:shd w:val="clear" w:color="auto" w:fill="auto"/>
            <w:vAlign w:val="center"/>
          </w:tcPr>
          <w:p w14:paraId="406CB2ED" w14:textId="77777777" w:rsidR="00B849FA" w:rsidRPr="002D2C0D" w:rsidRDefault="002D2C0D" w:rsidP="001F4658">
            <w:pPr>
              <w:rPr>
                <w:rFonts w:ascii="微软雅黑" w:eastAsia="微软雅黑" w:hAnsi="微软雅黑"/>
                <w:bCs/>
              </w:rPr>
            </w:pPr>
            <w:r w:rsidRPr="002D2C0D">
              <w:rPr>
                <w:rFonts w:ascii="微软雅黑" w:eastAsia="微软雅黑" w:hAnsi="微软雅黑" w:hint="eastAsia"/>
                <w:bCs/>
                <w:lang w:eastAsia="zh-CN"/>
              </w:rPr>
              <w:t>名称</w:t>
            </w:r>
          </w:p>
        </w:tc>
        <w:tc>
          <w:tcPr>
            <w:tcW w:w="6809" w:type="dxa"/>
            <w:gridSpan w:val="2"/>
            <w:shd w:val="clear" w:color="auto" w:fill="auto"/>
            <w:vAlign w:val="center"/>
          </w:tcPr>
          <w:p w14:paraId="251904CB" w14:textId="77777777" w:rsidR="00B849FA" w:rsidRPr="002D2C0D" w:rsidRDefault="002D2C0D" w:rsidP="001F4658">
            <w:pPr>
              <w:rPr>
                <w:rFonts w:ascii="微软雅黑" w:eastAsia="微软雅黑" w:hAnsi="微软雅黑"/>
                <w:bCs/>
              </w:rPr>
            </w:pPr>
            <w:r w:rsidRPr="002D2C0D">
              <w:rPr>
                <w:rFonts w:ascii="微软雅黑" w:eastAsia="微软雅黑" w:hAnsi="微软雅黑" w:hint="eastAsia"/>
                <w:bCs/>
                <w:lang w:eastAsia="zh-CN"/>
              </w:rPr>
              <w:t>规则</w:t>
            </w:r>
          </w:p>
        </w:tc>
      </w:tr>
      <w:tr w:rsidR="002D2C0D" w:rsidRPr="00122D23" w14:paraId="0BBB53DE" w14:textId="77777777" w:rsidTr="002D2C0D">
        <w:trPr>
          <w:trHeight w:val="427"/>
          <w:jc w:val="center"/>
        </w:trPr>
        <w:tc>
          <w:tcPr>
            <w:tcW w:w="1696" w:type="dxa"/>
            <w:shd w:val="clear" w:color="auto" w:fill="auto"/>
            <w:vAlign w:val="center"/>
          </w:tcPr>
          <w:p w14:paraId="75DA98E7" w14:textId="77777777" w:rsidR="002D2C0D" w:rsidRPr="002D2C0D" w:rsidRDefault="002D2C0D" w:rsidP="001F4658">
            <w:pPr>
              <w:rPr>
                <w:rFonts w:ascii="微软雅黑" w:hAnsi="微软雅黑"/>
                <w:bCs/>
              </w:rPr>
            </w:pPr>
            <w:r w:rsidRPr="002D2C0D">
              <w:rPr>
                <w:rFonts w:ascii="微软雅黑" w:eastAsia="微软雅黑" w:hAnsi="微软雅黑" w:hint="eastAsia"/>
                <w:bCs/>
                <w:lang w:eastAsia="zh-CN"/>
              </w:rPr>
              <w:t>订单状态步骤</w:t>
            </w:r>
          </w:p>
        </w:tc>
        <w:tc>
          <w:tcPr>
            <w:tcW w:w="6809" w:type="dxa"/>
            <w:gridSpan w:val="2"/>
            <w:shd w:val="clear" w:color="auto" w:fill="auto"/>
            <w:vAlign w:val="center"/>
          </w:tcPr>
          <w:p w14:paraId="5E28BAC5" w14:textId="77777777" w:rsidR="002D2C0D" w:rsidRDefault="002D2C0D" w:rsidP="001F4658">
            <w:pPr>
              <w:rPr>
                <w:rFonts w:ascii="微软雅黑" w:eastAsia="微软雅黑" w:hAnsi="微软雅黑"/>
                <w:bCs/>
                <w:lang w:eastAsia="zh-CN"/>
              </w:rPr>
            </w:pPr>
            <w:r>
              <w:rPr>
                <w:rFonts w:ascii="微软雅黑" w:eastAsia="微软雅黑" w:hAnsi="微软雅黑" w:hint="eastAsia"/>
                <w:bCs/>
                <w:lang w:eastAsia="zh-CN"/>
              </w:rPr>
              <w:t>图示：</w:t>
            </w:r>
            <w:r w:rsidR="00B57C57">
              <w:rPr>
                <w:noProof/>
                <w:lang w:val="en-US" w:eastAsia="zh-CN"/>
              </w:rPr>
              <w:drawing>
                <wp:inline distT="0" distB="0" distL="0" distR="0" wp14:anchorId="3D78BBD3" wp14:editId="5BCA7427">
                  <wp:extent cx="4186555" cy="768350"/>
                  <wp:effectExtent l="0" t="0" r="444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86555" cy="768350"/>
                          </a:xfrm>
                          <a:prstGeom prst="rect">
                            <a:avLst/>
                          </a:prstGeom>
                        </pic:spPr>
                      </pic:pic>
                    </a:graphicData>
                  </a:graphic>
                </wp:inline>
              </w:drawing>
            </w:r>
          </w:p>
          <w:p w14:paraId="5B920449" w14:textId="77777777" w:rsidR="004774F0" w:rsidRPr="00B57C57" w:rsidRDefault="00B57C57" w:rsidP="001F4658">
            <w:pPr>
              <w:rPr>
                <w:rFonts w:ascii="微软雅黑" w:hAnsi="微软雅黑"/>
                <w:bCs/>
              </w:rPr>
            </w:pPr>
            <w:r w:rsidRPr="00B57C57">
              <w:rPr>
                <w:rFonts w:ascii="微软雅黑" w:eastAsia="微软雅黑" w:hAnsi="微软雅黑" w:cs="微软雅黑" w:hint="eastAsia"/>
                <w:bCs/>
                <w:lang w:eastAsia="zh-CN"/>
              </w:rPr>
              <w:t>状态步骤随</w:t>
            </w:r>
            <w:r>
              <w:rPr>
                <w:rFonts w:ascii="微软雅黑" w:eastAsia="微软雅黑" w:hAnsi="微软雅黑" w:cs="微软雅黑" w:hint="eastAsia"/>
                <w:bCs/>
                <w:lang w:eastAsia="zh-CN"/>
              </w:rPr>
              <w:t>订单状态的更新而更新，详见原型D</w:t>
            </w:r>
            <w:r>
              <w:rPr>
                <w:rFonts w:ascii="微软雅黑" w:eastAsia="微软雅黑" w:hAnsi="微软雅黑" w:cs="微软雅黑"/>
                <w:bCs/>
                <w:lang w:eastAsia="zh-CN"/>
              </w:rPr>
              <w:t>emo</w:t>
            </w:r>
          </w:p>
        </w:tc>
      </w:tr>
      <w:tr w:rsidR="002D2C0D" w:rsidRPr="00122D23" w14:paraId="121AAEB6" w14:textId="77777777" w:rsidTr="002D2C0D">
        <w:trPr>
          <w:trHeight w:val="427"/>
          <w:jc w:val="center"/>
        </w:trPr>
        <w:tc>
          <w:tcPr>
            <w:tcW w:w="1696" w:type="dxa"/>
            <w:shd w:val="clear" w:color="auto" w:fill="auto"/>
            <w:vAlign w:val="center"/>
          </w:tcPr>
          <w:p w14:paraId="2C8D1BFB" w14:textId="77777777" w:rsidR="002D2C0D" w:rsidRPr="002D2C0D" w:rsidRDefault="00B57C57" w:rsidP="001F4658">
            <w:pPr>
              <w:rPr>
                <w:rFonts w:ascii="微软雅黑" w:eastAsia="微软雅黑" w:hAnsi="微软雅黑"/>
                <w:bCs/>
                <w:lang w:eastAsia="zh-CN"/>
              </w:rPr>
            </w:pPr>
            <w:r>
              <w:rPr>
                <w:rFonts w:ascii="微软雅黑" w:eastAsia="微软雅黑" w:hAnsi="微软雅黑" w:hint="eastAsia"/>
                <w:bCs/>
                <w:lang w:eastAsia="zh-CN"/>
              </w:rPr>
              <w:t>订单详情列表</w:t>
            </w:r>
          </w:p>
        </w:tc>
        <w:tc>
          <w:tcPr>
            <w:tcW w:w="6809" w:type="dxa"/>
            <w:gridSpan w:val="2"/>
            <w:shd w:val="clear" w:color="auto" w:fill="auto"/>
            <w:vAlign w:val="center"/>
          </w:tcPr>
          <w:p w14:paraId="3C7725BB" w14:textId="77777777" w:rsidR="002D2C0D" w:rsidRDefault="00B57C57" w:rsidP="001F4658">
            <w:pPr>
              <w:rPr>
                <w:rFonts w:ascii="微软雅黑" w:eastAsia="微软雅黑" w:hAnsi="微软雅黑"/>
                <w:b/>
                <w:bCs/>
                <w:color w:val="FF0000"/>
                <w:lang w:eastAsia="zh-CN"/>
              </w:rPr>
            </w:pPr>
            <w:r>
              <w:rPr>
                <w:rFonts w:ascii="微软雅黑" w:eastAsia="微软雅黑" w:hAnsi="微软雅黑" w:hint="eastAsia"/>
                <w:bCs/>
                <w:lang w:eastAsia="zh-CN"/>
              </w:rPr>
              <w:t>订单列表信息随订单状态的更新而更新，详见原型D</w:t>
            </w:r>
            <w:r>
              <w:rPr>
                <w:rFonts w:ascii="微软雅黑" w:eastAsia="微软雅黑" w:hAnsi="微软雅黑"/>
                <w:bCs/>
                <w:lang w:eastAsia="zh-CN"/>
              </w:rPr>
              <w:t>emo</w:t>
            </w:r>
            <w:r>
              <w:rPr>
                <w:rFonts w:ascii="微软雅黑" w:eastAsia="微软雅黑" w:hAnsi="微软雅黑"/>
                <w:bCs/>
                <w:lang w:eastAsia="zh-CN"/>
              </w:rPr>
              <w:br/>
            </w:r>
            <w:r>
              <w:rPr>
                <w:rFonts w:ascii="微软雅黑" w:eastAsia="微软雅黑" w:hAnsi="微软雅黑" w:hint="eastAsia"/>
                <w:bCs/>
                <w:lang w:eastAsia="zh-CN"/>
              </w:rPr>
              <w:t>示例：用户填完投保信息后，关闭当前页面，订单自动默认暂存状态，订单列表只显示基本信息、车辆信息、车主信息、投</w:t>
            </w:r>
            <w:r>
              <w:rPr>
                <w:rFonts w:ascii="微软雅黑" w:eastAsia="微软雅黑" w:hAnsi="微软雅黑"/>
                <w:bCs/>
                <w:lang w:eastAsia="zh-CN"/>
              </w:rPr>
              <w:t>/</w:t>
            </w:r>
            <w:r>
              <w:rPr>
                <w:rFonts w:ascii="微软雅黑" w:eastAsia="微软雅黑" w:hAnsi="微软雅黑" w:hint="eastAsia"/>
                <w:bCs/>
                <w:lang w:eastAsia="zh-CN"/>
              </w:rPr>
              <w:t>被保险人信息、受益人信息，保单信息不显示</w:t>
            </w:r>
            <w:r>
              <w:rPr>
                <w:rFonts w:ascii="微软雅黑" w:eastAsia="微软雅黑" w:hAnsi="微软雅黑"/>
                <w:bCs/>
                <w:lang w:eastAsia="zh-CN"/>
              </w:rPr>
              <w:br/>
            </w:r>
            <w:r w:rsidRPr="00B57C57">
              <w:rPr>
                <w:rFonts w:ascii="微软雅黑" w:eastAsia="微软雅黑" w:hAnsi="微软雅黑" w:hint="eastAsia"/>
                <w:b/>
                <w:bCs/>
                <w:color w:val="FF0000"/>
                <w:lang w:eastAsia="zh-CN"/>
              </w:rPr>
              <w:t>备注：用户再次投保相同信息，弹窗提示当前有未完成订单，请先完成/删除该订单信息（删除：逻辑删除）</w:t>
            </w:r>
          </w:p>
          <w:p w14:paraId="41EF3D97" w14:textId="77777777" w:rsidR="00CC4340" w:rsidRPr="00CC4340" w:rsidRDefault="00CC4340" w:rsidP="001F4658">
            <w:pPr>
              <w:rPr>
                <w:rFonts w:ascii="微软雅黑" w:hAnsi="微软雅黑"/>
                <w:bCs/>
              </w:rPr>
            </w:pPr>
            <w:r>
              <w:rPr>
                <w:rFonts w:ascii="微软雅黑" w:eastAsia="微软雅黑" w:hAnsi="微软雅黑" w:cs="微软雅黑" w:hint="eastAsia"/>
                <w:bCs/>
                <w:lang w:eastAsia="zh-CN"/>
              </w:rPr>
              <w:t>图示：</w:t>
            </w:r>
            <w:r w:rsidR="00757D71">
              <w:rPr>
                <w:noProof/>
                <w:lang w:val="en-US" w:eastAsia="zh-CN"/>
              </w:rPr>
              <w:drawing>
                <wp:inline distT="0" distB="0" distL="0" distR="0" wp14:anchorId="00D6E898" wp14:editId="4FA5BC53">
                  <wp:extent cx="2763982" cy="135075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98239" cy="1367499"/>
                          </a:xfrm>
                          <a:prstGeom prst="rect">
                            <a:avLst/>
                          </a:prstGeom>
                        </pic:spPr>
                      </pic:pic>
                    </a:graphicData>
                  </a:graphic>
                </wp:inline>
              </w:drawing>
            </w:r>
          </w:p>
        </w:tc>
      </w:tr>
      <w:tr w:rsidR="002D2C0D" w:rsidRPr="00122D23" w14:paraId="291D8BE3" w14:textId="77777777" w:rsidTr="002D2C0D">
        <w:trPr>
          <w:trHeight w:val="427"/>
          <w:jc w:val="center"/>
        </w:trPr>
        <w:tc>
          <w:tcPr>
            <w:tcW w:w="1696" w:type="dxa"/>
            <w:tcBorders>
              <w:bottom w:val="single" w:sz="4" w:space="0" w:color="365F91"/>
            </w:tcBorders>
            <w:shd w:val="clear" w:color="auto" w:fill="auto"/>
            <w:vAlign w:val="center"/>
          </w:tcPr>
          <w:p w14:paraId="24AD4254" w14:textId="77777777" w:rsidR="002D2C0D" w:rsidRPr="002D2C0D" w:rsidRDefault="002D2C0D" w:rsidP="001F4658">
            <w:pPr>
              <w:rPr>
                <w:rFonts w:ascii="微软雅黑" w:eastAsia="微软雅黑" w:hAnsi="微软雅黑"/>
                <w:bCs/>
              </w:rPr>
            </w:pPr>
          </w:p>
        </w:tc>
        <w:tc>
          <w:tcPr>
            <w:tcW w:w="6809" w:type="dxa"/>
            <w:gridSpan w:val="2"/>
            <w:tcBorders>
              <w:bottom w:val="single" w:sz="4" w:space="0" w:color="365F91"/>
            </w:tcBorders>
            <w:shd w:val="clear" w:color="auto" w:fill="auto"/>
            <w:vAlign w:val="center"/>
          </w:tcPr>
          <w:p w14:paraId="25D64B90" w14:textId="77777777" w:rsidR="002D2C0D" w:rsidRPr="002D2C0D" w:rsidRDefault="002D2C0D" w:rsidP="001F4658">
            <w:pPr>
              <w:rPr>
                <w:rFonts w:ascii="微软雅黑" w:eastAsia="微软雅黑" w:hAnsi="微软雅黑"/>
                <w:bCs/>
              </w:rPr>
            </w:pPr>
          </w:p>
        </w:tc>
      </w:tr>
    </w:tbl>
    <w:p w14:paraId="6D8C3C42" w14:textId="77777777" w:rsidR="00290439" w:rsidRPr="00080CED" w:rsidRDefault="00E15F31" w:rsidP="005053B9">
      <w:pPr>
        <w:widowControl w:val="0"/>
        <w:tabs>
          <w:tab w:val="left" w:pos="425"/>
          <w:tab w:val="left" w:pos="709"/>
        </w:tabs>
        <w:spacing w:line="480" w:lineRule="auto"/>
        <w:jc w:val="both"/>
        <w:outlineLvl w:val="1"/>
        <w:rPr>
          <w:rFonts w:ascii="微软雅黑" w:eastAsia="微软雅黑" w:hAnsi="微软雅黑"/>
          <w:b/>
          <w:sz w:val="24"/>
          <w:lang w:eastAsia="zh-CN"/>
        </w:rPr>
      </w:pPr>
      <w:r>
        <w:rPr>
          <w:rFonts w:ascii="微软雅黑" w:eastAsia="微软雅黑" w:hAnsi="微软雅黑" w:hint="eastAsia"/>
          <w:b/>
          <w:sz w:val="24"/>
          <w:lang w:eastAsia="zh-CN"/>
        </w:rPr>
        <w:lastRenderedPageBreak/>
        <w:t>2.3.7.交易统计</w:t>
      </w:r>
    </w:p>
    <w:p w14:paraId="37F0A40B" w14:textId="77777777" w:rsidR="00E15F31" w:rsidRDefault="00F067BF">
      <w:pPr>
        <w:outlineLvl w:val="1"/>
      </w:pPr>
      <w:r>
        <w:rPr>
          <w:rFonts w:ascii="微软雅黑" w:eastAsia="微软雅黑" w:hAnsi="微软雅黑" w:cs="微软雅黑" w:hint="eastAsia"/>
          <w:lang w:eastAsia="zh-CN"/>
        </w:rPr>
        <w:t>进行中</w:t>
      </w:r>
    </w:p>
    <w:sectPr w:rsidR="00E15F31">
      <w:pgSz w:w="11907" w:h="16840"/>
      <w:pgMar w:top="1085" w:right="1418" w:bottom="1134" w:left="1134" w:header="176"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FAE7D" w14:textId="77777777" w:rsidR="00BD44CE" w:rsidRDefault="00BD44CE">
      <w:r>
        <w:separator/>
      </w:r>
    </w:p>
  </w:endnote>
  <w:endnote w:type="continuationSeparator" w:id="0">
    <w:p w14:paraId="27F2A565" w14:textId="77777777" w:rsidR="00BD44CE" w:rsidRDefault="00BD4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A2AD1" w14:textId="77777777" w:rsidR="00A96C8E" w:rsidRDefault="00A96C8E">
    <w:pPr>
      <w:tabs>
        <w:tab w:val="left" w:pos="1560"/>
        <w:tab w:val="center" w:pos="5245"/>
      </w:tabs>
      <w:rPr>
        <w:b/>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2EB92" w14:textId="77777777" w:rsidR="00BD44CE" w:rsidRDefault="00BD44CE">
      <w:r>
        <w:separator/>
      </w:r>
    </w:p>
  </w:footnote>
  <w:footnote w:type="continuationSeparator" w:id="0">
    <w:p w14:paraId="7128EE3E" w14:textId="77777777" w:rsidR="00BD44CE" w:rsidRDefault="00BD44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D48CDBF"/>
    <w:multiLevelType w:val="singleLevel"/>
    <w:tmpl w:val="DD48CDBF"/>
    <w:lvl w:ilvl="0">
      <w:start w:val="1"/>
      <w:numFmt w:val="chineseCounting"/>
      <w:suff w:val="nothing"/>
      <w:lvlText w:val="%1、"/>
      <w:lvlJc w:val="left"/>
      <w:rPr>
        <w:rFonts w:hint="eastAsia"/>
      </w:rPr>
    </w:lvl>
  </w:abstractNum>
  <w:abstractNum w:abstractNumId="1">
    <w:nsid w:val="FFFFFF7C"/>
    <w:multiLevelType w:val="singleLevel"/>
    <w:tmpl w:val="FFFFFF7C"/>
    <w:lvl w:ilvl="0">
      <w:start w:val="1"/>
      <w:numFmt w:val="decimal"/>
      <w:pStyle w:val="5"/>
      <w:lvlText w:val="%1."/>
      <w:lvlJc w:val="left"/>
      <w:pPr>
        <w:tabs>
          <w:tab w:val="left" w:pos="1492"/>
        </w:tabs>
        <w:ind w:left="1492" w:hanging="360"/>
      </w:pPr>
    </w:lvl>
  </w:abstractNum>
  <w:abstractNum w:abstractNumId="2">
    <w:nsid w:val="FFFFFF7D"/>
    <w:multiLevelType w:val="singleLevel"/>
    <w:tmpl w:val="FFFFFF7D"/>
    <w:lvl w:ilvl="0">
      <w:start w:val="1"/>
      <w:numFmt w:val="decimal"/>
      <w:pStyle w:val="4"/>
      <w:lvlText w:val="%1."/>
      <w:lvlJc w:val="left"/>
      <w:pPr>
        <w:tabs>
          <w:tab w:val="left" w:pos="1209"/>
        </w:tabs>
        <w:ind w:left="1209" w:hanging="360"/>
      </w:pPr>
    </w:lvl>
  </w:abstractNum>
  <w:abstractNum w:abstractNumId="3">
    <w:nsid w:val="FFFFFF7E"/>
    <w:multiLevelType w:val="singleLevel"/>
    <w:tmpl w:val="FFFFFF7E"/>
    <w:lvl w:ilvl="0">
      <w:start w:val="1"/>
      <w:numFmt w:val="decimal"/>
      <w:pStyle w:val="3"/>
      <w:lvlText w:val="%1."/>
      <w:lvlJc w:val="left"/>
      <w:pPr>
        <w:tabs>
          <w:tab w:val="left" w:pos="926"/>
        </w:tabs>
        <w:ind w:left="926" w:hanging="360"/>
      </w:pPr>
    </w:lvl>
  </w:abstractNum>
  <w:abstractNum w:abstractNumId="4">
    <w:nsid w:val="FFFFFF7F"/>
    <w:multiLevelType w:val="singleLevel"/>
    <w:tmpl w:val="FFFFFF7F"/>
    <w:lvl w:ilvl="0">
      <w:start w:val="1"/>
      <w:numFmt w:val="decimal"/>
      <w:pStyle w:val="2"/>
      <w:lvlText w:val="%1."/>
      <w:lvlJc w:val="left"/>
      <w:pPr>
        <w:tabs>
          <w:tab w:val="left" w:pos="643"/>
        </w:tabs>
        <w:ind w:left="643" w:hanging="360"/>
      </w:pPr>
    </w:lvl>
  </w:abstractNum>
  <w:abstractNum w:abstractNumId="5">
    <w:nsid w:val="FFFFFF80"/>
    <w:multiLevelType w:val="singleLevel"/>
    <w:tmpl w:val="FFFFFF80"/>
    <w:lvl w:ilvl="0">
      <w:start w:val="1"/>
      <w:numFmt w:val="bullet"/>
      <w:pStyle w:val="50"/>
      <w:lvlText w:val=""/>
      <w:lvlJc w:val="left"/>
      <w:pPr>
        <w:tabs>
          <w:tab w:val="left" w:pos="1492"/>
        </w:tabs>
        <w:ind w:left="1492" w:hanging="360"/>
      </w:pPr>
      <w:rPr>
        <w:rFonts w:ascii="Symbol" w:hAnsi="Symbol" w:hint="default"/>
      </w:rPr>
    </w:lvl>
  </w:abstractNum>
  <w:abstractNum w:abstractNumId="6">
    <w:nsid w:val="FFFFFF81"/>
    <w:multiLevelType w:val="singleLevel"/>
    <w:tmpl w:val="FFFFFF81"/>
    <w:lvl w:ilvl="0">
      <w:start w:val="1"/>
      <w:numFmt w:val="bullet"/>
      <w:pStyle w:val="40"/>
      <w:lvlText w:val=""/>
      <w:lvlJc w:val="left"/>
      <w:pPr>
        <w:tabs>
          <w:tab w:val="left" w:pos="1209"/>
        </w:tabs>
        <w:ind w:left="1209" w:hanging="360"/>
      </w:pPr>
      <w:rPr>
        <w:rFonts w:ascii="Symbol" w:hAnsi="Symbol" w:hint="default"/>
      </w:rPr>
    </w:lvl>
  </w:abstractNum>
  <w:abstractNum w:abstractNumId="7">
    <w:nsid w:val="FFFFFF82"/>
    <w:multiLevelType w:val="singleLevel"/>
    <w:tmpl w:val="FFFFFF82"/>
    <w:lvl w:ilvl="0">
      <w:start w:val="1"/>
      <w:numFmt w:val="bullet"/>
      <w:pStyle w:val="30"/>
      <w:lvlText w:val=""/>
      <w:lvlJc w:val="left"/>
      <w:pPr>
        <w:tabs>
          <w:tab w:val="left" w:pos="926"/>
        </w:tabs>
        <w:ind w:left="926" w:hanging="360"/>
      </w:pPr>
      <w:rPr>
        <w:rFonts w:ascii="Symbol" w:hAnsi="Symbol" w:hint="default"/>
      </w:rPr>
    </w:lvl>
  </w:abstractNum>
  <w:abstractNum w:abstractNumId="8">
    <w:nsid w:val="FFFFFF83"/>
    <w:multiLevelType w:val="singleLevel"/>
    <w:tmpl w:val="FFFFFF83"/>
    <w:lvl w:ilvl="0">
      <w:start w:val="1"/>
      <w:numFmt w:val="bullet"/>
      <w:pStyle w:val="20"/>
      <w:lvlText w:val=""/>
      <w:lvlJc w:val="left"/>
      <w:pPr>
        <w:tabs>
          <w:tab w:val="left" w:pos="643"/>
        </w:tabs>
        <w:ind w:left="643" w:hanging="360"/>
      </w:pPr>
      <w:rPr>
        <w:rFonts w:ascii="Symbol" w:hAnsi="Symbol" w:hint="default"/>
      </w:rPr>
    </w:lvl>
  </w:abstractNum>
  <w:abstractNum w:abstractNumId="9">
    <w:nsid w:val="FFFFFF88"/>
    <w:multiLevelType w:val="singleLevel"/>
    <w:tmpl w:val="FFFFFF88"/>
    <w:lvl w:ilvl="0">
      <w:start w:val="1"/>
      <w:numFmt w:val="decimal"/>
      <w:pStyle w:val="a"/>
      <w:lvlText w:val="%1."/>
      <w:lvlJc w:val="left"/>
      <w:pPr>
        <w:tabs>
          <w:tab w:val="left" w:pos="360"/>
        </w:tabs>
        <w:ind w:left="360" w:hanging="360"/>
      </w:pPr>
    </w:lvl>
  </w:abstractNum>
  <w:abstractNum w:abstractNumId="1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11">
    <w:nsid w:val="04BA7ED9"/>
    <w:multiLevelType w:val="hybridMultilevel"/>
    <w:tmpl w:val="D4625ECC"/>
    <w:lvl w:ilvl="0" w:tplc="D5022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BBF47CA"/>
    <w:multiLevelType w:val="hybridMultilevel"/>
    <w:tmpl w:val="B7083D90"/>
    <w:lvl w:ilvl="0" w:tplc="13840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1756857"/>
    <w:multiLevelType w:val="hybridMultilevel"/>
    <w:tmpl w:val="DF045E3C"/>
    <w:lvl w:ilvl="0" w:tplc="858A6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41E7CD9"/>
    <w:multiLevelType w:val="hybridMultilevel"/>
    <w:tmpl w:val="649AD7A6"/>
    <w:lvl w:ilvl="0" w:tplc="6EF88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0C6809"/>
    <w:multiLevelType w:val="hybridMultilevel"/>
    <w:tmpl w:val="A7F4DA9C"/>
    <w:lvl w:ilvl="0" w:tplc="72BAD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512"/>
    <w:multiLevelType w:val="hybridMultilevel"/>
    <w:tmpl w:val="DECCE098"/>
    <w:lvl w:ilvl="0" w:tplc="DD78D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6BA5D9A"/>
    <w:multiLevelType w:val="multilevel"/>
    <w:tmpl w:val="26BA5D9A"/>
    <w:lvl w:ilvl="0">
      <w:start w:val="2"/>
      <w:numFmt w:val="decimal"/>
      <w:lvlText w:val="%1、"/>
      <w:lvlJc w:val="left"/>
      <w:pPr>
        <w:ind w:left="1515" w:hanging="360"/>
      </w:pPr>
      <w:rPr>
        <w:rFonts w:hint="default"/>
      </w:rPr>
    </w:lvl>
    <w:lvl w:ilvl="1">
      <w:start w:val="1"/>
      <w:numFmt w:val="lowerLetter"/>
      <w:lvlText w:val="%2)"/>
      <w:lvlJc w:val="left"/>
      <w:pPr>
        <w:ind w:left="1995" w:hanging="420"/>
      </w:pPr>
    </w:lvl>
    <w:lvl w:ilvl="2">
      <w:start w:val="1"/>
      <w:numFmt w:val="lowerRoman"/>
      <w:lvlText w:val="%3."/>
      <w:lvlJc w:val="right"/>
      <w:pPr>
        <w:ind w:left="2415" w:hanging="420"/>
      </w:pPr>
    </w:lvl>
    <w:lvl w:ilvl="3">
      <w:start w:val="1"/>
      <w:numFmt w:val="decimal"/>
      <w:lvlText w:val="%4."/>
      <w:lvlJc w:val="left"/>
      <w:pPr>
        <w:ind w:left="2835" w:hanging="420"/>
      </w:pPr>
    </w:lvl>
    <w:lvl w:ilvl="4">
      <w:start w:val="1"/>
      <w:numFmt w:val="lowerLetter"/>
      <w:lvlText w:val="%5)"/>
      <w:lvlJc w:val="left"/>
      <w:pPr>
        <w:ind w:left="3255" w:hanging="420"/>
      </w:pPr>
    </w:lvl>
    <w:lvl w:ilvl="5">
      <w:start w:val="1"/>
      <w:numFmt w:val="lowerRoman"/>
      <w:lvlText w:val="%6."/>
      <w:lvlJc w:val="right"/>
      <w:pPr>
        <w:ind w:left="3675" w:hanging="420"/>
      </w:pPr>
    </w:lvl>
    <w:lvl w:ilvl="6">
      <w:start w:val="1"/>
      <w:numFmt w:val="decimal"/>
      <w:lvlText w:val="%7."/>
      <w:lvlJc w:val="left"/>
      <w:pPr>
        <w:ind w:left="4095" w:hanging="420"/>
      </w:pPr>
    </w:lvl>
    <w:lvl w:ilvl="7">
      <w:start w:val="1"/>
      <w:numFmt w:val="lowerLetter"/>
      <w:lvlText w:val="%8)"/>
      <w:lvlJc w:val="left"/>
      <w:pPr>
        <w:ind w:left="4515" w:hanging="420"/>
      </w:pPr>
    </w:lvl>
    <w:lvl w:ilvl="8">
      <w:start w:val="1"/>
      <w:numFmt w:val="lowerRoman"/>
      <w:lvlText w:val="%9."/>
      <w:lvlJc w:val="right"/>
      <w:pPr>
        <w:ind w:left="4935" w:hanging="420"/>
      </w:pPr>
    </w:lvl>
  </w:abstractNum>
  <w:abstractNum w:abstractNumId="18">
    <w:nsid w:val="2A355CC0"/>
    <w:multiLevelType w:val="multilevel"/>
    <w:tmpl w:val="07F6E378"/>
    <w:lvl w:ilvl="0">
      <w:start w:val="2"/>
      <w:numFmt w:val="decimal"/>
      <w:lvlText w:val="%1."/>
      <w:lvlJc w:val="left"/>
      <w:pPr>
        <w:ind w:left="636" w:hanging="636"/>
      </w:pPr>
      <w:rPr>
        <w:rFonts w:asciiTheme="minorEastAsia" w:eastAsiaTheme="minorEastAsia" w:hAnsiTheme="minorEastAsia" w:hint="default"/>
      </w:rPr>
    </w:lvl>
    <w:lvl w:ilvl="1">
      <w:start w:val="3"/>
      <w:numFmt w:val="decimal"/>
      <w:lvlText w:val="%1.%2．"/>
      <w:lvlJc w:val="left"/>
      <w:pPr>
        <w:ind w:left="1287" w:hanging="720"/>
      </w:pPr>
      <w:rPr>
        <w:rFonts w:asciiTheme="minorEastAsia" w:eastAsiaTheme="minorEastAsia" w:hAnsiTheme="minorEastAsia" w:hint="default"/>
      </w:rPr>
    </w:lvl>
    <w:lvl w:ilvl="2">
      <w:start w:val="1"/>
      <w:numFmt w:val="decimal"/>
      <w:lvlText w:val="%1.%2．%3."/>
      <w:lvlJc w:val="left"/>
      <w:pPr>
        <w:ind w:left="2214" w:hanging="1080"/>
      </w:pPr>
      <w:rPr>
        <w:rFonts w:asciiTheme="minorEastAsia" w:eastAsiaTheme="minorEastAsia" w:hAnsiTheme="minorEastAsia" w:hint="default"/>
      </w:rPr>
    </w:lvl>
    <w:lvl w:ilvl="3">
      <w:start w:val="1"/>
      <w:numFmt w:val="decimal"/>
      <w:lvlText w:val="%1.%2．%3.%4."/>
      <w:lvlJc w:val="left"/>
      <w:pPr>
        <w:ind w:left="2781" w:hanging="1080"/>
      </w:pPr>
      <w:rPr>
        <w:rFonts w:asciiTheme="minorEastAsia" w:eastAsiaTheme="minorEastAsia" w:hAnsiTheme="minorEastAsia" w:hint="default"/>
      </w:rPr>
    </w:lvl>
    <w:lvl w:ilvl="4">
      <w:start w:val="1"/>
      <w:numFmt w:val="decimal"/>
      <w:lvlText w:val="%1.%2．%3.%4.%5."/>
      <w:lvlJc w:val="left"/>
      <w:pPr>
        <w:ind w:left="3708" w:hanging="1440"/>
      </w:pPr>
      <w:rPr>
        <w:rFonts w:asciiTheme="minorEastAsia" w:eastAsiaTheme="minorEastAsia" w:hAnsiTheme="minorEastAsia" w:hint="default"/>
      </w:rPr>
    </w:lvl>
    <w:lvl w:ilvl="5">
      <w:start w:val="1"/>
      <w:numFmt w:val="decimal"/>
      <w:lvlText w:val="%1.%2．%3.%4.%5.%6."/>
      <w:lvlJc w:val="left"/>
      <w:pPr>
        <w:ind w:left="4635" w:hanging="1800"/>
      </w:pPr>
      <w:rPr>
        <w:rFonts w:asciiTheme="minorEastAsia" w:eastAsiaTheme="minorEastAsia" w:hAnsiTheme="minorEastAsia" w:hint="default"/>
      </w:rPr>
    </w:lvl>
    <w:lvl w:ilvl="6">
      <w:start w:val="1"/>
      <w:numFmt w:val="decimal"/>
      <w:lvlText w:val="%1.%2．%3.%4.%5.%6.%7."/>
      <w:lvlJc w:val="left"/>
      <w:pPr>
        <w:ind w:left="5202" w:hanging="1800"/>
      </w:pPr>
      <w:rPr>
        <w:rFonts w:asciiTheme="minorEastAsia" w:eastAsiaTheme="minorEastAsia" w:hAnsiTheme="minorEastAsia" w:hint="default"/>
      </w:rPr>
    </w:lvl>
    <w:lvl w:ilvl="7">
      <w:start w:val="1"/>
      <w:numFmt w:val="decimal"/>
      <w:lvlText w:val="%1.%2．%3.%4.%5.%6.%7.%8."/>
      <w:lvlJc w:val="left"/>
      <w:pPr>
        <w:ind w:left="6129" w:hanging="2160"/>
      </w:pPr>
      <w:rPr>
        <w:rFonts w:asciiTheme="minorEastAsia" w:eastAsiaTheme="minorEastAsia" w:hAnsiTheme="minorEastAsia" w:hint="default"/>
      </w:rPr>
    </w:lvl>
    <w:lvl w:ilvl="8">
      <w:start w:val="1"/>
      <w:numFmt w:val="decimal"/>
      <w:lvlText w:val="%1.%2．%3.%4.%5.%6.%7.%8.%9."/>
      <w:lvlJc w:val="left"/>
      <w:pPr>
        <w:ind w:left="7056" w:hanging="2520"/>
      </w:pPr>
      <w:rPr>
        <w:rFonts w:asciiTheme="minorEastAsia" w:eastAsiaTheme="minorEastAsia" w:hAnsiTheme="minorEastAsia" w:hint="default"/>
      </w:rPr>
    </w:lvl>
  </w:abstractNum>
  <w:abstractNum w:abstractNumId="19">
    <w:nsid w:val="34A0243C"/>
    <w:multiLevelType w:val="multilevel"/>
    <w:tmpl w:val="34A0243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5221402"/>
    <w:multiLevelType w:val="multilevel"/>
    <w:tmpl w:val="35221402"/>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1">
    <w:nsid w:val="35E833D9"/>
    <w:multiLevelType w:val="hybridMultilevel"/>
    <w:tmpl w:val="38940890"/>
    <w:lvl w:ilvl="0" w:tplc="38B0017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62F083C"/>
    <w:multiLevelType w:val="singleLevel"/>
    <w:tmpl w:val="362F083C"/>
    <w:lvl w:ilvl="0">
      <w:start w:val="1"/>
      <w:numFmt w:val="decimal"/>
      <w:suff w:val="nothing"/>
      <w:lvlText w:val="%1、"/>
      <w:lvlJc w:val="left"/>
    </w:lvl>
  </w:abstractNum>
  <w:abstractNum w:abstractNumId="23">
    <w:nsid w:val="36389FAE"/>
    <w:multiLevelType w:val="multilevel"/>
    <w:tmpl w:val="36389FAE"/>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38CE7AFB"/>
    <w:multiLevelType w:val="multilevel"/>
    <w:tmpl w:val="38CE7A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3B671410"/>
    <w:multiLevelType w:val="hybridMultilevel"/>
    <w:tmpl w:val="0D0C0B90"/>
    <w:lvl w:ilvl="0" w:tplc="6590B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BED36DE"/>
    <w:multiLevelType w:val="hybridMultilevel"/>
    <w:tmpl w:val="70F86474"/>
    <w:lvl w:ilvl="0" w:tplc="0124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C792726"/>
    <w:multiLevelType w:val="hybridMultilevel"/>
    <w:tmpl w:val="2F32E1AA"/>
    <w:lvl w:ilvl="0" w:tplc="9098A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BE6467"/>
    <w:multiLevelType w:val="multilevel"/>
    <w:tmpl w:val="41BE64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435B3531"/>
    <w:multiLevelType w:val="hybridMultilevel"/>
    <w:tmpl w:val="EE3E678E"/>
    <w:lvl w:ilvl="0" w:tplc="F8D6DD36">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CAA4A3E"/>
    <w:multiLevelType w:val="hybridMultilevel"/>
    <w:tmpl w:val="89E81416"/>
    <w:lvl w:ilvl="0" w:tplc="90802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EB24CC6"/>
    <w:multiLevelType w:val="hybridMultilevel"/>
    <w:tmpl w:val="E2521B78"/>
    <w:lvl w:ilvl="0" w:tplc="EE1E8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25B3328"/>
    <w:multiLevelType w:val="hybridMultilevel"/>
    <w:tmpl w:val="647A26D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53FA70D7"/>
    <w:multiLevelType w:val="hybridMultilevel"/>
    <w:tmpl w:val="6F188248"/>
    <w:lvl w:ilvl="0" w:tplc="51188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42359C"/>
    <w:multiLevelType w:val="multilevel"/>
    <w:tmpl w:val="584235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5E651DDF"/>
    <w:multiLevelType w:val="multilevel"/>
    <w:tmpl w:val="5E651DD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nsid w:val="5F45206E"/>
    <w:multiLevelType w:val="multilevel"/>
    <w:tmpl w:val="5F4520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62B878CB"/>
    <w:multiLevelType w:val="hybridMultilevel"/>
    <w:tmpl w:val="E52690FC"/>
    <w:lvl w:ilvl="0" w:tplc="ABA08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3CB25D0"/>
    <w:multiLevelType w:val="hybridMultilevel"/>
    <w:tmpl w:val="85AA4CE4"/>
    <w:lvl w:ilvl="0" w:tplc="6F6AB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5E5CA6"/>
    <w:multiLevelType w:val="multilevel"/>
    <w:tmpl w:val="6E5E5CA6"/>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6"/>
        </w:tabs>
        <w:ind w:left="576" w:hanging="576"/>
      </w:pPr>
      <w:rPr>
        <w:rFonts w:hint="default"/>
      </w:rPr>
    </w:lvl>
    <w:lvl w:ilvl="2">
      <w:start w:val="1"/>
      <w:numFmt w:val="decimal"/>
      <w:pStyle w:val="31"/>
      <w:lvlText w:val="%1.%2.%3"/>
      <w:lvlJc w:val="left"/>
      <w:pPr>
        <w:tabs>
          <w:tab w:val="left" w:pos="720"/>
        </w:tabs>
        <w:ind w:left="720" w:hanging="720"/>
      </w:pPr>
      <w:rPr>
        <w:rFonts w:hint="default"/>
      </w:rPr>
    </w:lvl>
    <w:lvl w:ilvl="3">
      <w:start w:val="1"/>
      <w:numFmt w:val="decimal"/>
      <w:pStyle w:val="41"/>
      <w:lvlText w:val="%1.%2.%3.%4"/>
      <w:lvlJc w:val="left"/>
      <w:pPr>
        <w:tabs>
          <w:tab w:val="left" w:pos="864"/>
        </w:tabs>
        <w:ind w:left="864" w:hanging="864"/>
      </w:pPr>
      <w:rPr>
        <w:rFonts w:hint="default"/>
      </w:rPr>
    </w:lvl>
    <w:lvl w:ilvl="4">
      <w:start w:val="1"/>
      <w:numFmt w:val="decimal"/>
      <w:pStyle w:val="51"/>
      <w:lvlText w:val="%1.%2.%3.%4.%5"/>
      <w:lvlJc w:val="left"/>
      <w:pPr>
        <w:tabs>
          <w:tab w:val="left" w:pos="1008"/>
        </w:tabs>
        <w:ind w:left="1008" w:hanging="1008"/>
      </w:pPr>
      <w:rPr>
        <w:rFonts w:hint="default"/>
      </w:rPr>
    </w:lvl>
    <w:lvl w:ilvl="5">
      <w:start w:val="1"/>
      <w:numFmt w:val="decimal"/>
      <w:pStyle w:val="6"/>
      <w:lvlText w:val="%1.%2.%3.%4.%5.%6"/>
      <w:lvlJc w:val="left"/>
      <w:pPr>
        <w:tabs>
          <w:tab w:val="left" w:pos="1152"/>
        </w:tabs>
        <w:ind w:left="1152" w:hanging="1152"/>
      </w:pPr>
      <w:rPr>
        <w:rFonts w:hint="default"/>
      </w:rPr>
    </w:lvl>
    <w:lvl w:ilvl="6">
      <w:start w:val="1"/>
      <w:numFmt w:val="decimal"/>
      <w:pStyle w:val="7"/>
      <w:lvlText w:val="%1.%2.%3.%4.%5.%6.%7"/>
      <w:lvlJc w:val="left"/>
      <w:pPr>
        <w:tabs>
          <w:tab w:val="left" w:pos="1296"/>
        </w:tabs>
        <w:ind w:left="1296" w:hanging="1296"/>
      </w:pPr>
      <w:rPr>
        <w:rFonts w:hint="default"/>
      </w:rPr>
    </w:lvl>
    <w:lvl w:ilvl="7">
      <w:start w:val="1"/>
      <w:numFmt w:val="decimal"/>
      <w:pStyle w:val="8"/>
      <w:lvlText w:val="%1.%2.%3.%4.%5.%6.%7.%8"/>
      <w:lvlJc w:val="left"/>
      <w:pPr>
        <w:tabs>
          <w:tab w:val="left" w:pos="1440"/>
        </w:tabs>
        <w:ind w:left="1440" w:hanging="1440"/>
      </w:pPr>
      <w:rPr>
        <w:rFonts w:hint="default"/>
      </w:rPr>
    </w:lvl>
    <w:lvl w:ilvl="8">
      <w:start w:val="1"/>
      <w:numFmt w:val="decimal"/>
      <w:pStyle w:val="9"/>
      <w:lvlText w:val="%1.%2.%3.%4.%5.%6.%7.%8.%9"/>
      <w:lvlJc w:val="left"/>
      <w:pPr>
        <w:tabs>
          <w:tab w:val="left" w:pos="1584"/>
        </w:tabs>
        <w:ind w:left="1584" w:hanging="1584"/>
      </w:pPr>
      <w:rPr>
        <w:rFonts w:hint="default"/>
      </w:rPr>
    </w:lvl>
  </w:abstractNum>
  <w:abstractNum w:abstractNumId="40">
    <w:nsid w:val="729E663D"/>
    <w:multiLevelType w:val="multilevel"/>
    <w:tmpl w:val="729E663D"/>
    <w:lvl w:ilvl="0">
      <w:start w:val="1"/>
      <w:numFmt w:val="decimal"/>
      <w:lvlText w:val="%1."/>
      <w:lvlJc w:val="left"/>
      <w:pPr>
        <w:tabs>
          <w:tab w:val="left" w:pos="425"/>
        </w:tabs>
        <w:ind w:left="425" w:hanging="425"/>
      </w:pPr>
    </w:lvl>
    <w:lvl w:ilvl="1">
      <w:start w:val="1"/>
      <w:numFmt w:val="decimal"/>
      <w:pStyle w:val="21"/>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41">
    <w:nsid w:val="74373A78"/>
    <w:multiLevelType w:val="hybridMultilevel"/>
    <w:tmpl w:val="3C120A3E"/>
    <w:lvl w:ilvl="0" w:tplc="98441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7986350"/>
    <w:multiLevelType w:val="hybridMultilevel"/>
    <w:tmpl w:val="9E6C0A8C"/>
    <w:lvl w:ilvl="0" w:tplc="F1D07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D4167AB"/>
    <w:multiLevelType w:val="hybridMultilevel"/>
    <w:tmpl w:val="C2C44B3E"/>
    <w:lvl w:ilvl="0" w:tplc="051416D0">
      <w:start w:val="1"/>
      <w:numFmt w:val="decimal"/>
      <w:lvlText w:val="%1、"/>
      <w:lvlJc w:val="left"/>
      <w:pPr>
        <w:ind w:left="360" w:hanging="360"/>
      </w:pPr>
      <w:rPr>
        <w:rFonts w:ascii="微软雅黑" w:eastAsia="微软雅黑" w:hAnsi="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9"/>
  </w:num>
  <w:num w:numId="3">
    <w:abstractNumId w:val="4"/>
  </w:num>
  <w:num w:numId="4">
    <w:abstractNumId w:val="6"/>
  </w:num>
  <w:num w:numId="5">
    <w:abstractNumId w:val="9"/>
  </w:num>
  <w:num w:numId="6">
    <w:abstractNumId w:val="10"/>
  </w:num>
  <w:num w:numId="7">
    <w:abstractNumId w:val="7"/>
  </w:num>
  <w:num w:numId="8">
    <w:abstractNumId w:val="3"/>
  </w:num>
  <w:num w:numId="9">
    <w:abstractNumId w:val="8"/>
  </w:num>
  <w:num w:numId="10">
    <w:abstractNumId w:val="5"/>
  </w:num>
  <w:num w:numId="11">
    <w:abstractNumId w:val="2"/>
  </w:num>
  <w:num w:numId="12">
    <w:abstractNumId w:val="1"/>
  </w:num>
  <w:num w:numId="13">
    <w:abstractNumId w:val="20"/>
  </w:num>
  <w:num w:numId="14">
    <w:abstractNumId w:val="28"/>
  </w:num>
  <w:num w:numId="15">
    <w:abstractNumId w:val="23"/>
  </w:num>
  <w:num w:numId="16">
    <w:abstractNumId w:val="17"/>
  </w:num>
  <w:num w:numId="17">
    <w:abstractNumId w:val="36"/>
  </w:num>
  <w:num w:numId="18">
    <w:abstractNumId w:val="22"/>
  </w:num>
  <w:num w:numId="19">
    <w:abstractNumId w:val="24"/>
  </w:num>
  <w:num w:numId="20">
    <w:abstractNumId w:val="35"/>
  </w:num>
  <w:num w:numId="21">
    <w:abstractNumId w:val="34"/>
  </w:num>
  <w:num w:numId="22">
    <w:abstractNumId w:val="19"/>
  </w:num>
  <w:num w:numId="23">
    <w:abstractNumId w:val="0"/>
  </w:num>
  <w:num w:numId="24">
    <w:abstractNumId w:val="33"/>
  </w:num>
  <w:num w:numId="25">
    <w:abstractNumId w:val="15"/>
  </w:num>
  <w:num w:numId="26">
    <w:abstractNumId w:val="26"/>
  </w:num>
  <w:num w:numId="27">
    <w:abstractNumId w:val="29"/>
  </w:num>
  <w:num w:numId="28">
    <w:abstractNumId w:val="41"/>
  </w:num>
  <w:num w:numId="29">
    <w:abstractNumId w:val="12"/>
  </w:num>
  <w:num w:numId="30">
    <w:abstractNumId w:val="37"/>
  </w:num>
  <w:num w:numId="31">
    <w:abstractNumId w:val="42"/>
  </w:num>
  <w:num w:numId="32">
    <w:abstractNumId w:val="11"/>
  </w:num>
  <w:num w:numId="33">
    <w:abstractNumId w:val="25"/>
  </w:num>
  <w:num w:numId="34">
    <w:abstractNumId w:val="27"/>
  </w:num>
  <w:num w:numId="35">
    <w:abstractNumId w:val="31"/>
  </w:num>
  <w:num w:numId="36">
    <w:abstractNumId w:val="16"/>
  </w:num>
  <w:num w:numId="37">
    <w:abstractNumId w:val="43"/>
  </w:num>
  <w:num w:numId="38">
    <w:abstractNumId w:val="18"/>
  </w:num>
  <w:num w:numId="39">
    <w:abstractNumId w:val="30"/>
  </w:num>
  <w:num w:numId="40">
    <w:abstractNumId w:val="13"/>
  </w:num>
  <w:num w:numId="41">
    <w:abstractNumId w:val="38"/>
  </w:num>
  <w:num w:numId="42">
    <w:abstractNumId w:val="32"/>
  </w:num>
  <w:num w:numId="43">
    <w:abstractNumId w:val="1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588"/>
  <w:hyphenationZone w:val="425"/>
  <w:doNotHyphenateCaps/>
  <w:doNotUseMarginsForDrawingGridOrigin/>
  <w:drawingGridHorizontalOrigin w:val="1800"/>
  <w:drawingGridVerticalOrigin w:val="1440"/>
  <w:doNotShadeFormData/>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bvorlagen" w:val="D\'5c'3bBERI"/>
  </w:docVars>
  <w:rsids>
    <w:rsidRoot w:val="0004589B"/>
    <w:rsid w:val="000005D7"/>
    <w:rsid w:val="00002708"/>
    <w:rsid w:val="00002C47"/>
    <w:rsid w:val="00002EFC"/>
    <w:rsid w:val="000033C4"/>
    <w:rsid w:val="00003861"/>
    <w:rsid w:val="00003A4E"/>
    <w:rsid w:val="00004491"/>
    <w:rsid w:val="00005A9F"/>
    <w:rsid w:val="00006E9F"/>
    <w:rsid w:val="00007C2B"/>
    <w:rsid w:val="00014967"/>
    <w:rsid w:val="00015917"/>
    <w:rsid w:val="00016039"/>
    <w:rsid w:val="00016D14"/>
    <w:rsid w:val="00017B1A"/>
    <w:rsid w:val="000201C7"/>
    <w:rsid w:val="00021F6B"/>
    <w:rsid w:val="0002254A"/>
    <w:rsid w:val="00022790"/>
    <w:rsid w:val="00022E2E"/>
    <w:rsid w:val="0002373B"/>
    <w:rsid w:val="000245FC"/>
    <w:rsid w:val="0002608E"/>
    <w:rsid w:val="00030DAE"/>
    <w:rsid w:val="00031CAA"/>
    <w:rsid w:val="0003266A"/>
    <w:rsid w:val="0003276C"/>
    <w:rsid w:val="000331E0"/>
    <w:rsid w:val="000332F2"/>
    <w:rsid w:val="00033CAE"/>
    <w:rsid w:val="000342ED"/>
    <w:rsid w:val="00034460"/>
    <w:rsid w:val="00034C4A"/>
    <w:rsid w:val="00034DA7"/>
    <w:rsid w:val="00036B9A"/>
    <w:rsid w:val="00037230"/>
    <w:rsid w:val="00040587"/>
    <w:rsid w:val="00040A5D"/>
    <w:rsid w:val="00041E3C"/>
    <w:rsid w:val="00042630"/>
    <w:rsid w:val="00042A4A"/>
    <w:rsid w:val="00043C9F"/>
    <w:rsid w:val="0004430F"/>
    <w:rsid w:val="0004589B"/>
    <w:rsid w:val="00050E68"/>
    <w:rsid w:val="00050F80"/>
    <w:rsid w:val="000512DB"/>
    <w:rsid w:val="00052174"/>
    <w:rsid w:val="00052BDA"/>
    <w:rsid w:val="0005455D"/>
    <w:rsid w:val="00057CAB"/>
    <w:rsid w:val="00061E71"/>
    <w:rsid w:val="000624F1"/>
    <w:rsid w:val="00062D74"/>
    <w:rsid w:val="0006317B"/>
    <w:rsid w:val="00063DC4"/>
    <w:rsid w:val="0006419D"/>
    <w:rsid w:val="0006523F"/>
    <w:rsid w:val="00065919"/>
    <w:rsid w:val="00070EB6"/>
    <w:rsid w:val="000717C8"/>
    <w:rsid w:val="00073A44"/>
    <w:rsid w:val="00076C45"/>
    <w:rsid w:val="00077ED5"/>
    <w:rsid w:val="00080C2B"/>
    <w:rsid w:val="00080CED"/>
    <w:rsid w:val="00080DAB"/>
    <w:rsid w:val="0008121E"/>
    <w:rsid w:val="00083063"/>
    <w:rsid w:val="000832E7"/>
    <w:rsid w:val="00086795"/>
    <w:rsid w:val="00087D26"/>
    <w:rsid w:val="00090353"/>
    <w:rsid w:val="0009084D"/>
    <w:rsid w:val="00091F6C"/>
    <w:rsid w:val="000922EA"/>
    <w:rsid w:val="000929C7"/>
    <w:rsid w:val="00092E5B"/>
    <w:rsid w:val="00093420"/>
    <w:rsid w:val="0009364D"/>
    <w:rsid w:val="00093FC6"/>
    <w:rsid w:val="0009522E"/>
    <w:rsid w:val="000960D9"/>
    <w:rsid w:val="00096EBF"/>
    <w:rsid w:val="000973A8"/>
    <w:rsid w:val="00097F1C"/>
    <w:rsid w:val="00097FA7"/>
    <w:rsid w:val="000A0DC2"/>
    <w:rsid w:val="000A1408"/>
    <w:rsid w:val="000A14B4"/>
    <w:rsid w:val="000A1532"/>
    <w:rsid w:val="000A37D3"/>
    <w:rsid w:val="000A3830"/>
    <w:rsid w:val="000A6C7B"/>
    <w:rsid w:val="000B1F27"/>
    <w:rsid w:val="000B32D9"/>
    <w:rsid w:val="000B475F"/>
    <w:rsid w:val="000B503E"/>
    <w:rsid w:val="000B641D"/>
    <w:rsid w:val="000B6802"/>
    <w:rsid w:val="000B7783"/>
    <w:rsid w:val="000C01CD"/>
    <w:rsid w:val="000C02C6"/>
    <w:rsid w:val="000C0F81"/>
    <w:rsid w:val="000C1EC2"/>
    <w:rsid w:val="000C4546"/>
    <w:rsid w:val="000C4CB5"/>
    <w:rsid w:val="000C5F03"/>
    <w:rsid w:val="000D35D9"/>
    <w:rsid w:val="000D4030"/>
    <w:rsid w:val="000D40E2"/>
    <w:rsid w:val="000D6897"/>
    <w:rsid w:val="000D71EF"/>
    <w:rsid w:val="000D7E9C"/>
    <w:rsid w:val="000E054F"/>
    <w:rsid w:val="000E0A97"/>
    <w:rsid w:val="000E0C80"/>
    <w:rsid w:val="000E0E56"/>
    <w:rsid w:val="000E0EDC"/>
    <w:rsid w:val="000E48E7"/>
    <w:rsid w:val="000E5146"/>
    <w:rsid w:val="000E6352"/>
    <w:rsid w:val="000E7952"/>
    <w:rsid w:val="000F03DE"/>
    <w:rsid w:val="000F0F1B"/>
    <w:rsid w:val="000F38E7"/>
    <w:rsid w:val="000F3902"/>
    <w:rsid w:val="000F5704"/>
    <w:rsid w:val="000F6B9D"/>
    <w:rsid w:val="001000F7"/>
    <w:rsid w:val="00103665"/>
    <w:rsid w:val="001037BE"/>
    <w:rsid w:val="00103FCA"/>
    <w:rsid w:val="00105358"/>
    <w:rsid w:val="00105D1F"/>
    <w:rsid w:val="001071D6"/>
    <w:rsid w:val="001104C7"/>
    <w:rsid w:val="00111867"/>
    <w:rsid w:val="0011464E"/>
    <w:rsid w:val="001152B7"/>
    <w:rsid w:val="0011562D"/>
    <w:rsid w:val="00115F2F"/>
    <w:rsid w:val="00117E83"/>
    <w:rsid w:val="0012017E"/>
    <w:rsid w:val="00122D23"/>
    <w:rsid w:val="0012389A"/>
    <w:rsid w:val="001258EC"/>
    <w:rsid w:val="00125C7E"/>
    <w:rsid w:val="00126399"/>
    <w:rsid w:val="00135B75"/>
    <w:rsid w:val="00140FA0"/>
    <w:rsid w:val="001418B8"/>
    <w:rsid w:val="0014366D"/>
    <w:rsid w:val="00144FCE"/>
    <w:rsid w:val="001471DF"/>
    <w:rsid w:val="001508D8"/>
    <w:rsid w:val="00150A2A"/>
    <w:rsid w:val="00151DCE"/>
    <w:rsid w:val="0015305E"/>
    <w:rsid w:val="0015360A"/>
    <w:rsid w:val="00154C73"/>
    <w:rsid w:val="0015545E"/>
    <w:rsid w:val="00156A73"/>
    <w:rsid w:val="001576E7"/>
    <w:rsid w:val="001600DB"/>
    <w:rsid w:val="00161F41"/>
    <w:rsid w:val="00163834"/>
    <w:rsid w:val="001640B2"/>
    <w:rsid w:val="00167A05"/>
    <w:rsid w:val="001702AB"/>
    <w:rsid w:val="00171037"/>
    <w:rsid w:val="001721AE"/>
    <w:rsid w:val="00172A40"/>
    <w:rsid w:val="00172F37"/>
    <w:rsid w:val="00173053"/>
    <w:rsid w:val="00173B74"/>
    <w:rsid w:val="00174079"/>
    <w:rsid w:val="0017469D"/>
    <w:rsid w:val="00177D39"/>
    <w:rsid w:val="00181FEE"/>
    <w:rsid w:val="00182774"/>
    <w:rsid w:val="00185EA9"/>
    <w:rsid w:val="0018709F"/>
    <w:rsid w:val="0019084E"/>
    <w:rsid w:val="00192953"/>
    <w:rsid w:val="00197133"/>
    <w:rsid w:val="001A174A"/>
    <w:rsid w:val="001A324D"/>
    <w:rsid w:val="001A4926"/>
    <w:rsid w:val="001A4BE2"/>
    <w:rsid w:val="001A5D0D"/>
    <w:rsid w:val="001A6129"/>
    <w:rsid w:val="001A7507"/>
    <w:rsid w:val="001A7C7F"/>
    <w:rsid w:val="001B282F"/>
    <w:rsid w:val="001B3184"/>
    <w:rsid w:val="001B4AD1"/>
    <w:rsid w:val="001B7079"/>
    <w:rsid w:val="001C03DE"/>
    <w:rsid w:val="001C1142"/>
    <w:rsid w:val="001C18AF"/>
    <w:rsid w:val="001C2A22"/>
    <w:rsid w:val="001C2C50"/>
    <w:rsid w:val="001C3C05"/>
    <w:rsid w:val="001C4767"/>
    <w:rsid w:val="001C5A5B"/>
    <w:rsid w:val="001C5F90"/>
    <w:rsid w:val="001C7E16"/>
    <w:rsid w:val="001D2D15"/>
    <w:rsid w:val="001D3FF1"/>
    <w:rsid w:val="001D6BCD"/>
    <w:rsid w:val="001D7250"/>
    <w:rsid w:val="001D7903"/>
    <w:rsid w:val="001E090A"/>
    <w:rsid w:val="001E171A"/>
    <w:rsid w:val="001E21CC"/>
    <w:rsid w:val="001E2384"/>
    <w:rsid w:val="001E3302"/>
    <w:rsid w:val="001E405B"/>
    <w:rsid w:val="001E4FB5"/>
    <w:rsid w:val="001E4FF2"/>
    <w:rsid w:val="001E6484"/>
    <w:rsid w:val="001F1A48"/>
    <w:rsid w:val="001F3264"/>
    <w:rsid w:val="001F3A28"/>
    <w:rsid w:val="001F4658"/>
    <w:rsid w:val="001F4809"/>
    <w:rsid w:val="001F6590"/>
    <w:rsid w:val="001F6C6A"/>
    <w:rsid w:val="001F7394"/>
    <w:rsid w:val="0020143B"/>
    <w:rsid w:val="00202F58"/>
    <w:rsid w:val="00203877"/>
    <w:rsid w:val="00203E1E"/>
    <w:rsid w:val="00204682"/>
    <w:rsid w:val="00205BF8"/>
    <w:rsid w:val="00205D87"/>
    <w:rsid w:val="00210BD1"/>
    <w:rsid w:val="00210E21"/>
    <w:rsid w:val="00210F88"/>
    <w:rsid w:val="0021101F"/>
    <w:rsid w:val="002110AD"/>
    <w:rsid w:val="00211771"/>
    <w:rsid w:val="00211ABF"/>
    <w:rsid w:val="0021269D"/>
    <w:rsid w:val="0021411A"/>
    <w:rsid w:val="00214758"/>
    <w:rsid w:val="0021478C"/>
    <w:rsid w:val="00215A7C"/>
    <w:rsid w:val="00217312"/>
    <w:rsid w:val="00220AC7"/>
    <w:rsid w:val="002218F1"/>
    <w:rsid w:val="00221CDE"/>
    <w:rsid w:val="002223AF"/>
    <w:rsid w:val="002246D4"/>
    <w:rsid w:val="00225C3B"/>
    <w:rsid w:val="00226638"/>
    <w:rsid w:val="00227A72"/>
    <w:rsid w:val="0023243D"/>
    <w:rsid w:val="00232E16"/>
    <w:rsid w:val="00233360"/>
    <w:rsid w:val="00235F13"/>
    <w:rsid w:val="00240DF9"/>
    <w:rsid w:val="0024110A"/>
    <w:rsid w:val="0024272E"/>
    <w:rsid w:val="002453C9"/>
    <w:rsid w:val="0024543D"/>
    <w:rsid w:val="00247388"/>
    <w:rsid w:val="00251FBB"/>
    <w:rsid w:val="0025206C"/>
    <w:rsid w:val="00252229"/>
    <w:rsid w:val="002532AD"/>
    <w:rsid w:val="00253A01"/>
    <w:rsid w:val="0025592E"/>
    <w:rsid w:val="00256DD6"/>
    <w:rsid w:val="00261446"/>
    <w:rsid w:val="002614D7"/>
    <w:rsid w:val="00262CEC"/>
    <w:rsid w:val="0026376B"/>
    <w:rsid w:val="002638E5"/>
    <w:rsid w:val="00263A00"/>
    <w:rsid w:val="00264B27"/>
    <w:rsid w:val="00264C8C"/>
    <w:rsid w:val="00265F23"/>
    <w:rsid w:val="0026753A"/>
    <w:rsid w:val="0026755F"/>
    <w:rsid w:val="00267D63"/>
    <w:rsid w:val="00267F49"/>
    <w:rsid w:val="00270768"/>
    <w:rsid w:val="00271883"/>
    <w:rsid w:val="00272238"/>
    <w:rsid w:val="0027312A"/>
    <w:rsid w:val="0027316D"/>
    <w:rsid w:val="0027345C"/>
    <w:rsid w:val="00273B02"/>
    <w:rsid w:val="00273B06"/>
    <w:rsid w:val="00273E4F"/>
    <w:rsid w:val="0027551A"/>
    <w:rsid w:val="00276BAE"/>
    <w:rsid w:val="00277773"/>
    <w:rsid w:val="00280C81"/>
    <w:rsid w:val="00280CB1"/>
    <w:rsid w:val="0028217D"/>
    <w:rsid w:val="0028589D"/>
    <w:rsid w:val="00285B0F"/>
    <w:rsid w:val="002867FD"/>
    <w:rsid w:val="00286F37"/>
    <w:rsid w:val="002872AF"/>
    <w:rsid w:val="00290021"/>
    <w:rsid w:val="00290439"/>
    <w:rsid w:val="00290A71"/>
    <w:rsid w:val="00291759"/>
    <w:rsid w:val="0029269B"/>
    <w:rsid w:val="00292A0B"/>
    <w:rsid w:val="002935B0"/>
    <w:rsid w:val="002969A1"/>
    <w:rsid w:val="002A01F7"/>
    <w:rsid w:val="002A21BB"/>
    <w:rsid w:val="002A5C5A"/>
    <w:rsid w:val="002A6A5E"/>
    <w:rsid w:val="002A7086"/>
    <w:rsid w:val="002A7267"/>
    <w:rsid w:val="002A78DF"/>
    <w:rsid w:val="002A78E2"/>
    <w:rsid w:val="002A7C4F"/>
    <w:rsid w:val="002B04F4"/>
    <w:rsid w:val="002B065A"/>
    <w:rsid w:val="002B099C"/>
    <w:rsid w:val="002B125B"/>
    <w:rsid w:val="002B1A9F"/>
    <w:rsid w:val="002B1C1F"/>
    <w:rsid w:val="002B1DF7"/>
    <w:rsid w:val="002B2112"/>
    <w:rsid w:val="002B512F"/>
    <w:rsid w:val="002B739A"/>
    <w:rsid w:val="002C1B1F"/>
    <w:rsid w:val="002C1BE3"/>
    <w:rsid w:val="002C321A"/>
    <w:rsid w:val="002D0163"/>
    <w:rsid w:val="002D2C0D"/>
    <w:rsid w:val="002D39CF"/>
    <w:rsid w:val="002D5A9C"/>
    <w:rsid w:val="002D6DD7"/>
    <w:rsid w:val="002D7F0E"/>
    <w:rsid w:val="002E11ED"/>
    <w:rsid w:val="002E171A"/>
    <w:rsid w:val="002E214F"/>
    <w:rsid w:val="002E2B84"/>
    <w:rsid w:val="002E3038"/>
    <w:rsid w:val="002E5273"/>
    <w:rsid w:val="002E58C0"/>
    <w:rsid w:val="002F1977"/>
    <w:rsid w:val="002F2ABB"/>
    <w:rsid w:val="002F3800"/>
    <w:rsid w:val="002F596F"/>
    <w:rsid w:val="002F7341"/>
    <w:rsid w:val="002F7ED5"/>
    <w:rsid w:val="003000E0"/>
    <w:rsid w:val="0030093D"/>
    <w:rsid w:val="00300B73"/>
    <w:rsid w:val="00300F68"/>
    <w:rsid w:val="00304ED4"/>
    <w:rsid w:val="0030511C"/>
    <w:rsid w:val="0030575F"/>
    <w:rsid w:val="00310B74"/>
    <w:rsid w:val="00310EEB"/>
    <w:rsid w:val="00311C57"/>
    <w:rsid w:val="0031418B"/>
    <w:rsid w:val="00315064"/>
    <w:rsid w:val="003157B8"/>
    <w:rsid w:val="0031625C"/>
    <w:rsid w:val="00316B50"/>
    <w:rsid w:val="00317A8D"/>
    <w:rsid w:val="0032100D"/>
    <w:rsid w:val="0032128D"/>
    <w:rsid w:val="0032140B"/>
    <w:rsid w:val="00321C3B"/>
    <w:rsid w:val="00321FA2"/>
    <w:rsid w:val="00322992"/>
    <w:rsid w:val="00322F7F"/>
    <w:rsid w:val="00323E6D"/>
    <w:rsid w:val="00324843"/>
    <w:rsid w:val="00326F6A"/>
    <w:rsid w:val="003305E5"/>
    <w:rsid w:val="003311E1"/>
    <w:rsid w:val="00332311"/>
    <w:rsid w:val="00332573"/>
    <w:rsid w:val="00333290"/>
    <w:rsid w:val="0033656E"/>
    <w:rsid w:val="00336667"/>
    <w:rsid w:val="00342192"/>
    <w:rsid w:val="00342813"/>
    <w:rsid w:val="00343579"/>
    <w:rsid w:val="00343582"/>
    <w:rsid w:val="0034510D"/>
    <w:rsid w:val="0034522C"/>
    <w:rsid w:val="00346E06"/>
    <w:rsid w:val="00347379"/>
    <w:rsid w:val="003515FE"/>
    <w:rsid w:val="003528A6"/>
    <w:rsid w:val="00354B52"/>
    <w:rsid w:val="0035577B"/>
    <w:rsid w:val="00356677"/>
    <w:rsid w:val="00360D20"/>
    <w:rsid w:val="003612CC"/>
    <w:rsid w:val="00362ADB"/>
    <w:rsid w:val="003639EE"/>
    <w:rsid w:val="00363C8C"/>
    <w:rsid w:val="00366509"/>
    <w:rsid w:val="0036782A"/>
    <w:rsid w:val="00370AB1"/>
    <w:rsid w:val="00372213"/>
    <w:rsid w:val="0037361A"/>
    <w:rsid w:val="0037431C"/>
    <w:rsid w:val="0037497B"/>
    <w:rsid w:val="00374CE4"/>
    <w:rsid w:val="003751AE"/>
    <w:rsid w:val="003754A7"/>
    <w:rsid w:val="00375AA0"/>
    <w:rsid w:val="00377F58"/>
    <w:rsid w:val="00380679"/>
    <w:rsid w:val="0038121D"/>
    <w:rsid w:val="0038174A"/>
    <w:rsid w:val="003820A6"/>
    <w:rsid w:val="00382637"/>
    <w:rsid w:val="00382995"/>
    <w:rsid w:val="0038317B"/>
    <w:rsid w:val="00383973"/>
    <w:rsid w:val="00385C23"/>
    <w:rsid w:val="00385C4E"/>
    <w:rsid w:val="00386884"/>
    <w:rsid w:val="0038697F"/>
    <w:rsid w:val="003871BE"/>
    <w:rsid w:val="0038724E"/>
    <w:rsid w:val="0038783C"/>
    <w:rsid w:val="00387F6F"/>
    <w:rsid w:val="00390256"/>
    <w:rsid w:val="003907DC"/>
    <w:rsid w:val="00390AAB"/>
    <w:rsid w:val="00391C14"/>
    <w:rsid w:val="003944C9"/>
    <w:rsid w:val="00395D01"/>
    <w:rsid w:val="003960AF"/>
    <w:rsid w:val="00396D8F"/>
    <w:rsid w:val="003A000F"/>
    <w:rsid w:val="003A03D9"/>
    <w:rsid w:val="003A0653"/>
    <w:rsid w:val="003A16D5"/>
    <w:rsid w:val="003A1700"/>
    <w:rsid w:val="003A1BDA"/>
    <w:rsid w:val="003A202B"/>
    <w:rsid w:val="003A230A"/>
    <w:rsid w:val="003A4932"/>
    <w:rsid w:val="003A77AE"/>
    <w:rsid w:val="003B136F"/>
    <w:rsid w:val="003B152F"/>
    <w:rsid w:val="003B1D81"/>
    <w:rsid w:val="003B1F38"/>
    <w:rsid w:val="003B2531"/>
    <w:rsid w:val="003B3867"/>
    <w:rsid w:val="003B49D1"/>
    <w:rsid w:val="003B4E79"/>
    <w:rsid w:val="003B5F8A"/>
    <w:rsid w:val="003B6668"/>
    <w:rsid w:val="003B71EE"/>
    <w:rsid w:val="003C04AF"/>
    <w:rsid w:val="003C210E"/>
    <w:rsid w:val="003C29B8"/>
    <w:rsid w:val="003C4E6A"/>
    <w:rsid w:val="003C6339"/>
    <w:rsid w:val="003C674B"/>
    <w:rsid w:val="003C700E"/>
    <w:rsid w:val="003C7B5C"/>
    <w:rsid w:val="003C7DE3"/>
    <w:rsid w:val="003D1F4D"/>
    <w:rsid w:val="003D2482"/>
    <w:rsid w:val="003D2B4F"/>
    <w:rsid w:val="003D340C"/>
    <w:rsid w:val="003D3B88"/>
    <w:rsid w:val="003D404F"/>
    <w:rsid w:val="003D6583"/>
    <w:rsid w:val="003D6635"/>
    <w:rsid w:val="003D6D10"/>
    <w:rsid w:val="003E10C5"/>
    <w:rsid w:val="003E321F"/>
    <w:rsid w:val="003E52EF"/>
    <w:rsid w:val="003E74DF"/>
    <w:rsid w:val="003E773B"/>
    <w:rsid w:val="003F025B"/>
    <w:rsid w:val="003F13A9"/>
    <w:rsid w:val="003F2404"/>
    <w:rsid w:val="003F3872"/>
    <w:rsid w:val="003F4EFE"/>
    <w:rsid w:val="003F5694"/>
    <w:rsid w:val="003F5E4C"/>
    <w:rsid w:val="003F6537"/>
    <w:rsid w:val="003F7050"/>
    <w:rsid w:val="004004A9"/>
    <w:rsid w:val="004011B5"/>
    <w:rsid w:val="004016C0"/>
    <w:rsid w:val="00401B8D"/>
    <w:rsid w:val="00401F85"/>
    <w:rsid w:val="004022F4"/>
    <w:rsid w:val="00403139"/>
    <w:rsid w:val="00403667"/>
    <w:rsid w:val="00403BB8"/>
    <w:rsid w:val="0040494F"/>
    <w:rsid w:val="004066CF"/>
    <w:rsid w:val="00406919"/>
    <w:rsid w:val="00407B01"/>
    <w:rsid w:val="00411E92"/>
    <w:rsid w:val="00413F42"/>
    <w:rsid w:val="00414D36"/>
    <w:rsid w:val="00414F90"/>
    <w:rsid w:val="004224FC"/>
    <w:rsid w:val="00422517"/>
    <w:rsid w:val="00423B83"/>
    <w:rsid w:val="00424A1A"/>
    <w:rsid w:val="00425607"/>
    <w:rsid w:val="00426C62"/>
    <w:rsid w:val="00430997"/>
    <w:rsid w:val="00431599"/>
    <w:rsid w:val="0043248E"/>
    <w:rsid w:val="00432606"/>
    <w:rsid w:val="004328A8"/>
    <w:rsid w:val="00433200"/>
    <w:rsid w:val="00436232"/>
    <w:rsid w:val="00436AA5"/>
    <w:rsid w:val="00436F1A"/>
    <w:rsid w:val="00437C76"/>
    <w:rsid w:val="004419A8"/>
    <w:rsid w:val="00442BF6"/>
    <w:rsid w:val="00442D25"/>
    <w:rsid w:val="0044359C"/>
    <w:rsid w:val="00444389"/>
    <w:rsid w:val="0044455E"/>
    <w:rsid w:val="00445BB7"/>
    <w:rsid w:val="00452B06"/>
    <w:rsid w:val="004544B1"/>
    <w:rsid w:val="00454568"/>
    <w:rsid w:val="0045469C"/>
    <w:rsid w:val="00455E8C"/>
    <w:rsid w:val="00456B48"/>
    <w:rsid w:val="00460DC0"/>
    <w:rsid w:val="004618D1"/>
    <w:rsid w:val="0046205C"/>
    <w:rsid w:val="00462C30"/>
    <w:rsid w:val="0046407D"/>
    <w:rsid w:val="004654F0"/>
    <w:rsid w:val="00465649"/>
    <w:rsid w:val="0046687E"/>
    <w:rsid w:val="00466AA2"/>
    <w:rsid w:val="00472049"/>
    <w:rsid w:val="00474976"/>
    <w:rsid w:val="00474D58"/>
    <w:rsid w:val="00474FC0"/>
    <w:rsid w:val="0047735F"/>
    <w:rsid w:val="004774F0"/>
    <w:rsid w:val="00477C8A"/>
    <w:rsid w:val="004811E4"/>
    <w:rsid w:val="004817B2"/>
    <w:rsid w:val="00481F1F"/>
    <w:rsid w:val="0048292E"/>
    <w:rsid w:val="00482E38"/>
    <w:rsid w:val="00484563"/>
    <w:rsid w:val="004860CF"/>
    <w:rsid w:val="00486FE3"/>
    <w:rsid w:val="00490577"/>
    <w:rsid w:val="00490940"/>
    <w:rsid w:val="0049125A"/>
    <w:rsid w:val="004921AB"/>
    <w:rsid w:val="00492FE6"/>
    <w:rsid w:val="004955BD"/>
    <w:rsid w:val="00496858"/>
    <w:rsid w:val="00497C0C"/>
    <w:rsid w:val="00497FE4"/>
    <w:rsid w:val="004A052F"/>
    <w:rsid w:val="004A0B1F"/>
    <w:rsid w:val="004A0FAE"/>
    <w:rsid w:val="004A1368"/>
    <w:rsid w:val="004A2340"/>
    <w:rsid w:val="004A24C8"/>
    <w:rsid w:val="004A3ADF"/>
    <w:rsid w:val="004A56A9"/>
    <w:rsid w:val="004A6665"/>
    <w:rsid w:val="004A79EE"/>
    <w:rsid w:val="004B007B"/>
    <w:rsid w:val="004B0096"/>
    <w:rsid w:val="004B027C"/>
    <w:rsid w:val="004B1580"/>
    <w:rsid w:val="004B1DCF"/>
    <w:rsid w:val="004B1E73"/>
    <w:rsid w:val="004B27A8"/>
    <w:rsid w:val="004B5A9D"/>
    <w:rsid w:val="004B5F34"/>
    <w:rsid w:val="004B746E"/>
    <w:rsid w:val="004B7752"/>
    <w:rsid w:val="004C0D40"/>
    <w:rsid w:val="004C10AB"/>
    <w:rsid w:val="004C11C6"/>
    <w:rsid w:val="004C2AFB"/>
    <w:rsid w:val="004C30A5"/>
    <w:rsid w:val="004C3B43"/>
    <w:rsid w:val="004C52A6"/>
    <w:rsid w:val="004C53DE"/>
    <w:rsid w:val="004C7B01"/>
    <w:rsid w:val="004D1A02"/>
    <w:rsid w:val="004D4003"/>
    <w:rsid w:val="004D49A8"/>
    <w:rsid w:val="004D665E"/>
    <w:rsid w:val="004D683D"/>
    <w:rsid w:val="004E1B81"/>
    <w:rsid w:val="004E271D"/>
    <w:rsid w:val="004E48BF"/>
    <w:rsid w:val="004E4B37"/>
    <w:rsid w:val="004E555B"/>
    <w:rsid w:val="004E5EA9"/>
    <w:rsid w:val="004E6013"/>
    <w:rsid w:val="004F0EBF"/>
    <w:rsid w:val="004F1EB7"/>
    <w:rsid w:val="004F2481"/>
    <w:rsid w:val="004F28EF"/>
    <w:rsid w:val="004F59D0"/>
    <w:rsid w:val="004F6262"/>
    <w:rsid w:val="004F754A"/>
    <w:rsid w:val="00500252"/>
    <w:rsid w:val="00500C9D"/>
    <w:rsid w:val="005013DA"/>
    <w:rsid w:val="005025C9"/>
    <w:rsid w:val="00503EB1"/>
    <w:rsid w:val="00504652"/>
    <w:rsid w:val="00504960"/>
    <w:rsid w:val="005053B9"/>
    <w:rsid w:val="005063A9"/>
    <w:rsid w:val="0051106A"/>
    <w:rsid w:val="00511BF5"/>
    <w:rsid w:val="00511E87"/>
    <w:rsid w:val="00513002"/>
    <w:rsid w:val="0051382F"/>
    <w:rsid w:val="0051418A"/>
    <w:rsid w:val="005201CE"/>
    <w:rsid w:val="005207A5"/>
    <w:rsid w:val="00520C2B"/>
    <w:rsid w:val="005220F6"/>
    <w:rsid w:val="00523684"/>
    <w:rsid w:val="0052400E"/>
    <w:rsid w:val="00525DCE"/>
    <w:rsid w:val="0052797D"/>
    <w:rsid w:val="0053239D"/>
    <w:rsid w:val="0053332E"/>
    <w:rsid w:val="00533C39"/>
    <w:rsid w:val="0053598A"/>
    <w:rsid w:val="00535F6A"/>
    <w:rsid w:val="005376D3"/>
    <w:rsid w:val="00541B45"/>
    <w:rsid w:val="00550F82"/>
    <w:rsid w:val="005518DE"/>
    <w:rsid w:val="00552023"/>
    <w:rsid w:val="00553A03"/>
    <w:rsid w:val="00554401"/>
    <w:rsid w:val="0055538A"/>
    <w:rsid w:val="005554B7"/>
    <w:rsid w:val="005555C1"/>
    <w:rsid w:val="005561E0"/>
    <w:rsid w:val="00560924"/>
    <w:rsid w:val="00560E15"/>
    <w:rsid w:val="00561BA1"/>
    <w:rsid w:val="00566972"/>
    <w:rsid w:val="00574398"/>
    <w:rsid w:val="00574446"/>
    <w:rsid w:val="00574894"/>
    <w:rsid w:val="005763D6"/>
    <w:rsid w:val="00576550"/>
    <w:rsid w:val="00580CE2"/>
    <w:rsid w:val="005832BB"/>
    <w:rsid w:val="00583C05"/>
    <w:rsid w:val="00583E2B"/>
    <w:rsid w:val="00584113"/>
    <w:rsid w:val="005860C6"/>
    <w:rsid w:val="00586370"/>
    <w:rsid w:val="00586CA9"/>
    <w:rsid w:val="00592CDA"/>
    <w:rsid w:val="0059353B"/>
    <w:rsid w:val="005936A5"/>
    <w:rsid w:val="00596E4A"/>
    <w:rsid w:val="00597B92"/>
    <w:rsid w:val="00597E21"/>
    <w:rsid w:val="005A2E6E"/>
    <w:rsid w:val="005A3251"/>
    <w:rsid w:val="005A35B3"/>
    <w:rsid w:val="005A4702"/>
    <w:rsid w:val="005A5746"/>
    <w:rsid w:val="005A6B26"/>
    <w:rsid w:val="005B171F"/>
    <w:rsid w:val="005B407C"/>
    <w:rsid w:val="005B4523"/>
    <w:rsid w:val="005B5BE9"/>
    <w:rsid w:val="005B685E"/>
    <w:rsid w:val="005C06EC"/>
    <w:rsid w:val="005C0C18"/>
    <w:rsid w:val="005C27AC"/>
    <w:rsid w:val="005C2ACB"/>
    <w:rsid w:val="005C405A"/>
    <w:rsid w:val="005C4897"/>
    <w:rsid w:val="005C4E52"/>
    <w:rsid w:val="005C56DB"/>
    <w:rsid w:val="005C68B2"/>
    <w:rsid w:val="005C7D27"/>
    <w:rsid w:val="005D1C9B"/>
    <w:rsid w:val="005D2240"/>
    <w:rsid w:val="005D2AC9"/>
    <w:rsid w:val="005D3F7A"/>
    <w:rsid w:val="005D3FC5"/>
    <w:rsid w:val="005D4269"/>
    <w:rsid w:val="005D4721"/>
    <w:rsid w:val="005D5BDA"/>
    <w:rsid w:val="005D767B"/>
    <w:rsid w:val="005E12F7"/>
    <w:rsid w:val="005E1528"/>
    <w:rsid w:val="005E165C"/>
    <w:rsid w:val="005E21A9"/>
    <w:rsid w:val="005E4E6F"/>
    <w:rsid w:val="005E5A08"/>
    <w:rsid w:val="005F1599"/>
    <w:rsid w:val="005F2445"/>
    <w:rsid w:val="005F5CBD"/>
    <w:rsid w:val="005F5DF0"/>
    <w:rsid w:val="005F66EE"/>
    <w:rsid w:val="00600BB8"/>
    <w:rsid w:val="00601A84"/>
    <w:rsid w:val="00601AD8"/>
    <w:rsid w:val="00603CE8"/>
    <w:rsid w:val="0061004F"/>
    <w:rsid w:val="00614DB2"/>
    <w:rsid w:val="006150B6"/>
    <w:rsid w:val="00615161"/>
    <w:rsid w:val="006174B2"/>
    <w:rsid w:val="00617BC3"/>
    <w:rsid w:val="00620113"/>
    <w:rsid w:val="006217C7"/>
    <w:rsid w:val="00621C66"/>
    <w:rsid w:val="00621E9C"/>
    <w:rsid w:val="0062251B"/>
    <w:rsid w:val="00622D27"/>
    <w:rsid w:val="006312BC"/>
    <w:rsid w:val="00631431"/>
    <w:rsid w:val="00631B33"/>
    <w:rsid w:val="00632A53"/>
    <w:rsid w:val="00633E4C"/>
    <w:rsid w:val="00636350"/>
    <w:rsid w:val="00637530"/>
    <w:rsid w:val="00637D74"/>
    <w:rsid w:val="00640C12"/>
    <w:rsid w:val="00641D73"/>
    <w:rsid w:val="006425B0"/>
    <w:rsid w:val="00642624"/>
    <w:rsid w:val="00643758"/>
    <w:rsid w:val="00643A1B"/>
    <w:rsid w:val="006460D2"/>
    <w:rsid w:val="0065132E"/>
    <w:rsid w:val="00652037"/>
    <w:rsid w:val="006522E9"/>
    <w:rsid w:val="006525FF"/>
    <w:rsid w:val="006542D9"/>
    <w:rsid w:val="006558E4"/>
    <w:rsid w:val="006560B4"/>
    <w:rsid w:val="006569E3"/>
    <w:rsid w:val="00656A53"/>
    <w:rsid w:val="00660F5D"/>
    <w:rsid w:val="00661D9F"/>
    <w:rsid w:val="00662311"/>
    <w:rsid w:val="006628A5"/>
    <w:rsid w:val="006655B0"/>
    <w:rsid w:val="00665A4B"/>
    <w:rsid w:val="0067035D"/>
    <w:rsid w:val="006711A3"/>
    <w:rsid w:val="006712C9"/>
    <w:rsid w:val="006726FC"/>
    <w:rsid w:val="00674B5F"/>
    <w:rsid w:val="00676583"/>
    <w:rsid w:val="006774C5"/>
    <w:rsid w:val="00677902"/>
    <w:rsid w:val="00677C7E"/>
    <w:rsid w:val="006806AD"/>
    <w:rsid w:val="00682899"/>
    <w:rsid w:val="00682ACF"/>
    <w:rsid w:val="00684F07"/>
    <w:rsid w:val="00686862"/>
    <w:rsid w:val="00687C82"/>
    <w:rsid w:val="00687FF6"/>
    <w:rsid w:val="00690873"/>
    <w:rsid w:val="00692097"/>
    <w:rsid w:val="006920C6"/>
    <w:rsid w:val="006920ED"/>
    <w:rsid w:val="00693C3A"/>
    <w:rsid w:val="0069431E"/>
    <w:rsid w:val="0069586C"/>
    <w:rsid w:val="00696581"/>
    <w:rsid w:val="00696C13"/>
    <w:rsid w:val="00697C98"/>
    <w:rsid w:val="00697ECB"/>
    <w:rsid w:val="006A175D"/>
    <w:rsid w:val="006A29FB"/>
    <w:rsid w:val="006B07EE"/>
    <w:rsid w:val="006B24C5"/>
    <w:rsid w:val="006B2E80"/>
    <w:rsid w:val="006B3A65"/>
    <w:rsid w:val="006B4212"/>
    <w:rsid w:val="006B453E"/>
    <w:rsid w:val="006B4EF3"/>
    <w:rsid w:val="006B69B3"/>
    <w:rsid w:val="006C0845"/>
    <w:rsid w:val="006C18DB"/>
    <w:rsid w:val="006C1C93"/>
    <w:rsid w:val="006C1FB4"/>
    <w:rsid w:val="006C4325"/>
    <w:rsid w:val="006C54CA"/>
    <w:rsid w:val="006C6148"/>
    <w:rsid w:val="006C6990"/>
    <w:rsid w:val="006C6DED"/>
    <w:rsid w:val="006C720D"/>
    <w:rsid w:val="006D2073"/>
    <w:rsid w:val="006D236B"/>
    <w:rsid w:val="006D5D97"/>
    <w:rsid w:val="006D6010"/>
    <w:rsid w:val="006D7CCD"/>
    <w:rsid w:val="006E115B"/>
    <w:rsid w:val="006E32DE"/>
    <w:rsid w:val="006E343A"/>
    <w:rsid w:val="006E44FD"/>
    <w:rsid w:val="006E4767"/>
    <w:rsid w:val="006E60A6"/>
    <w:rsid w:val="006E79EF"/>
    <w:rsid w:val="006F0A44"/>
    <w:rsid w:val="006F0D5E"/>
    <w:rsid w:val="006F2256"/>
    <w:rsid w:val="006F2A8B"/>
    <w:rsid w:val="006F451C"/>
    <w:rsid w:val="006F535E"/>
    <w:rsid w:val="006F6E44"/>
    <w:rsid w:val="0070094C"/>
    <w:rsid w:val="00700E43"/>
    <w:rsid w:val="00701FDE"/>
    <w:rsid w:val="007024BE"/>
    <w:rsid w:val="00703530"/>
    <w:rsid w:val="007043F5"/>
    <w:rsid w:val="00705262"/>
    <w:rsid w:val="007071C9"/>
    <w:rsid w:val="00707954"/>
    <w:rsid w:val="00710330"/>
    <w:rsid w:val="00712E6F"/>
    <w:rsid w:val="00713AEB"/>
    <w:rsid w:val="0071484E"/>
    <w:rsid w:val="00716712"/>
    <w:rsid w:val="00716841"/>
    <w:rsid w:val="0071724D"/>
    <w:rsid w:val="00717B23"/>
    <w:rsid w:val="007207A0"/>
    <w:rsid w:val="00721BE6"/>
    <w:rsid w:val="00724334"/>
    <w:rsid w:val="00725269"/>
    <w:rsid w:val="00726809"/>
    <w:rsid w:val="0072690D"/>
    <w:rsid w:val="00727748"/>
    <w:rsid w:val="00727B71"/>
    <w:rsid w:val="00734E7B"/>
    <w:rsid w:val="00734FCF"/>
    <w:rsid w:val="00734FD2"/>
    <w:rsid w:val="00740834"/>
    <w:rsid w:val="00741DF9"/>
    <w:rsid w:val="00742C32"/>
    <w:rsid w:val="00743A72"/>
    <w:rsid w:val="0074416B"/>
    <w:rsid w:val="00745146"/>
    <w:rsid w:val="007452C3"/>
    <w:rsid w:val="00745681"/>
    <w:rsid w:val="00747349"/>
    <w:rsid w:val="0074745D"/>
    <w:rsid w:val="00750CD7"/>
    <w:rsid w:val="00751130"/>
    <w:rsid w:val="00751458"/>
    <w:rsid w:val="00753A08"/>
    <w:rsid w:val="00755704"/>
    <w:rsid w:val="00755864"/>
    <w:rsid w:val="00755FDA"/>
    <w:rsid w:val="00757D71"/>
    <w:rsid w:val="00760627"/>
    <w:rsid w:val="0076129E"/>
    <w:rsid w:val="007613B3"/>
    <w:rsid w:val="007621C0"/>
    <w:rsid w:val="00763695"/>
    <w:rsid w:val="00763B22"/>
    <w:rsid w:val="00763E59"/>
    <w:rsid w:val="0076462B"/>
    <w:rsid w:val="007652C8"/>
    <w:rsid w:val="007660F3"/>
    <w:rsid w:val="00767834"/>
    <w:rsid w:val="00767E7B"/>
    <w:rsid w:val="007708C4"/>
    <w:rsid w:val="00771B27"/>
    <w:rsid w:val="007725C0"/>
    <w:rsid w:val="00772C18"/>
    <w:rsid w:val="0077307B"/>
    <w:rsid w:val="0077393E"/>
    <w:rsid w:val="00774DE4"/>
    <w:rsid w:val="007757B3"/>
    <w:rsid w:val="00775B39"/>
    <w:rsid w:val="00782D67"/>
    <w:rsid w:val="00783457"/>
    <w:rsid w:val="00783724"/>
    <w:rsid w:val="00784594"/>
    <w:rsid w:val="00791D9C"/>
    <w:rsid w:val="00792224"/>
    <w:rsid w:val="007922DC"/>
    <w:rsid w:val="00792460"/>
    <w:rsid w:val="0079315B"/>
    <w:rsid w:val="00794024"/>
    <w:rsid w:val="00794551"/>
    <w:rsid w:val="00794A44"/>
    <w:rsid w:val="007957DF"/>
    <w:rsid w:val="0079682F"/>
    <w:rsid w:val="00796842"/>
    <w:rsid w:val="007A0C51"/>
    <w:rsid w:val="007A0EF3"/>
    <w:rsid w:val="007A22F3"/>
    <w:rsid w:val="007A2534"/>
    <w:rsid w:val="007A35B6"/>
    <w:rsid w:val="007A3940"/>
    <w:rsid w:val="007A5090"/>
    <w:rsid w:val="007A6216"/>
    <w:rsid w:val="007A7028"/>
    <w:rsid w:val="007A7300"/>
    <w:rsid w:val="007A78A3"/>
    <w:rsid w:val="007B1099"/>
    <w:rsid w:val="007B3072"/>
    <w:rsid w:val="007B4167"/>
    <w:rsid w:val="007B4B74"/>
    <w:rsid w:val="007B4C69"/>
    <w:rsid w:val="007B53B0"/>
    <w:rsid w:val="007B60B5"/>
    <w:rsid w:val="007B7E78"/>
    <w:rsid w:val="007C0093"/>
    <w:rsid w:val="007C0402"/>
    <w:rsid w:val="007C0E68"/>
    <w:rsid w:val="007C3ECE"/>
    <w:rsid w:val="007C3EF7"/>
    <w:rsid w:val="007C54DC"/>
    <w:rsid w:val="007C55CB"/>
    <w:rsid w:val="007C67EE"/>
    <w:rsid w:val="007D0E22"/>
    <w:rsid w:val="007D21B1"/>
    <w:rsid w:val="007D2B84"/>
    <w:rsid w:val="007D3CBE"/>
    <w:rsid w:val="007D3E76"/>
    <w:rsid w:val="007D52B8"/>
    <w:rsid w:val="007D6F8D"/>
    <w:rsid w:val="007E03D1"/>
    <w:rsid w:val="007E1A99"/>
    <w:rsid w:val="007E3C05"/>
    <w:rsid w:val="007E57E9"/>
    <w:rsid w:val="007E5A27"/>
    <w:rsid w:val="007E6423"/>
    <w:rsid w:val="007E729B"/>
    <w:rsid w:val="007E74B1"/>
    <w:rsid w:val="007E7A3F"/>
    <w:rsid w:val="007F04DD"/>
    <w:rsid w:val="007F22D4"/>
    <w:rsid w:val="007F2BDD"/>
    <w:rsid w:val="007F407A"/>
    <w:rsid w:val="007F4C55"/>
    <w:rsid w:val="007F673B"/>
    <w:rsid w:val="007F7BE6"/>
    <w:rsid w:val="00801DA5"/>
    <w:rsid w:val="00801DE4"/>
    <w:rsid w:val="008027B6"/>
    <w:rsid w:val="00803E28"/>
    <w:rsid w:val="00804EB9"/>
    <w:rsid w:val="008055CA"/>
    <w:rsid w:val="0080562F"/>
    <w:rsid w:val="008057B7"/>
    <w:rsid w:val="008057D8"/>
    <w:rsid w:val="00806CAB"/>
    <w:rsid w:val="008100D8"/>
    <w:rsid w:val="00810462"/>
    <w:rsid w:val="00810BDF"/>
    <w:rsid w:val="00811141"/>
    <w:rsid w:val="00812982"/>
    <w:rsid w:val="00812CD2"/>
    <w:rsid w:val="00812D52"/>
    <w:rsid w:val="00814EA3"/>
    <w:rsid w:val="0081575F"/>
    <w:rsid w:val="00815B87"/>
    <w:rsid w:val="00815D8A"/>
    <w:rsid w:val="00816A01"/>
    <w:rsid w:val="008235B0"/>
    <w:rsid w:val="00824AB5"/>
    <w:rsid w:val="00826C0B"/>
    <w:rsid w:val="00827D20"/>
    <w:rsid w:val="00830A66"/>
    <w:rsid w:val="00830D18"/>
    <w:rsid w:val="00832057"/>
    <w:rsid w:val="008338FE"/>
    <w:rsid w:val="00834250"/>
    <w:rsid w:val="00834A0C"/>
    <w:rsid w:val="008357CC"/>
    <w:rsid w:val="008372F9"/>
    <w:rsid w:val="00837DC4"/>
    <w:rsid w:val="00840409"/>
    <w:rsid w:val="00840515"/>
    <w:rsid w:val="00841918"/>
    <w:rsid w:val="00842388"/>
    <w:rsid w:val="0084431E"/>
    <w:rsid w:val="00845C05"/>
    <w:rsid w:val="00850805"/>
    <w:rsid w:val="00850A99"/>
    <w:rsid w:val="00851922"/>
    <w:rsid w:val="00852140"/>
    <w:rsid w:val="008525EE"/>
    <w:rsid w:val="00852D67"/>
    <w:rsid w:val="008533B1"/>
    <w:rsid w:val="00855429"/>
    <w:rsid w:val="00855548"/>
    <w:rsid w:val="008560ED"/>
    <w:rsid w:val="00856CFF"/>
    <w:rsid w:val="008612EA"/>
    <w:rsid w:val="00861E21"/>
    <w:rsid w:val="00862D30"/>
    <w:rsid w:val="00864346"/>
    <w:rsid w:val="0086559C"/>
    <w:rsid w:val="00867176"/>
    <w:rsid w:val="008671B0"/>
    <w:rsid w:val="00870CCA"/>
    <w:rsid w:val="008723CA"/>
    <w:rsid w:val="008737D5"/>
    <w:rsid w:val="008747B4"/>
    <w:rsid w:val="00875999"/>
    <w:rsid w:val="00875BDC"/>
    <w:rsid w:val="00877EAF"/>
    <w:rsid w:val="00881BC2"/>
    <w:rsid w:val="0088417E"/>
    <w:rsid w:val="00884BD7"/>
    <w:rsid w:val="00884E6F"/>
    <w:rsid w:val="008866D7"/>
    <w:rsid w:val="00892383"/>
    <w:rsid w:val="00893E3A"/>
    <w:rsid w:val="008941A5"/>
    <w:rsid w:val="008970D5"/>
    <w:rsid w:val="008A05F1"/>
    <w:rsid w:val="008A0C28"/>
    <w:rsid w:val="008A2485"/>
    <w:rsid w:val="008A2CC5"/>
    <w:rsid w:val="008A3A09"/>
    <w:rsid w:val="008A41C4"/>
    <w:rsid w:val="008A42ED"/>
    <w:rsid w:val="008A4E58"/>
    <w:rsid w:val="008A5B02"/>
    <w:rsid w:val="008A5DA1"/>
    <w:rsid w:val="008A6D67"/>
    <w:rsid w:val="008A749A"/>
    <w:rsid w:val="008A765E"/>
    <w:rsid w:val="008B07EF"/>
    <w:rsid w:val="008B4274"/>
    <w:rsid w:val="008B4564"/>
    <w:rsid w:val="008B45CC"/>
    <w:rsid w:val="008B4917"/>
    <w:rsid w:val="008B51BA"/>
    <w:rsid w:val="008B530C"/>
    <w:rsid w:val="008B55C2"/>
    <w:rsid w:val="008B5863"/>
    <w:rsid w:val="008B69F0"/>
    <w:rsid w:val="008C078C"/>
    <w:rsid w:val="008C1697"/>
    <w:rsid w:val="008C26DA"/>
    <w:rsid w:val="008C2727"/>
    <w:rsid w:val="008C2A35"/>
    <w:rsid w:val="008D0A66"/>
    <w:rsid w:val="008D0F0A"/>
    <w:rsid w:val="008D2465"/>
    <w:rsid w:val="008D2CDD"/>
    <w:rsid w:val="008D4BB4"/>
    <w:rsid w:val="008D5231"/>
    <w:rsid w:val="008D64AD"/>
    <w:rsid w:val="008D7023"/>
    <w:rsid w:val="008E03A3"/>
    <w:rsid w:val="008E07C9"/>
    <w:rsid w:val="008E3A70"/>
    <w:rsid w:val="008E4B51"/>
    <w:rsid w:val="008E6C2E"/>
    <w:rsid w:val="008E7F7E"/>
    <w:rsid w:val="008F33CE"/>
    <w:rsid w:val="008F35FF"/>
    <w:rsid w:val="008F4E97"/>
    <w:rsid w:val="008F68F7"/>
    <w:rsid w:val="008F6B67"/>
    <w:rsid w:val="008F7B70"/>
    <w:rsid w:val="00903C1F"/>
    <w:rsid w:val="00904CC5"/>
    <w:rsid w:val="00904F87"/>
    <w:rsid w:val="0090603F"/>
    <w:rsid w:val="00907826"/>
    <w:rsid w:val="009106CD"/>
    <w:rsid w:val="00912404"/>
    <w:rsid w:val="009138D3"/>
    <w:rsid w:val="00915809"/>
    <w:rsid w:val="00916B88"/>
    <w:rsid w:val="0091718A"/>
    <w:rsid w:val="00921FC8"/>
    <w:rsid w:val="0092393A"/>
    <w:rsid w:val="00926F95"/>
    <w:rsid w:val="00927632"/>
    <w:rsid w:val="0093002E"/>
    <w:rsid w:val="0093004A"/>
    <w:rsid w:val="009305B7"/>
    <w:rsid w:val="00934BE2"/>
    <w:rsid w:val="009362F7"/>
    <w:rsid w:val="00936791"/>
    <w:rsid w:val="00936DD7"/>
    <w:rsid w:val="009377B5"/>
    <w:rsid w:val="00937F20"/>
    <w:rsid w:val="009452F2"/>
    <w:rsid w:val="00945B7A"/>
    <w:rsid w:val="009475A1"/>
    <w:rsid w:val="00947F97"/>
    <w:rsid w:val="00950E52"/>
    <w:rsid w:val="00951735"/>
    <w:rsid w:val="009532D2"/>
    <w:rsid w:val="00954BAC"/>
    <w:rsid w:val="0095692B"/>
    <w:rsid w:val="009623C2"/>
    <w:rsid w:val="00962902"/>
    <w:rsid w:val="00962F1D"/>
    <w:rsid w:val="009631C0"/>
    <w:rsid w:val="00963637"/>
    <w:rsid w:val="00964A28"/>
    <w:rsid w:val="00964CC7"/>
    <w:rsid w:val="00965CE0"/>
    <w:rsid w:val="00966C9C"/>
    <w:rsid w:val="009676C9"/>
    <w:rsid w:val="00967833"/>
    <w:rsid w:val="009703D9"/>
    <w:rsid w:val="00970B73"/>
    <w:rsid w:val="00970B8D"/>
    <w:rsid w:val="00971100"/>
    <w:rsid w:val="00971E23"/>
    <w:rsid w:val="00971E76"/>
    <w:rsid w:val="00972377"/>
    <w:rsid w:val="009741B1"/>
    <w:rsid w:val="00976344"/>
    <w:rsid w:val="009767A5"/>
    <w:rsid w:val="0097699C"/>
    <w:rsid w:val="00976B39"/>
    <w:rsid w:val="00977706"/>
    <w:rsid w:val="00977AD5"/>
    <w:rsid w:val="00980C50"/>
    <w:rsid w:val="00982577"/>
    <w:rsid w:val="00982A76"/>
    <w:rsid w:val="009835D6"/>
    <w:rsid w:val="009862C7"/>
    <w:rsid w:val="00986BF9"/>
    <w:rsid w:val="0099209E"/>
    <w:rsid w:val="00993407"/>
    <w:rsid w:val="00993BD6"/>
    <w:rsid w:val="00993E8E"/>
    <w:rsid w:val="00997F42"/>
    <w:rsid w:val="009A0B4A"/>
    <w:rsid w:val="009A2C0A"/>
    <w:rsid w:val="009A796F"/>
    <w:rsid w:val="009B0EAE"/>
    <w:rsid w:val="009B23E8"/>
    <w:rsid w:val="009B3141"/>
    <w:rsid w:val="009B42D5"/>
    <w:rsid w:val="009B4944"/>
    <w:rsid w:val="009B4DD4"/>
    <w:rsid w:val="009B64CC"/>
    <w:rsid w:val="009B770E"/>
    <w:rsid w:val="009B78DA"/>
    <w:rsid w:val="009B7ABD"/>
    <w:rsid w:val="009C1AFF"/>
    <w:rsid w:val="009C3503"/>
    <w:rsid w:val="009C579E"/>
    <w:rsid w:val="009C5B08"/>
    <w:rsid w:val="009C6B40"/>
    <w:rsid w:val="009D1111"/>
    <w:rsid w:val="009D2489"/>
    <w:rsid w:val="009D3275"/>
    <w:rsid w:val="009D66C3"/>
    <w:rsid w:val="009D7034"/>
    <w:rsid w:val="009D7452"/>
    <w:rsid w:val="009E03C0"/>
    <w:rsid w:val="009E0BB5"/>
    <w:rsid w:val="009E25EB"/>
    <w:rsid w:val="009E4C38"/>
    <w:rsid w:val="009E5457"/>
    <w:rsid w:val="009E5EEF"/>
    <w:rsid w:val="009E6513"/>
    <w:rsid w:val="009F002D"/>
    <w:rsid w:val="009F172F"/>
    <w:rsid w:val="009F3FCB"/>
    <w:rsid w:val="009F4730"/>
    <w:rsid w:val="009F5ACA"/>
    <w:rsid w:val="009F6809"/>
    <w:rsid w:val="009F705E"/>
    <w:rsid w:val="009F7D20"/>
    <w:rsid w:val="00A02089"/>
    <w:rsid w:val="00A049F9"/>
    <w:rsid w:val="00A05FED"/>
    <w:rsid w:val="00A066E2"/>
    <w:rsid w:val="00A07282"/>
    <w:rsid w:val="00A07515"/>
    <w:rsid w:val="00A07BE2"/>
    <w:rsid w:val="00A10240"/>
    <w:rsid w:val="00A112C2"/>
    <w:rsid w:val="00A120EE"/>
    <w:rsid w:val="00A127B3"/>
    <w:rsid w:val="00A13929"/>
    <w:rsid w:val="00A139CB"/>
    <w:rsid w:val="00A165A2"/>
    <w:rsid w:val="00A20043"/>
    <w:rsid w:val="00A21642"/>
    <w:rsid w:val="00A21F6F"/>
    <w:rsid w:val="00A239A2"/>
    <w:rsid w:val="00A24F4F"/>
    <w:rsid w:val="00A25232"/>
    <w:rsid w:val="00A2663A"/>
    <w:rsid w:val="00A2663F"/>
    <w:rsid w:val="00A3154C"/>
    <w:rsid w:val="00A31E5E"/>
    <w:rsid w:val="00A3588F"/>
    <w:rsid w:val="00A37387"/>
    <w:rsid w:val="00A37CFB"/>
    <w:rsid w:val="00A42746"/>
    <w:rsid w:val="00A43081"/>
    <w:rsid w:val="00A43779"/>
    <w:rsid w:val="00A461F9"/>
    <w:rsid w:val="00A47A7F"/>
    <w:rsid w:val="00A47CB7"/>
    <w:rsid w:val="00A50A0D"/>
    <w:rsid w:val="00A512AC"/>
    <w:rsid w:val="00A5318B"/>
    <w:rsid w:val="00A53AF5"/>
    <w:rsid w:val="00A53BB6"/>
    <w:rsid w:val="00A5411A"/>
    <w:rsid w:val="00A547C3"/>
    <w:rsid w:val="00A60A68"/>
    <w:rsid w:val="00A60B43"/>
    <w:rsid w:val="00A60E3B"/>
    <w:rsid w:val="00A611E6"/>
    <w:rsid w:val="00A62BD4"/>
    <w:rsid w:val="00A6394E"/>
    <w:rsid w:val="00A63F90"/>
    <w:rsid w:val="00A6458B"/>
    <w:rsid w:val="00A64EB2"/>
    <w:rsid w:val="00A661A1"/>
    <w:rsid w:val="00A714A8"/>
    <w:rsid w:val="00A71824"/>
    <w:rsid w:val="00A74CEC"/>
    <w:rsid w:val="00A76BF5"/>
    <w:rsid w:val="00A76D69"/>
    <w:rsid w:val="00A77C67"/>
    <w:rsid w:val="00A80EDE"/>
    <w:rsid w:val="00A815A2"/>
    <w:rsid w:val="00A81EBC"/>
    <w:rsid w:val="00A8324A"/>
    <w:rsid w:val="00A8393B"/>
    <w:rsid w:val="00A846FE"/>
    <w:rsid w:val="00A84CBE"/>
    <w:rsid w:val="00A8627A"/>
    <w:rsid w:val="00A86650"/>
    <w:rsid w:val="00A869C6"/>
    <w:rsid w:val="00A92335"/>
    <w:rsid w:val="00A92753"/>
    <w:rsid w:val="00A930CD"/>
    <w:rsid w:val="00A93270"/>
    <w:rsid w:val="00A94E20"/>
    <w:rsid w:val="00A964BD"/>
    <w:rsid w:val="00A96C8E"/>
    <w:rsid w:val="00A971B3"/>
    <w:rsid w:val="00A976AC"/>
    <w:rsid w:val="00A97775"/>
    <w:rsid w:val="00AA014C"/>
    <w:rsid w:val="00AA1E32"/>
    <w:rsid w:val="00AA218E"/>
    <w:rsid w:val="00AA33C3"/>
    <w:rsid w:val="00AA3A14"/>
    <w:rsid w:val="00AA5DB6"/>
    <w:rsid w:val="00AA6A52"/>
    <w:rsid w:val="00AA6E0B"/>
    <w:rsid w:val="00AA6E0D"/>
    <w:rsid w:val="00AA79C2"/>
    <w:rsid w:val="00AB00A0"/>
    <w:rsid w:val="00AB06AC"/>
    <w:rsid w:val="00AB1E40"/>
    <w:rsid w:val="00AB29EE"/>
    <w:rsid w:val="00AB29F1"/>
    <w:rsid w:val="00AB40C8"/>
    <w:rsid w:val="00AB6FCF"/>
    <w:rsid w:val="00AC06EE"/>
    <w:rsid w:val="00AC0B79"/>
    <w:rsid w:val="00AC1F62"/>
    <w:rsid w:val="00AC2F63"/>
    <w:rsid w:val="00AC3689"/>
    <w:rsid w:val="00AC3BBE"/>
    <w:rsid w:val="00AC4487"/>
    <w:rsid w:val="00AC46D6"/>
    <w:rsid w:val="00AC4A75"/>
    <w:rsid w:val="00AC5334"/>
    <w:rsid w:val="00AC6BF6"/>
    <w:rsid w:val="00AC75F8"/>
    <w:rsid w:val="00AC7DF7"/>
    <w:rsid w:val="00AD1C2D"/>
    <w:rsid w:val="00AD2C44"/>
    <w:rsid w:val="00AD344F"/>
    <w:rsid w:val="00AD42D9"/>
    <w:rsid w:val="00AD75E2"/>
    <w:rsid w:val="00AE0758"/>
    <w:rsid w:val="00AE13CC"/>
    <w:rsid w:val="00AE1B5F"/>
    <w:rsid w:val="00AE2555"/>
    <w:rsid w:val="00AE299A"/>
    <w:rsid w:val="00AE3D44"/>
    <w:rsid w:val="00AE50C0"/>
    <w:rsid w:val="00AE61F8"/>
    <w:rsid w:val="00AF0312"/>
    <w:rsid w:val="00AF1BAB"/>
    <w:rsid w:val="00AF2B9F"/>
    <w:rsid w:val="00AF3949"/>
    <w:rsid w:val="00AF447A"/>
    <w:rsid w:val="00AF5028"/>
    <w:rsid w:val="00AF5A1A"/>
    <w:rsid w:val="00AF6123"/>
    <w:rsid w:val="00AF66CB"/>
    <w:rsid w:val="00AF6E57"/>
    <w:rsid w:val="00B011C3"/>
    <w:rsid w:val="00B011E2"/>
    <w:rsid w:val="00B015F7"/>
    <w:rsid w:val="00B019EF"/>
    <w:rsid w:val="00B02445"/>
    <w:rsid w:val="00B0295F"/>
    <w:rsid w:val="00B02E64"/>
    <w:rsid w:val="00B04054"/>
    <w:rsid w:val="00B04D8F"/>
    <w:rsid w:val="00B05416"/>
    <w:rsid w:val="00B062CB"/>
    <w:rsid w:val="00B108DF"/>
    <w:rsid w:val="00B14E06"/>
    <w:rsid w:val="00B1506D"/>
    <w:rsid w:val="00B15F36"/>
    <w:rsid w:val="00B16860"/>
    <w:rsid w:val="00B16C17"/>
    <w:rsid w:val="00B16F4B"/>
    <w:rsid w:val="00B1715E"/>
    <w:rsid w:val="00B17DBF"/>
    <w:rsid w:val="00B21CE2"/>
    <w:rsid w:val="00B230B6"/>
    <w:rsid w:val="00B245E3"/>
    <w:rsid w:val="00B24B24"/>
    <w:rsid w:val="00B24BDF"/>
    <w:rsid w:val="00B253F6"/>
    <w:rsid w:val="00B25845"/>
    <w:rsid w:val="00B2689C"/>
    <w:rsid w:val="00B26A7F"/>
    <w:rsid w:val="00B27B4C"/>
    <w:rsid w:val="00B30B65"/>
    <w:rsid w:val="00B3175A"/>
    <w:rsid w:val="00B319A3"/>
    <w:rsid w:val="00B34FF4"/>
    <w:rsid w:val="00B371AE"/>
    <w:rsid w:val="00B376AF"/>
    <w:rsid w:val="00B376E5"/>
    <w:rsid w:val="00B3785E"/>
    <w:rsid w:val="00B37D31"/>
    <w:rsid w:val="00B40348"/>
    <w:rsid w:val="00B434EB"/>
    <w:rsid w:val="00B43F3B"/>
    <w:rsid w:val="00B44EBA"/>
    <w:rsid w:val="00B461C6"/>
    <w:rsid w:val="00B465EA"/>
    <w:rsid w:val="00B50CFF"/>
    <w:rsid w:val="00B5155C"/>
    <w:rsid w:val="00B52EB8"/>
    <w:rsid w:val="00B55679"/>
    <w:rsid w:val="00B55E52"/>
    <w:rsid w:val="00B56496"/>
    <w:rsid w:val="00B57A1C"/>
    <w:rsid w:val="00B57BD7"/>
    <w:rsid w:val="00B57C57"/>
    <w:rsid w:val="00B60471"/>
    <w:rsid w:val="00B605B7"/>
    <w:rsid w:val="00B6101A"/>
    <w:rsid w:val="00B61A95"/>
    <w:rsid w:val="00B63BEB"/>
    <w:rsid w:val="00B657A9"/>
    <w:rsid w:val="00B65A48"/>
    <w:rsid w:val="00B67868"/>
    <w:rsid w:val="00B67B0C"/>
    <w:rsid w:val="00B67E28"/>
    <w:rsid w:val="00B70B3B"/>
    <w:rsid w:val="00B713DF"/>
    <w:rsid w:val="00B72A04"/>
    <w:rsid w:val="00B73E92"/>
    <w:rsid w:val="00B7548F"/>
    <w:rsid w:val="00B759D8"/>
    <w:rsid w:val="00B759FD"/>
    <w:rsid w:val="00B7616F"/>
    <w:rsid w:val="00B7663E"/>
    <w:rsid w:val="00B77626"/>
    <w:rsid w:val="00B77A8F"/>
    <w:rsid w:val="00B77B3B"/>
    <w:rsid w:val="00B77CF1"/>
    <w:rsid w:val="00B81543"/>
    <w:rsid w:val="00B82972"/>
    <w:rsid w:val="00B82EEC"/>
    <w:rsid w:val="00B83AD0"/>
    <w:rsid w:val="00B845E3"/>
    <w:rsid w:val="00B849FA"/>
    <w:rsid w:val="00B85A72"/>
    <w:rsid w:val="00B87794"/>
    <w:rsid w:val="00B9060C"/>
    <w:rsid w:val="00B921DB"/>
    <w:rsid w:val="00B9229D"/>
    <w:rsid w:val="00B94B00"/>
    <w:rsid w:val="00B95857"/>
    <w:rsid w:val="00B97B8B"/>
    <w:rsid w:val="00BA0B6D"/>
    <w:rsid w:val="00BA1154"/>
    <w:rsid w:val="00BA16C1"/>
    <w:rsid w:val="00BA3970"/>
    <w:rsid w:val="00BA46D6"/>
    <w:rsid w:val="00BA5E25"/>
    <w:rsid w:val="00BB0785"/>
    <w:rsid w:val="00BB1F2E"/>
    <w:rsid w:val="00BB27B6"/>
    <w:rsid w:val="00BB38C3"/>
    <w:rsid w:val="00BB4EB7"/>
    <w:rsid w:val="00BB5E72"/>
    <w:rsid w:val="00BB74FC"/>
    <w:rsid w:val="00BB7BDD"/>
    <w:rsid w:val="00BB7DCD"/>
    <w:rsid w:val="00BB7E9A"/>
    <w:rsid w:val="00BC05E0"/>
    <w:rsid w:val="00BC15FD"/>
    <w:rsid w:val="00BC18B2"/>
    <w:rsid w:val="00BC2BCA"/>
    <w:rsid w:val="00BC303D"/>
    <w:rsid w:val="00BC3F86"/>
    <w:rsid w:val="00BC5EE0"/>
    <w:rsid w:val="00BC63A1"/>
    <w:rsid w:val="00BC6560"/>
    <w:rsid w:val="00BC7B10"/>
    <w:rsid w:val="00BD0724"/>
    <w:rsid w:val="00BD0AA2"/>
    <w:rsid w:val="00BD0D7F"/>
    <w:rsid w:val="00BD18A8"/>
    <w:rsid w:val="00BD192B"/>
    <w:rsid w:val="00BD44CE"/>
    <w:rsid w:val="00BE01E8"/>
    <w:rsid w:val="00BE0DEC"/>
    <w:rsid w:val="00BE20C1"/>
    <w:rsid w:val="00BE3594"/>
    <w:rsid w:val="00BE6B12"/>
    <w:rsid w:val="00BE6FB7"/>
    <w:rsid w:val="00BF369D"/>
    <w:rsid w:val="00BF4A68"/>
    <w:rsid w:val="00BF4DA2"/>
    <w:rsid w:val="00BF534C"/>
    <w:rsid w:val="00BF7F5E"/>
    <w:rsid w:val="00C00E6D"/>
    <w:rsid w:val="00C0197B"/>
    <w:rsid w:val="00C022F4"/>
    <w:rsid w:val="00C06C98"/>
    <w:rsid w:val="00C0700D"/>
    <w:rsid w:val="00C10DDF"/>
    <w:rsid w:val="00C110AC"/>
    <w:rsid w:val="00C1121E"/>
    <w:rsid w:val="00C117CD"/>
    <w:rsid w:val="00C12580"/>
    <w:rsid w:val="00C12651"/>
    <w:rsid w:val="00C14920"/>
    <w:rsid w:val="00C14D9B"/>
    <w:rsid w:val="00C154D8"/>
    <w:rsid w:val="00C1708F"/>
    <w:rsid w:val="00C17D9F"/>
    <w:rsid w:val="00C20CB7"/>
    <w:rsid w:val="00C2105B"/>
    <w:rsid w:val="00C21188"/>
    <w:rsid w:val="00C21390"/>
    <w:rsid w:val="00C2268F"/>
    <w:rsid w:val="00C2682B"/>
    <w:rsid w:val="00C3270E"/>
    <w:rsid w:val="00C32FFC"/>
    <w:rsid w:val="00C334C2"/>
    <w:rsid w:val="00C33E55"/>
    <w:rsid w:val="00C35AF2"/>
    <w:rsid w:val="00C362D1"/>
    <w:rsid w:val="00C36678"/>
    <w:rsid w:val="00C36DAF"/>
    <w:rsid w:val="00C37719"/>
    <w:rsid w:val="00C402C3"/>
    <w:rsid w:val="00C405F8"/>
    <w:rsid w:val="00C409E8"/>
    <w:rsid w:val="00C40CDA"/>
    <w:rsid w:val="00C4253E"/>
    <w:rsid w:val="00C4270D"/>
    <w:rsid w:val="00C429A9"/>
    <w:rsid w:val="00C43DB7"/>
    <w:rsid w:val="00C450D5"/>
    <w:rsid w:val="00C46630"/>
    <w:rsid w:val="00C476DF"/>
    <w:rsid w:val="00C4787F"/>
    <w:rsid w:val="00C47944"/>
    <w:rsid w:val="00C47D87"/>
    <w:rsid w:val="00C5020B"/>
    <w:rsid w:val="00C512A1"/>
    <w:rsid w:val="00C52387"/>
    <w:rsid w:val="00C53695"/>
    <w:rsid w:val="00C53858"/>
    <w:rsid w:val="00C53FF7"/>
    <w:rsid w:val="00C5502B"/>
    <w:rsid w:val="00C5689B"/>
    <w:rsid w:val="00C56966"/>
    <w:rsid w:val="00C5709F"/>
    <w:rsid w:val="00C605D6"/>
    <w:rsid w:val="00C618B2"/>
    <w:rsid w:val="00C631E2"/>
    <w:rsid w:val="00C640BD"/>
    <w:rsid w:val="00C64115"/>
    <w:rsid w:val="00C707E4"/>
    <w:rsid w:val="00C708FD"/>
    <w:rsid w:val="00C716F8"/>
    <w:rsid w:val="00C71FF9"/>
    <w:rsid w:val="00C72C9D"/>
    <w:rsid w:val="00C73451"/>
    <w:rsid w:val="00C74058"/>
    <w:rsid w:val="00C74C4B"/>
    <w:rsid w:val="00C75BE8"/>
    <w:rsid w:val="00C764FC"/>
    <w:rsid w:val="00C801B7"/>
    <w:rsid w:val="00C807EB"/>
    <w:rsid w:val="00C8301D"/>
    <w:rsid w:val="00C84453"/>
    <w:rsid w:val="00C84A03"/>
    <w:rsid w:val="00C84A58"/>
    <w:rsid w:val="00C85F3C"/>
    <w:rsid w:val="00C86F3D"/>
    <w:rsid w:val="00C87091"/>
    <w:rsid w:val="00C9359D"/>
    <w:rsid w:val="00C939E0"/>
    <w:rsid w:val="00C94070"/>
    <w:rsid w:val="00C948BC"/>
    <w:rsid w:val="00CA0D21"/>
    <w:rsid w:val="00CA1EF1"/>
    <w:rsid w:val="00CA23B0"/>
    <w:rsid w:val="00CA4130"/>
    <w:rsid w:val="00CB1791"/>
    <w:rsid w:val="00CB1CC1"/>
    <w:rsid w:val="00CB3FAF"/>
    <w:rsid w:val="00CB40EE"/>
    <w:rsid w:val="00CB4D71"/>
    <w:rsid w:val="00CB4F0A"/>
    <w:rsid w:val="00CB5B8F"/>
    <w:rsid w:val="00CC185C"/>
    <w:rsid w:val="00CC2AEB"/>
    <w:rsid w:val="00CC389A"/>
    <w:rsid w:val="00CC4340"/>
    <w:rsid w:val="00CC5841"/>
    <w:rsid w:val="00CC7849"/>
    <w:rsid w:val="00CC7D3A"/>
    <w:rsid w:val="00CD03FB"/>
    <w:rsid w:val="00CD0A82"/>
    <w:rsid w:val="00CD0C24"/>
    <w:rsid w:val="00CD1FAB"/>
    <w:rsid w:val="00CD2C81"/>
    <w:rsid w:val="00CD3A01"/>
    <w:rsid w:val="00CD4E41"/>
    <w:rsid w:val="00CD4F6D"/>
    <w:rsid w:val="00CD5911"/>
    <w:rsid w:val="00CD6E72"/>
    <w:rsid w:val="00CD7023"/>
    <w:rsid w:val="00CD7161"/>
    <w:rsid w:val="00CE03C1"/>
    <w:rsid w:val="00CE3CA7"/>
    <w:rsid w:val="00CE3D3C"/>
    <w:rsid w:val="00CE6201"/>
    <w:rsid w:val="00CE6F12"/>
    <w:rsid w:val="00CF0017"/>
    <w:rsid w:val="00CF0278"/>
    <w:rsid w:val="00CF0F6A"/>
    <w:rsid w:val="00CF1050"/>
    <w:rsid w:val="00CF1FB7"/>
    <w:rsid w:val="00CF46E5"/>
    <w:rsid w:val="00CF79D3"/>
    <w:rsid w:val="00CF7B5F"/>
    <w:rsid w:val="00D00D06"/>
    <w:rsid w:val="00D0128E"/>
    <w:rsid w:val="00D03DF3"/>
    <w:rsid w:val="00D04003"/>
    <w:rsid w:val="00D0445B"/>
    <w:rsid w:val="00D04FC2"/>
    <w:rsid w:val="00D0609E"/>
    <w:rsid w:val="00D0637B"/>
    <w:rsid w:val="00D06551"/>
    <w:rsid w:val="00D06C0A"/>
    <w:rsid w:val="00D10EF4"/>
    <w:rsid w:val="00D117C1"/>
    <w:rsid w:val="00D119E7"/>
    <w:rsid w:val="00D12D89"/>
    <w:rsid w:val="00D14FFF"/>
    <w:rsid w:val="00D157CF"/>
    <w:rsid w:val="00D160DF"/>
    <w:rsid w:val="00D161DF"/>
    <w:rsid w:val="00D167D5"/>
    <w:rsid w:val="00D17CA1"/>
    <w:rsid w:val="00D21E07"/>
    <w:rsid w:val="00D2592A"/>
    <w:rsid w:val="00D25B75"/>
    <w:rsid w:val="00D265B8"/>
    <w:rsid w:val="00D26CE8"/>
    <w:rsid w:val="00D2771A"/>
    <w:rsid w:val="00D31F48"/>
    <w:rsid w:val="00D35B35"/>
    <w:rsid w:val="00D35BBE"/>
    <w:rsid w:val="00D35D59"/>
    <w:rsid w:val="00D36C09"/>
    <w:rsid w:val="00D41103"/>
    <w:rsid w:val="00D4115F"/>
    <w:rsid w:val="00D41957"/>
    <w:rsid w:val="00D419E2"/>
    <w:rsid w:val="00D41C45"/>
    <w:rsid w:val="00D42C53"/>
    <w:rsid w:val="00D436D7"/>
    <w:rsid w:val="00D45B47"/>
    <w:rsid w:val="00D47109"/>
    <w:rsid w:val="00D478E0"/>
    <w:rsid w:val="00D54415"/>
    <w:rsid w:val="00D55D41"/>
    <w:rsid w:val="00D56679"/>
    <w:rsid w:val="00D576CE"/>
    <w:rsid w:val="00D57791"/>
    <w:rsid w:val="00D57F2C"/>
    <w:rsid w:val="00D60F6B"/>
    <w:rsid w:val="00D61636"/>
    <w:rsid w:val="00D62854"/>
    <w:rsid w:val="00D62C0C"/>
    <w:rsid w:val="00D64F23"/>
    <w:rsid w:val="00D65EE7"/>
    <w:rsid w:val="00D6789B"/>
    <w:rsid w:val="00D71D60"/>
    <w:rsid w:val="00D72DD2"/>
    <w:rsid w:val="00D73459"/>
    <w:rsid w:val="00D7369D"/>
    <w:rsid w:val="00D73E79"/>
    <w:rsid w:val="00D7409A"/>
    <w:rsid w:val="00D741B4"/>
    <w:rsid w:val="00D747E4"/>
    <w:rsid w:val="00D74D77"/>
    <w:rsid w:val="00D75758"/>
    <w:rsid w:val="00D75D0B"/>
    <w:rsid w:val="00D75E41"/>
    <w:rsid w:val="00D767AF"/>
    <w:rsid w:val="00D76B59"/>
    <w:rsid w:val="00D77A33"/>
    <w:rsid w:val="00D80569"/>
    <w:rsid w:val="00D80849"/>
    <w:rsid w:val="00D83B12"/>
    <w:rsid w:val="00D85D88"/>
    <w:rsid w:val="00D86381"/>
    <w:rsid w:val="00D87577"/>
    <w:rsid w:val="00D90BBB"/>
    <w:rsid w:val="00D9144F"/>
    <w:rsid w:val="00D932D6"/>
    <w:rsid w:val="00D933E6"/>
    <w:rsid w:val="00D973A4"/>
    <w:rsid w:val="00DA2A51"/>
    <w:rsid w:val="00DA338F"/>
    <w:rsid w:val="00DA339E"/>
    <w:rsid w:val="00DA36EC"/>
    <w:rsid w:val="00DA4AEC"/>
    <w:rsid w:val="00DA63C8"/>
    <w:rsid w:val="00DA6439"/>
    <w:rsid w:val="00DB12AE"/>
    <w:rsid w:val="00DB1681"/>
    <w:rsid w:val="00DB1FA7"/>
    <w:rsid w:val="00DB3D64"/>
    <w:rsid w:val="00DB5F94"/>
    <w:rsid w:val="00DB60C4"/>
    <w:rsid w:val="00DC175B"/>
    <w:rsid w:val="00DC1818"/>
    <w:rsid w:val="00DC35AF"/>
    <w:rsid w:val="00DC459A"/>
    <w:rsid w:val="00DC45AF"/>
    <w:rsid w:val="00DC6C83"/>
    <w:rsid w:val="00DC79E9"/>
    <w:rsid w:val="00DD0D32"/>
    <w:rsid w:val="00DD11E7"/>
    <w:rsid w:val="00DD13DE"/>
    <w:rsid w:val="00DD226D"/>
    <w:rsid w:val="00DD3FA3"/>
    <w:rsid w:val="00DD5176"/>
    <w:rsid w:val="00DE0DFB"/>
    <w:rsid w:val="00DE1173"/>
    <w:rsid w:val="00DE1BC4"/>
    <w:rsid w:val="00DE7279"/>
    <w:rsid w:val="00DE7289"/>
    <w:rsid w:val="00DF0158"/>
    <w:rsid w:val="00DF4840"/>
    <w:rsid w:val="00DF5615"/>
    <w:rsid w:val="00DF65F7"/>
    <w:rsid w:val="00DF7CFC"/>
    <w:rsid w:val="00E015DC"/>
    <w:rsid w:val="00E025A4"/>
    <w:rsid w:val="00E06B01"/>
    <w:rsid w:val="00E070E6"/>
    <w:rsid w:val="00E074A4"/>
    <w:rsid w:val="00E0750E"/>
    <w:rsid w:val="00E15F31"/>
    <w:rsid w:val="00E22EA0"/>
    <w:rsid w:val="00E233B7"/>
    <w:rsid w:val="00E23490"/>
    <w:rsid w:val="00E2429B"/>
    <w:rsid w:val="00E25544"/>
    <w:rsid w:val="00E268A7"/>
    <w:rsid w:val="00E26933"/>
    <w:rsid w:val="00E26E2F"/>
    <w:rsid w:val="00E27D7D"/>
    <w:rsid w:val="00E27F91"/>
    <w:rsid w:val="00E30E20"/>
    <w:rsid w:val="00E3166F"/>
    <w:rsid w:val="00E323A3"/>
    <w:rsid w:val="00E327E7"/>
    <w:rsid w:val="00E33E33"/>
    <w:rsid w:val="00E344CE"/>
    <w:rsid w:val="00E36514"/>
    <w:rsid w:val="00E371B7"/>
    <w:rsid w:val="00E372BF"/>
    <w:rsid w:val="00E37327"/>
    <w:rsid w:val="00E37B1C"/>
    <w:rsid w:val="00E4051F"/>
    <w:rsid w:val="00E43AE0"/>
    <w:rsid w:val="00E4560B"/>
    <w:rsid w:val="00E45AB3"/>
    <w:rsid w:val="00E4626A"/>
    <w:rsid w:val="00E47081"/>
    <w:rsid w:val="00E528B7"/>
    <w:rsid w:val="00E5324C"/>
    <w:rsid w:val="00E535B2"/>
    <w:rsid w:val="00E561B0"/>
    <w:rsid w:val="00E60B17"/>
    <w:rsid w:val="00E614F9"/>
    <w:rsid w:val="00E626AB"/>
    <w:rsid w:val="00E63B08"/>
    <w:rsid w:val="00E64F7F"/>
    <w:rsid w:val="00E65226"/>
    <w:rsid w:val="00E66DE0"/>
    <w:rsid w:val="00E672DE"/>
    <w:rsid w:val="00E67ABC"/>
    <w:rsid w:val="00E7065B"/>
    <w:rsid w:val="00E71987"/>
    <w:rsid w:val="00E71B2F"/>
    <w:rsid w:val="00E720B3"/>
    <w:rsid w:val="00E720BA"/>
    <w:rsid w:val="00E72C3B"/>
    <w:rsid w:val="00E72DBA"/>
    <w:rsid w:val="00E72ECA"/>
    <w:rsid w:val="00E7416E"/>
    <w:rsid w:val="00E74256"/>
    <w:rsid w:val="00E747C2"/>
    <w:rsid w:val="00E7579B"/>
    <w:rsid w:val="00E76143"/>
    <w:rsid w:val="00E76A5D"/>
    <w:rsid w:val="00E77618"/>
    <w:rsid w:val="00E81632"/>
    <w:rsid w:val="00E820B4"/>
    <w:rsid w:val="00E837F6"/>
    <w:rsid w:val="00E84A17"/>
    <w:rsid w:val="00E84D3A"/>
    <w:rsid w:val="00E87D57"/>
    <w:rsid w:val="00E90316"/>
    <w:rsid w:val="00E91622"/>
    <w:rsid w:val="00E92DD7"/>
    <w:rsid w:val="00E95471"/>
    <w:rsid w:val="00E95E7D"/>
    <w:rsid w:val="00E9643F"/>
    <w:rsid w:val="00E96B5F"/>
    <w:rsid w:val="00E97D1C"/>
    <w:rsid w:val="00EA1B03"/>
    <w:rsid w:val="00EA1F4B"/>
    <w:rsid w:val="00EA2381"/>
    <w:rsid w:val="00EA2D91"/>
    <w:rsid w:val="00EA2E19"/>
    <w:rsid w:val="00EA2F16"/>
    <w:rsid w:val="00EA3284"/>
    <w:rsid w:val="00EA3B6C"/>
    <w:rsid w:val="00EA4BC8"/>
    <w:rsid w:val="00EA4D74"/>
    <w:rsid w:val="00EA4DFE"/>
    <w:rsid w:val="00EB334B"/>
    <w:rsid w:val="00EB33E3"/>
    <w:rsid w:val="00EB346E"/>
    <w:rsid w:val="00EB64AE"/>
    <w:rsid w:val="00EC0A03"/>
    <w:rsid w:val="00EC0C6C"/>
    <w:rsid w:val="00EC1B01"/>
    <w:rsid w:val="00EC25AF"/>
    <w:rsid w:val="00EC3E7F"/>
    <w:rsid w:val="00EC6302"/>
    <w:rsid w:val="00ED1EF8"/>
    <w:rsid w:val="00ED2E81"/>
    <w:rsid w:val="00ED374C"/>
    <w:rsid w:val="00ED3C3D"/>
    <w:rsid w:val="00ED57A0"/>
    <w:rsid w:val="00ED6CA4"/>
    <w:rsid w:val="00ED7042"/>
    <w:rsid w:val="00ED7A52"/>
    <w:rsid w:val="00ED7C16"/>
    <w:rsid w:val="00EE0FED"/>
    <w:rsid w:val="00EE22D9"/>
    <w:rsid w:val="00EE2757"/>
    <w:rsid w:val="00EE3CD7"/>
    <w:rsid w:val="00EE43E1"/>
    <w:rsid w:val="00EE5395"/>
    <w:rsid w:val="00EE74CA"/>
    <w:rsid w:val="00EE7682"/>
    <w:rsid w:val="00EE7B41"/>
    <w:rsid w:val="00EF2039"/>
    <w:rsid w:val="00EF2F46"/>
    <w:rsid w:val="00EF4C57"/>
    <w:rsid w:val="00EF5245"/>
    <w:rsid w:val="00EF6006"/>
    <w:rsid w:val="00EF6097"/>
    <w:rsid w:val="00EF62CE"/>
    <w:rsid w:val="00EF69F3"/>
    <w:rsid w:val="00EF72C2"/>
    <w:rsid w:val="00EF7BD5"/>
    <w:rsid w:val="00F006A4"/>
    <w:rsid w:val="00F00BB9"/>
    <w:rsid w:val="00F01D31"/>
    <w:rsid w:val="00F03165"/>
    <w:rsid w:val="00F034A1"/>
    <w:rsid w:val="00F0385D"/>
    <w:rsid w:val="00F038D3"/>
    <w:rsid w:val="00F03971"/>
    <w:rsid w:val="00F045FC"/>
    <w:rsid w:val="00F056FA"/>
    <w:rsid w:val="00F067BF"/>
    <w:rsid w:val="00F06A06"/>
    <w:rsid w:val="00F07AF1"/>
    <w:rsid w:val="00F11A25"/>
    <w:rsid w:val="00F11B04"/>
    <w:rsid w:val="00F125FF"/>
    <w:rsid w:val="00F12D0F"/>
    <w:rsid w:val="00F13973"/>
    <w:rsid w:val="00F13BFF"/>
    <w:rsid w:val="00F13F24"/>
    <w:rsid w:val="00F14FCE"/>
    <w:rsid w:val="00F150C4"/>
    <w:rsid w:val="00F15C74"/>
    <w:rsid w:val="00F177BD"/>
    <w:rsid w:val="00F210B2"/>
    <w:rsid w:val="00F219B9"/>
    <w:rsid w:val="00F22A64"/>
    <w:rsid w:val="00F23618"/>
    <w:rsid w:val="00F2407C"/>
    <w:rsid w:val="00F25246"/>
    <w:rsid w:val="00F262FC"/>
    <w:rsid w:val="00F2748A"/>
    <w:rsid w:val="00F27645"/>
    <w:rsid w:val="00F27B06"/>
    <w:rsid w:val="00F313C0"/>
    <w:rsid w:val="00F322C5"/>
    <w:rsid w:val="00F32608"/>
    <w:rsid w:val="00F33ADC"/>
    <w:rsid w:val="00F345BF"/>
    <w:rsid w:val="00F346B3"/>
    <w:rsid w:val="00F34C4B"/>
    <w:rsid w:val="00F353B6"/>
    <w:rsid w:val="00F354D7"/>
    <w:rsid w:val="00F369F3"/>
    <w:rsid w:val="00F37E9F"/>
    <w:rsid w:val="00F41161"/>
    <w:rsid w:val="00F41387"/>
    <w:rsid w:val="00F4229F"/>
    <w:rsid w:val="00F426F0"/>
    <w:rsid w:val="00F42FDE"/>
    <w:rsid w:val="00F43B2C"/>
    <w:rsid w:val="00F4704F"/>
    <w:rsid w:val="00F47E00"/>
    <w:rsid w:val="00F509A3"/>
    <w:rsid w:val="00F50ACC"/>
    <w:rsid w:val="00F51994"/>
    <w:rsid w:val="00F544AB"/>
    <w:rsid w:val="00F549D9"/>
    <w:rsid w:val="00F56BB1"/>
    <w:rsid w:val="00F6051C"/>
    <w:rsid w:val="00F60A07"/>
    <w:rsid w:val="00F61472"/>
    <w:rsid w:val="00F61924"/>
    <w:rsid w:val="00F61FC9"/>
    <w:rsid w:val="00F65FDA"/>
    <w:rsid w:val="00F70076"/>
    <w:rsid w:val="00F7034E"/>
    <w:rsid w:val="00F751A3"/>
    <w:rsid w:val="00F75860"/>
    <w:rsid w:val="00F76163"/>
    <w:rsid w:val="00F7675D"/>
    <w:rsid w:val="00F77089"/>
    <w:rsid w:val="00F77E0B"/>
    <w:rsid w:val="00F80207"/>
    <w:rsid w:val="00F81FC2"/>
    <w:rsid w:val="00F8358C"/>
    <w:rsid w:val="00F85112"/>
    <w:rsid w:val="00F853EA"/>
    <w:rsid w:val="00F9060A"/>
    <w:rsid w:val="00F91950"/>
    <w:rsid w:val="00F93B65"/>
    <w:rsid w:val="00F94531"/>
    <w:rsid w:val="00F959A5"/>
    <w:rsid w:val="00F95B2E"/>
    <w:rsid w:val="00F95B83"/>
    <w:rsid w:val="00F961BD"/>
    <w:rsid w:val="00F97AE9"/>
    <w:rsid w:val="00FA2979"/>
    <w:rsid w:val="00FA2BE3"/>
    <w:rsid w:val="00FA2F8E"/>
    <w:rsid w:val="00FA3491"/>
    <w:rsid w:val="00FA795D"/>
    <w:rsid w:val="00FB03DC"/>
    <w:rsid w:val="00FB089D"/>
    <w:rsid w:val="00FB10F8"/>
    <w:rsid w:val="00FB2BFA"/>
    <w:rsid w:val="00FB46CF"/>
    <w:rsid w:val="00FB4715"/>
    <w:rsid w:val="00FB4938"/>
    <w:rsid w:val="00FB64BA"/>
    <w:rsid w:val="00FB78D5"/>
    <w:rsid w:val="00FC04B4"/>
    <w:rsid w:val="00FC0861"/>
    <w:rsid w:val="00FC12DA"/>
    <w:rsid w:val="00FC297B"/>
    <w:rsid w:val="00FC3CCA"/>
    <w:rsid w:val="00FC49EF"/>
    <w:rsid w:val="00FC5314"/>
    <w:rsid w:val="00FC699B"/>
    <w:rsid w:val="00FC75D7"/>
    <w:rsid w:val="00FC7C1F"/>
    <w:rsid w:val="00FD05AD"/>
    <w:rsid w:val="00FD069C"/>
    <w:rsid w:val="00FD0C02"/>
    <w:rsid w:val="00FD1261"/>
    <w:rsid w:val="00FD1573"/>
    <w:rsid w:val="00FD1EDF"/>
    <w:rsid w:val="00FD2189"/>
    <w:rsid w:val="00FD2845"/>
    <w:rsid w:val="00FD3F03"/>
    <w:rsid w:val="00FD4739"/>
    <w:rsid w:val="00FD660E"/>
    <w:rsid w:val="00FD7EA1"/>
    <w:rsid w:val="00FE01D5"/>
    <w:rsid w:val="00FE059A"/>
    <w:rsid w:val="00FE09EF"/>
    <w:rsid w:val="00FE1B46"/>
    <w:rsid w:val="00FE1D60"/>
    <w:rsid w:val="00FE1FB7"/>
    <w:rsid w:val="00FE3FCD"/>
    <w:rsid w:val="00FE4DEC"/>
    <w:rsid w:val="00FE7394"/>
    <w:rsid w:val="00FF0684"/>
    <w:rsid w:val="00FF0D5D"/>
    <w:rsid w:val="00FF0D6B"/>
    <w:rsid w:val="00FF291F"/>
    <w:rsid w:val="00FF2BD1"/>
    <w:rsid w:val="00FF5E0D"/>
    <w:rsid w:val="00FF785C"/>
    <w:rsid w:val="01AD10F4"/>
    <w:rsid w:val="02271AE5"/>
    <w:rsid w:val="091A1173"/>
    <w:rsid w:val="096F0ECA"/>
    <w:rsid w:val="0AED2196"/>
    <w:rsid w:val="0B2E0221"/>
    <w:rsid w:val="0BBA5AB9"/>
    <w:rsid w:val="0BC150CC"/>
    <w:rsid w:val="0CCF4AC2"/>
    <w:rsid w:val="0CD44E7B"/>
    <w:rsid w:val="0CFE3D15"/>
    <w:rsid w:val="0F890DDC"/>
    <w:rsid w:val="12582E60"/>
    <w:rsid w:val="137976E2"/>
    <w:rsid w:val="14F96E29"/>
    <w:rsid w:val="15EC200F"/>
    <w:rsid w:val="171A1797"/>
    <w:rsid w:val="17F65C36"/>
    <w:rsid w:val="196E2FFD"/>
    <w:rsid w:val="19AB1322"/>
    <w:rsid w:val="1AAE7C3B"/>
    <w:rsid w:val="1ADB49AA"/>
    <w:rsid w:val="1B032C03"/>
    <w:rsid w:val="1BB0762D"/>
    <w:rsid w:val="1BCD10CD"/>
    <w:rsid w:val="1ECF066F"/>
    <w:rsid w:val="1EDF77C7"/>
    <w:rsid w:val="1F907935"/>
    <w:rsid w:val="1FDE2EE7"/>
    <w:rsid w:val="214E52D0"/>
    <w:rsid w:val="221275A4"/>
    <w:rsid w:val="22835C3B"/>
    <w:rsid w:val="24001F0B"/>
    <w:rsid w:val="24D9139D"/>
    <w:rsid w:val="25643DE7"/>
    <w:rsid w:val="25D904FF"/>
    <w:rsid w:val="26F91D6B"/>
    <w:rsid w:val="27E438D9"/>
    <w:rsid w:val="2C1805BF"/>
    <w:rsid w:val="2CB85F95"/>
    <w:rsid w:val="2CC411E2"/>
    <w:rsid w:val="2D5A1587"/>
    <w:rsid w:val="2DD35A00"/>
    <w:rsid w:val="2E5354C8"/>
    <w:rsid w:val="2F192E00"/>
    <w:rsid w:val="2FA53ABD"/>
    <w:rsid w:val="30CF598C"/>
    <w:rsid w:val="32B8335F"/>
    <w:rsid w:val="32CC5FE4"/>
    <w:rsid w:val="332554A1"/>
    <w:rsid w:val="351C7F4E"/>
    <w:rsid w:val="358643D9"/>
    <w:rsid w:val="359B0A7B"/>
    <w:rsid w:val="36471FF4"/>
    <w:rsid w:val="36C81605"/>
    <w:rsid w:val="380162CC"/>
    <w:rsid w:val="38077DD9"/>
    <w:rsid w:val="39743403"/>
    <w:rsid w:val="39845098"/>
    <w:rsid w:val="39FC6B83"/>
    <w:rsid w:val="3A27217F"/>
    <w:rsid w:val="3A590623"/>
    <w:rsid w:val="3B126F4E"/>
    <w:rsid w:val="3BAD7D09"/>
    <w:rsid w:val="3DAE13CD"/>
    <w:rsid w:val="3F60618E"/>
    <w:rsid w:val="3FF73A11"/>
    <w:rsid w:val="419F2A12"/>
    <w:rsid w:val="41A91360"/>
    <w:rsid w:val="421D2A9C"/>
    <w:rsid w:val="42C120BC"/>
    <w:rsid w:val="44910808"/>
    <w:rsid w:val="45A45B3B"/>
    <w:rsid w:val="472E1E95"/>
    <w:rsid w:val="47BD1BC8"/>
    <w:rsid w:val="48707DF0"/>
    <w:rsid w:val="492B1083"/>
    <w:rsid w:val="49FE7F66"/>
    <w:rsid w:val="4B5725BA"/>
    <w:rsid w:val="4B5B64AD"/>
    <w:rsid w:val="4BC16FC0"/>
    <w:rsid w:val="4CC4040A"/>
    <w:rsid w:val="4D111110"/>
    <w:rsid w:val="4DCA0E55"/>
    <w:rsid w:val="4F5A4328"/>
    <w:rsid w:val="4F6431E1"/>
    <w:rsid w:val="505C48B7"/>
    <w:rsid w:val="513A4D43"/>
    <w:rsid w:val="53B86A66"/>
    <w:rsid w:val="55A77A94"/>
    <w:rsid w:val="56B947BC"/>
    <w:rsid w:val="56C43443"/>
    <w:rsid w:val="56FA602E"/>
    <w:rsid w:val="57831882"/>
    <w:rsid w:val="57C2620F"/>
    <w:rsid w:val="59A8357D"/>
    <w:rsid w:val="5A1D3167"/>
    <w:rsid w:val="5BE7236C"/>
    <w:rsid w:val="5C7259D9"/>
    <w:rsid w:val="5DBF09D0"/>
    <w:rsid w:val="5DD83721"/>
    <w:rsid w:val="5F1C42F0"/>
    <w:rsid w:val="5FF94CB1"/>
    <w:rsid w:val="6091013E"/>
    <w:rsid w:val="61DE3C11"/>
    <w:rsid w:val="622948D9"/>
    <w:rsid w:val="63D22A8F"/>
    <w:rsid w:val="651B2E6A"/>
    <w:rsid w:val="65A77EEF"/>
    <w:rsid w:val="666B1F7A"/>
    <w:rsid w:val="6A4C5D29"/>
    <w:rsid w:val="6B172022"/>
    <w:rsid w:val="6CCB5D57"/>
    <w:rsid w:val="6FC6202A"/>
    <w:rsid w:val="6FCB393B"/>
    <w:rsid w:val="6FEB112C"/>
    <w:rsid w:val="709C47AE"/>
    <w:rsid w:val="713F7515"/>
    <w:rsid w:val="71CE0551"/>
    <w:rsid w:val="71DC4622"/>
    <w:rsid w:val="720D7F70"/>
    <w:rsid w:val="75443448"/>
    <w:rsid w:val="75563D36"/>
    <w:rsid w:val="78590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5222"/>
  <w15:docId w15:val="{2C3C4C9D-30B6-4B12-B3C6-365A8CCF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qFormat="1"/>
    <w:lsdException w:name="footnote text" w:semiHidden="1" w:qFormat="1"/>
    <w:lsdException w:name="annotation text" w:semiHidden="1" w:qFormat="1"/>
    <w:lsdException w:name="header" w:semiHidden="1" w:qFormat="1"/>
    <w:lsdException w:name="footer"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qFormat="1"/>
    <w:lsdException w:name="page number"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semiHidden="1" w:qFormat="1"/>
    <w:lsdException w:name="List 5" w:semiHidden="1"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semiHidden="1" w:qFormat="1"/>
    <w:lsdException w:name="List Number 5" w:semiHidden="1" w:qFormat="1"/>
    <w:lsdException w:name="Title" w:qFormat="1"/>
    <w:lsdException w:name="Closing" w:qFormat="1"/>
    <w:lsdException w:name="Signature" w:semiHidden="1" w:qFormat="1"/>
    <w:lsdException w:name="Default Paragraph Font" w:semiHidden="1" w:uiPriority="1" w:unhideWhenUsed="1" w:qFormat="1"/>
    <w:lsdException w:name="Body Text" w:qFormat="1"/>
    <w:lsdException w:name="Body Text Indent" w:semiHidden="1" w:qFormat="1"/>
    <w:lsdException w:name="List Continue" w:qFormat="1"/>
    <w:lsdException w:name="List Continue 2" w:qFormat="1"/>
    <w:lsdException w:name="List Continue 3" w:qFormat="1"/>
    <w:lsdException w:name="List Continue 4" w:semiHidden="1" w:qFormat="1"/>
    <w:lsdException w:name="List Continue 5" w:semiHidden="1" w:qFormat="1"/>
    <w:lsdException w:name="Message Header" w:semiHidden="1" w:qFormat="1"/>
    <w:lsdException w:name="Subtitle" w:qFormat="1"/>
    <w:lsdException w:name="Salutation" w:qFormat="1"/>
    <w:lsdException w:name="Date" w:qFormat="1"/>
    <w:lsdException w:name="Body Text First Indent" w:semiHidden="1" w:qFormat="1"/>
    <w:lsdException w:name="Body Text First Indent 2" w:semiHidden="1" w:qFormat="1"/>
    <w:lsdException w:name="Note Heading" w:qFormat="1"/>
    <w:lsdException w:name="Body Text 2" w:semiHidden="1" w:qFormat="1"/>
    <w:lsdException w:name="Body Text 3" w:semiHidden="1" w:qFormat="1"/>
    <w:lsdException w:name="Body Text Indent 2" w:semiHidden="1" w:qFormat="1"/>
    <w:lsdException w:name="Body Text Indent 3" w:semiHidden="1" w:qFormat="1"/>
    <w:lsdException w:name="Block Text" w:qFormat="1"/>
    <w:lsdException w:name="Hyperlink" w:uiPriority="99" w:qFormat="1"/>
    <w:lsdException w:name="FollowedHyperlink" w:qFormat="1"/>
    <w:lsdException w:name="Strong" w:uiPriority="22" w:qFormat="1"/>
    <w:lsdException w:name="Emphasis" w:qFormat="1"/>
    <w:lsdException w:name="Document Map" w:semiHidden="1" w:qFormat="1"/>
    <w:lsdException w:name="Plain Text" w:semiHidden="1" w:qFormat="1"/>
    <w:lsdException w:name="E-mail Signature"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1">
    <w:name w:val="Normal"/>
    <w:qFormat/>
    <w:rsid w:val="00323E6D"/>
    <w:rPr>
      <w:rFonts w:ascii="Arial" w:eastAsia="MS Mincho" w:hAnsi="Arial"/>
      <w:lang w:val="en-GB" w:eastAsia="ja-JP"/>
    </w:rPr>
  </w:style>
  <w:style w:type="paragraph" w:styleId="1">
    <w:name w:val="heading 1"/>
    <w:basedOn w:val="a1"/>
    <w:next w:val="a2"/>
    <w:link w:val="10"/>
    <w:qFormat/>
    <w:pPr>
      <w:keepNext/>
      <w:keepLines/>
      <w:widowControl w:val="0"/>
      <w:spacing w:before="120" w:line="360" w:lineRule="auto"/>
      <w:ind w:left="432" w:hanging="432"/>
      <w:jc w:val="both"/>
      <w:outlineLvl w:val="0"/>
    </w:pPr>
    <w:rPr>
      <w:b/>
      <w:kern w:val="28"/>
      <w:sz w:val="28"/>
    </w:rPr>
  </w:style>
  <w:style w:type="paragraph" w:styleId="21">
    <w:name w:val="heading 2"/>
    <w:basedOn w:val="a1"/>
    <w:next w:val="a2"/>
    <w:qFormat/>
    <w:pPr>
      <w:keepNext/>
      <w:keepLines/>
      <w:widowControl w:val="0"/>
      <w:numPr>
        <w:ilvl w:val="1"/>
        <w:numId w:val="1"/>
      </w:numPr>
      <w:spacing w:before="260" w:after="120" w:line="240" w:lineRule="atLeast"/>
      <w:jc w:val="both"/>
      <w:outlineLvl w:val="1"/>
    </w:pPr>
    <w:rPr>
      <w:b/>
      <w:i/>
      <w:sz w:val="24"/>
    </w:rPr>
  </w:style>
  <w:style w:type="paragraph" w:styleId="31">
    <w:name w:val="heading 3"/>
    <w:basedOn w:val="a1"/>
    <w:next w:val="a2"/>
    <w:qFormat/>
    <w:pPr>
      <w:keepNext/>
      <w:numPr>
        <w:ilvl w:val="2"/>
        <w:numId w:val="2"/>
      </w:numPr>
      <w:spacing w:before="240" w:after="60"/>
      <w:outlineLvl w:val="2"/>
    </w:pPr>
    <w:rPr>
      <w:i/>
      <w:sz w:val="24"/>
    </w:rPr>
  </w:style>
  <w:style w:type="paragraph" w:styleId="41">
    <w:name w:val="heading 4"/>
    <w:basedOn w:val="a1"/>
    <w:next w:val="a2"/>
    <w:qFormat/>
    <w:pPr>
      <w:keepNext/>
      <w:numPr>
        <w:ilvl w:val="3"/>
        <w:numId w:val="2"/>
      </w:numPr>
      <w:spacing w:before="240" w:after="60"/>
      <w:outlineLvl w:val="3"/>
    </w:pPr>
    <w:rPr>
      <w:b/>
      <w:i/>
      <w:sz w:val="22"/>
    </w:rPr>
  </w:style>
  <w:style w:type="paragraph" w:styleId="51">
    <w:name w:val="heading 5"/>
    <w:basedOn w:val="a1"/>
    <w:next w:val="a1"/>
    <w:qFormat/>
    <w:pPr>
      <w:numPr>
        <w:ilvl w:val="4"/>
        <w:numId w:val="2"/>
      </w:numPr>
      <w:spacing w:before="240" w:after="60"/>
      <w:outlineLvl w:val="4"/>
    </w:pPr>
    <w:rPr>
      <w:bCs/>
      <w:i/>
      <w:iCs/>
      <w:sz w:val="22"/>
      <w:szCs w:val="26"/>
    </w:rPr>
  </w:style>
  <w:style w:type="paragraph" w:styleId="6">
    <w:name w:val="heading 6"/>
    <w:basedOn w:val="a1"/>
    <w:next w:val="a2"/>
    <w:qFormat/>
    <w:pPr>
      <w:numPr>
        <w:ilvl w:val="5"/>
        <w:numId w:val="2"/>
      </w:numPr>
      <w:spacing w:before="240" w:after="60"/>
      <w:outlineLvl w:val="5"/>
    </w:pPr>
    <w:rPr>
      <w:b/>
      <w:bCs/>
      <w:i/>
      <w:szCs w:val="22"/>
    </w:rPr>
  </w:style>
  <w:style w:type="paragraph" w:styleId="7">
    <w:name w:val="heading 7"/>
    <w:basedOn w:val="a1"/>
    <w:next w:val="a2"/>
    <w:qFormat/>
    <w:pPr>
      <w:numPr>
        <w:ilvl w:val="6"/>
        <w:numId w:val="2"/>
      </w:numPr>
      <w:spacing w:before="240" w:after="60"/>
      <w:outlineLvl w:val="6"/>
    </w:pPr>
    <w:rPr>
      <w:i/>
      <w:szCs w:val="24"/>
      <w:u w:val="single"/>
    </w:rPr>
  </w:style>
  <w:style w:type="paragraph" w:styleId="8">
    <w:name w:val="heading 8"/>
    <w:basedOn w:val="a1"/>
    <w:next w:val="a2"/>
    <w:qFormat/>
    <w:pPr>
      <w:numPr>
        <w:ilvl w:val="7"/>
        <w:numId w:val="2"/>
      </w:numPr>
      <w:spacing w:before="240" w:after="60"/>
      <w:outlineLvl w:val="7"/>
    </w:pPr>
    <w:rPr>
      <w:i/>
      <w:iCs/>
      <w:szCs w:val="24"/>
      <w:u w:val="single"/>
    </w:rPr>
  </w:style>
  <w:style w:type="paragraph" w:styleId="9">
    <w:name w:val="heading 9"/>
    <w:basedOn w:val="a1"/>
    <w:next w:val="a2"/>
    <w:qFormat/>
    <w:pPr>
      <w:numPr>
        <w:ilvl w:val="8"/>
        <w:numId w:val="2"/>
      </w:numPr>
      <w:spacing w:before="240" w:after="60"/>
      <w:outlineLvl w:val="8"/>
    </w:pPr>
    <w:rPr>
      <w:i/>
      <w:szCs w:val="22"/>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qFormat/>
    <w:pPr>
      <w:spacing w:after="120"/>
    </w:pPr>
  </w:style>
  <w:style w:type="paragraph" w:styleId="32">
    <w:name w:val="List 3"/>
    <w:basedOn w:val="a1"/>
    <w:qFormat/>
    <w:pPr>
      <w:ind w:left="849" w:hanging="283"/>
    </w:pPr>
  </w:style>
  <w:style w:type="paragraph" w:styleId="a6">
    <w:name w:val="annotation subject"/>
    <w:basedOn w:val="a7"/>
    <w:next w:val="a7"/>
    <w:semiHidden/>
    <w:qFormat/>
    <w:rPr>
      <w:b/>
      <w:bCs/>
    </w:rPr>
  </w:style>
  <w:style w:type="paragraph" w:styleId="a7">
    <w:name w:val="annotation text"/>
    <w:basedOn w:val="a1"/>
    <w:semiHidden/>
    <w:qFormat/>
  </w:style>
  <w:style w:type="paragraph" w:styleId="70">
    <w:name w:val="toc 7"/>
    <w:basedOn w:val="a1"/>
    <w:next w:val="a1"/>
    <w:qFormat/>
    <w:pPr>
      <w:ind w:left="1200"/>
    </w:pPr>
    <w:rPr>
      <w:sz w:val="16"/>
    </w:rPr>
  </w:style>
  <w:style w:type="paragraph" w:styleId="a8">
    <w:name w:val="Body Text First Indent"/>
    <w:basedOn w:val="a2"/>
    <w:semiHidden/>
    <w:qFormat/>
    <w:pPr>
      <w:ind w:firstLine="210"/>
    </w:pPr>
  </w:style>
  <w:style w:type="paragraph" w:styleId="2">
    <w:name w:val="List Number 2"/>
    <w:basedOn w:val="a1"/>
    <w:qFormat/>
    <w:pPr>
      <w:numPr>
        <w:numId w:val="3"/>
      </w:numPr>
    </w:pPr>
  </w:style>
  <w:style w:type="paragraph" w:styleId="a9">
    <w:name w:val="table of authorities"/>
    <w:basedOn w:val="a1"/>
    <w:next w:val="a1"/>
    <w:semiHidden/>
    <w:qFormat/>
    <w:pPr>
      <w:ind w:left="200" w:hanging="200"/>
    </w:pPr>
  </w:style>
  <w:style w:type="paragraph" w:styleId="aa">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GB" w:eastAsia="ja-JP"/>
    </w:rPr>
  </w:style>
  <w:style w:type="paragraph" w:styleId="ab">
    <w:name w:val="Note Heading"/>
    <w:basedOn w:val="a1"/>
    <w:next w:val="a1"/>
    <w:qFormat/>
  </w:style>
  <w:style w:type="paragraph" w:styleId="40">
    <w:name w:val="List Bullet 4"/>
    <w:basedOn w:val="a1"/>
    <w:qFormat/>
    <w:pPr>
      <w:numPr>
        <w:numId w:val="4"/>
      </w:numPr>
    </w:pPr>
  </w:style>
  <w:style w:type="paragraph" w:styleId="80">
    <w:name w:val="index 8"/>
    <w:basedOn w:val="a1"/>
    <w:next w:val="a1"/>
    <w:semiHidden/>
    <w:qFormat/>
    <w:pPr>
      <w:ind w:left="1600" w:hanging="200"/>
    </w:pPr>
  </w:style>
  <w:style w:type="paragraph" w:styleId="ac">
    <w:name w:val="E-mail Signature"/>
    <w:basedOn w:val="a1"/>
    <w:qFormat/>
    <w:rPr>
      <w:rFonts w:ascii="Times New Roman" w:eastAsia="Times New Roman" w:hAnsi="Times New Roman"/>
      <w:szCs w:val="24"/>
      <w:lang w:val="en-US" w:eastAsia="en-US"/>
    </w:rPr>
  </w:style>
  <w:style w:type="paragraph" w:styleId="a">
    <w:name w:val="List Number"/>
    <w:basedOn w:val="a1"/>
    <w:qFormat/>
    <w:pPr>
      <w:numPr>
        <w:numId w:val="5"/>
      </w:numPr>
    </w:pPr>
  </w:style>
  <w:style w:type="paragraph" w:styleId="ad">
    <w:name w:val="Normal Indent"/>
    <w:basedOn w:val="a1"/>
    <w:semiHidden/>
    <w:qFormat/>
    <w:pPr>
      <w:ind w:left="708"/>
    </w:pPr>
  </w:style>
  <w:style w:type="paragraph" w:styleId="ae">
    <w:name w:val="caption"/>
    <w:basedOn w:val="a1"/>
    <w:next w:val="a1"/>
    <w:qFormat/>
    <w:pPr>
      <w:spacing w:before="360" w:after="240"/>
      <w:jc w:val="center"/>
    </w:pPr>
    <w:rPr>
      <w:b/>
    </w:rPr>
  </w:style>
  <w:style w:type="paragraph" w:styleId="52">
    <w:name w:val="index 5"/>
    <w:basedOn w:val="a1"/>
    <w:next w:val="a1"/>
    <w:semiHidden/>
    <w:qFormat/>
    <w:pPr>
      <w:ind w:left="1000" w:hanging="200"/>
    </w:pPr>
  </w:style>
  <w:style w:type="paragraph" w:styleId="a0">
    <w:name w:val="List Bullet"/>
    <w:basedOn w:val="a1"/>
    <w:qFormat/>
    <w:pPr>
      <w:numPr>
        <w:numId w:val="6"/>
      </w:numPr>
    </w:pPr>
  </w:style>
  <w:style w:type="paragraph" w:styleId="af">
    <w:name w:val="envelope address"/>
    <w:basedOn w:val="a1"/>
    <w:semiHidden/>
    <w:qFormat/>
    <w:pPr>
      <w:framePr w:w="4320" w:h="2160" w:hRule="exact" w:hSpace="141" w:wrap="around" w:hAnchor="page" w:xAlign="center" w:yAlign="bottom"/>
      <w:ind w:left="1"/>
    </w:pPr>
    <w:rPr>
      <w:rFonts w:cs="Arial"/>
      <w:sz w:val="24"/>
      <w:szCs w:val="24"/>
    </w:rPr>
  </w:style>
  <w:style w:type="paragraph" w:styleId="af0">
    <w:name w:val="Document Map"/>
    <w:basedOn w:val="a1"/>
    <w:semiHidden/>
    <w:qFormat/>
    <w:pPr>
      <w:shd w:val="clear" w:color="auto" w:fill="000080"/>
    </w:pPr>
    <w:rPr>
      <w:rFonts w:ascii="Tahoma" w:hAnsi="Tahoma" w:cs="Tahoma"/>
    </w:rPr>
  </w:style>
  <w:style w:type="paragraph" w:styleId="af1">
    <w:name w:val="toa heading"/>
    <w:basedOn w:val="a1"/>
    <w:next w:val="a1"/>
    <w:semiHidden/>
    <w:qFormat/>
    <w:pPr>
      <w:spacing w:before="120"/>
    </w:pPr>
    <w:rPr>
      <w:rFonts w:cs="Arial"/>
      <w:b/>
      <w:bCs/>
      <w:sz w:val="24"/>
      <w:szCs w:val="24"/>
    </w:rPr>
  </w:style>
  <w:style w:type="paragraph" w:styleId="60">
    <w:name w:val="index 6"/>
    <w:basedOn w:val="a1"/>
    <w:next w:val="a1"/>
    <w:semiHidden/>
    <w:qFormat/>
    <w:pPr>
      <w:ind w:left="1200" w:hanging="200"/>
    </w:pPr>
  </w:style>
  <w:style w:type="paragraph" w:styleId="af2">
    <w:name w:val="Salutation"/>
    <w:basedOn w:val="a1"/>
    <w:next w:val="a1"/>
    <w:qFormat/>
  </w:style>
  <w:style w:type="paragraph" w:styleId="33">
    <w:name w:val="Body Text 3"/>
    <w:basedOn w:val="a1"/>
    <w:semiHidden/>
    <w:qFormat/>
    <w:pPr>
      <w:spacing w:after="120"/>
    </w:pPr>
    <w:rPr>
      <w:sz w:val="16"/>
      <w:szCs w:val="16"/>
    </w:rPr>
  </w:style>
  <w:style w:type="paragraph" w:styleId="af3">
    <w:name w:val="Closing"/>
    <w:basedOn w:val="a1"/>
    <w:qFormat/>
    <w:pPr>
      <w:ind w:left="4252"/>
    </w:pPr>
  </w:style>
  <w:style w:type="paragraph" w:styleId="30">
    <w:name w:val="List Bullet 3"/>
    <w:basedOn w:val="a1"/>
    <w:qFormat/>
    <w:pPr>
      <w:numPr>
        <w:numId w:val="7"/>
      </w:numPr>
    </w:pPr>
  </w:style>
  <w:style w:type="paragraph" w:styleId="af4">
    <w:name w:val="Body Text Indent"/>
    <w:basedOn w:val="a1"/>
    <w:semiHidden/>
    <w:qFormat/>
    <w:pPr>
      <w:spacing w:after="120"/>
      <w:ind w:left="283"/>
    </w:pPr>
  </w:style>
  <w:style w:type="paragraph" w:styleId="3">
    <w:name w:val="List Number 3"/>
    <w:basedOn w:val="a1"/>
    <w:qFormat/>
    <w:pPr>
      <w:numPr>
        <w:numId w:val="8"/>
      </w:numPr>
    </w:pPr>
  </w:style>
  <w:style w:type="paragraph" w:styleId="22">
    <w:name w:val="List 2"/>
    <w:basedOn w:val="a1"/>
    <w:qFormat/>
    <w:pPr>
      <w:ind w:left="566" w:hanging="283"/>
    </w:pPr>
  </w:style>
  <w:style w:type="paragraph" w:styleId="af5">
    <w:name w:val="List Continue"/>
    <w:basedOn w:val="a1"/>
    <w:qFormat/>
    <w:pPr>
      <w:spacing w:after="120"/>
      <w:ind w:left="369"/>
    </w:pPr>
  </w:style>
  <w:style w:type="paragraph" w:styleId="af6">
    <w:name w:val="Block Text"/>
    <w:basedOn w:val="a1"/>
    <w:qFormat/>
    <w:pPr>
      <w:spacing w:after="120"/>
      <w:ind w:left="1440" w:right="1440"/>
    </w:pPr>
  </w:style>
  <w:style w:type="paragraph" w:styleId="20">
    <w:name w:val="List Bullet 2"/>
    <w:basedOn w:val="a1"/>
    <w:qFormat/>
    <w:pPr>
      <w:numPr>
        <w:numId w:val="9"/>
      </w:numPr>
    </w:pPr>
  </w:style>
  <w:style w:type="paragraph" w:styleId="HTML">
    <w:name w:val="HTML Address"/>
    <w:basedOn w:val="a1"/>
    <w:semiHidden/>
    <w:qFormat/>
    <w:rPr>
      <w:i/>
      <w:iCs/>
    </w:rPr>
  </w:style>
  <w:style w:type="paragraph" w:styleId="42">
    <w:name w:val="index 4"/>
    <w:basedOn w:val="a1"/>
    <w:next w:val="a1"/>
    <w:semiHidden/>
    <w:qFormat/>
    <w:pPr>
      <w:ind w:left="800" w:hanging="200"/>
    </w:pPr>
  </w:style>
  <w:style w:type="paragraph" w:styleId="53">
    <w:name w:val="toc 5"/>
    <w:basedOn w:val="a1"/>
    <w:next w:val="a1"/>
    <w:qFormat/>
    <w:pPr>
      <w:ind w:left="800"/>
    </w:pPr>
    <w:rPr>
      <w:sz w:val="18"/>
    </w:rPr>
  </w:style>
  <w:style w:type="paragraph" w:styleId="34">
    <w:name w:val="toc 3"/>
    <w:basedOn w:val="a1"/>
    <w:next w:val="a1"/>
    <w:uiPriority w:val="39"/>
    <w:qFormat/>
    <w:pPr>
      <w:ind w:left="400"/>
    </w:pPr>
  </w:style>
  <w:style w:type="paragraph" w:styleId="af7">
    <w:name w:val="Plain Text"/>
    <w:basedOn w:val="a1"/>
    <w:semiHidden/>
    <w:qFormat/>
    <w:rPr>
      <w:rFonts w:ascii="Courier New" w:hAnsi="Courier New" w:cs="Courier New"/>
    </w:rPr>
  </w:style>
  <w:style w:type="paragraph" w:styleId="50">
    <w:name w:val="List Bullet 5"/>
    <w:basedOn w:val="a1"/>
    <w:qFormat/>
    <w:pPr>
      <w:numPr>
        <w:numId w:val="10"/>
      </w:numPr>
    </w:pPr>
  </w:style>
  <w:style w:type="paragraph" w:styleId="4">
    <w:name w:val="List Number 4"/>
    <w:basedOn w:val="a1"/>
    <w:semiHidden/>
    <w:qFormat/>
    <w:pPr>
      <w:numPr>
        <w:numId w:val="11"/>
      </w:numPr>
    </w:pPr>
  </w:style>
  <w:style w:type="paragraph" w:styleId="81">
    <w:name w:val="toc 8"/>
    <w:basedOn w:val="a1"/>
    <w:next w:val="a1"/>
    <w:qFormat/>
    <w:pPr>
      <w:ind w:left="1400"/>
    </w:pPr>
    <w:rPr>
      <w:sz w:val="16"/>
    </w:rPr>
  </w:style>
  <w:style w:type="paragraph" w:styleId="35">
    <w:name w:val="index 3"/>
    <w:basedOn w:val="a1"/>
    <w:next w:val="a1"/>
    <w:semiHidden/>
    <w:qFormat/>
    <w:pPr>
      <w:ind w:left="600" w:hanging="200"/>
    </w:pPr>
  </w:style>
  <w:style w:type="paragraph" w:styleId="af8">
    <w:name w:val="Date"/>
    <w:basedOn w:val="a1"/>
    <w:next w:val="a1"/>
    <w:qFormat/>
  </w:style>
  <w:style w:type="paragraph" w:styleId="23">
    <w:name w:val="Body Text Indent 2"/>
    <w:basedOn w:val="a1"/>
    <w:semiHidden/>
    <w:qFormat/>
    <w:pPr>
      <w:spacing w:after="120" w:line="480" w:lineRule="auto"/>
      <w:ind w:left="283"/>
    </w:pPr>
  </w:style>
  <w:style w:type="paragraph" w:styleId="af9">
    <w:name w:val="endnote text"/>
    <w:basedOn w:val="a1"/>
    <w:semiHidden/>
    <w:qFormat/>
  </w:style>
  <w:style w:type="paragraph" w:styleId="54">
    <w:name w:val="List Continue 5"/>
    <w:basedOn w:val="a1"/>
    <w:semiHidden/>
    <w:qFormat/>
    <w:pPr>
      <w:spacing w:after="120"/>
      <w:ind w:left="1415"/>
    </w:pPr>
  </w:style>
  <w:style w:type="paragraph" w:styleId="afa">
    <w:name w:val="Balloon Text"/>
    <w:basedOn w:val="a1"/>
    <w:semiHidden/>
    <w:qFormat/>
    <w:rPr>
      <w:rFonts w:ascii="Tahoma" w:hAnsi="Tahoma" w:cs="Tahoma"/>
      <w:sz w:val="16"/>
      <w:szCs w:val="16"/>
    </w:rPr>
  </w:style>
  <w:style w:type="paragraph" w:styleId="afb">
    <w:name w:val="footer"/>
    <w:basedOn w:val="a1"/>
    <w:qFormat/>
    <w:pPr>
      <w:tabs>
        <w:tab w:val="center" w:pos="4536"/>
        <w:tab w:val="right" w:pos="9072"/>
      </w:tabs>
    </w:pPr>
  </w:style>
  <w:style w:type="paragraph" w:styleId="afc">
    <w:name w:val="envelope return"/>
    <w:basedOn w:val="a1"/>
    <w:semiHidden/>
    <w:qFormat/>
    <w:rPr>
      <w:rFonts w:cs="Arial"/>
    </w:rPr>
  </w:style>
  <w:style w:type="paragraph" w:styleId="24">
    <w:name w:val="Body Text First Indent 2"/>
    <w:basedOn w:val="af4"/>
    <w:semiHidden/>
    <w:qFormat/>
    <w:pPr>
      <w:ind w:firstLine="210"/>
    </w:pPr>
  </w:style>
  <w:style w:type="paragraph" w:styleId="afd">
    <w:name w:val="header"/>
    <w:basedOn w:val="a1"/>
    <w:semiHidden/>
    <w:qFormat/>
    <w:pPr>
      <w:tabs>
        <w:tab w:val="center" w:pos="4536"/>
        <w:tab w:val="right" w:pos="9072"/>
      </w:tabs>
    </w:pPr>
  </w:style>
  <w:style w:type="paragraph" w:styleId="afe">
    <w:name w:val="Signature"/>
    <w:basedOn w:val="a1"/>
    <w:semiHidden/>
    <w:qFormat/>
    <w:pPr>
      <w:ind w:left="4252"/>
    </w:pPr>
  </w:style>
  <w:style w:type="paragraph" w:styleId="11">
    <w:name w:val="toc 1"/>
    <w:basedOn w:val="a1"/>
    <w:next w:val="a1"/>
    <w:uiPriority w:val="39"/>
    <w:qFormat/>
    <w:pPr>
      <w:tabs>
        <w:tab w:val="left" w:pos="400"/>
        <w:tab w:val="right" w:leader="dot" w:pos="9629"/>
      </w:tabs>
      <w:spacing w:before="120"/>
    </w:pPr>
  </w:style>
  <w:style w:type="paragraph" w:styleId="43">
    <w:name w:val="List Continue 4"/>
    <w:basedOn w:val="a1"/>
    <w:semiHidden/>
    <w:qFormat/>
    <w:pPr>
      <w:spacing w:after="120"/>
      <w:ind w:left="1132"/>
    </w:pPr>
  </w:style>
  <w:style w:type="paragraph" w:styleId="44">
    <w:name w:val="toc 4"/>
    <w:basedOn w:val="a1"/>
    <w:next w:val="a1"/>
    <w:qFormat/>
    <w:pPr>
      <w:ind w:left="600"/>
    </w:pPr>
    <w:rPr>
      <w:sz w:val="18"/>
    </w:rPr>
  </w:style>
  <w:style w:type="paragraph" w:styleId="aff">
    <w:name w:val="index heading"/>
    <w:basedOn w:val="a1"/>
    <w:next w:val="12"/>
    <w:semiHidden/>
    <w:qFormat/>
    <w:rPr>
      <w:rFonts w:cs="Arial"/>
      <w:b/>
      <w:bCs/>
    </w:rPr>
  </w:style>
  <w:style w:type="paragraph" w:styleId="12">
    <w:name w:val="index 1"/>
    <w:basedOn w:val="a1"/>
    <w:next w:val="a1"/>
    <w:semiHidden/>
    <w:qFormat/>
    <w:pPr>
      <w:ind w:left="200" w:hanging="200"/>
    </w:pPr>
  </w:style>
  <w:style w:type="paragraph" w:styleId="aff0">
    <w:name w:val="Subtitle"/>
    <w:basedOn w:val="a1"/>
    <w:qFormat/>
    <w:pPr>
      <w:spacing w:after="60"/>
      <w:jc w:val="center"/>
      <w:outlineLvl w:val="1"/>
    </w:pPr>
    <w:rPr>
      <w:rFonts w:cs="Arial"/>
      <w:sz w:val="24"/>
      <w:szCs w:val="24"/>
    </w:rPr>
  </w:style>
  <w:style w:type="paragraph" w:styleId="5">
    <w:name w:val="List Number 5"/>
    <w:basedOn w:val="a1"/>
    <w:semiHidden/>
    <w:qFormat/>
    <w:pPr>
      <w:numPr>
        <w:numId w:val="12"/>
      </w:numPr>
    </w:pPr>
  </w:style>
  <w:style w:type="paragraph" w:styleId="aff1">
    <w:name w:val="List"/>
    <w:basedOn w:val="a1"/>
    <w:qFormat/>
    <w:pPr>
      <w:ind w:left="283" w:hanging="283"/>
    </w:pPr>
  </w:style>
  <w:style w:type="paragraph" w:styleId="aff2">
    <w:name w:val="footnote text"/>
    <w:basedOn w:val="a1"/>
    <w:semiHidden/>
    <w:qFormat/>
    <w:rPr>
      <w:sz w:val="16"/>
    </w:rPr>
  </w:style>
  <w:style w:type="paragraph" w:styleId="61">
    <w:name w:val="toc 6"/>
    <w:basedOn w:val="a1"/>
    <w:next w:val="a1"/>
    <w:qFormat/>
    <w:pPr>
      <w:ind w:left="1000"/>
    </w:pPr>
    <w:rPr>
      <w:sz w:val="18"/>
    </w:rPr>
  </w:style>
  <w:style w:type="paragraph" w:styleId="55">
    <w:name w:val="List 5"/>
    <w:basedOn w:val="a1"/>
    <w:semiHidden/>
    <w:qFormat/>
    <w:pPr>
      <w:ind w:left="1415" w:hanging="283"/>
    </w:pPr>
  </w:style>
  <w:style w:type="paragraph" w:styleId="36">
    <w:name w:val="Body Text Indent 3"/>
    <w:basedOn w:val="a1"/>
    <w:semiHidden/>
    <w:qFormat/>
    <w:pPr>
      <w:spacing w:after="120"/>
      <w:ind w:left="283"/>
    </w:pPr>
    <w:rPr>
      <w:sz w:val="16"/>
      <w:szCs w:val="16"/>
    </w:rPr>
  </w:style>
  <w:style w:type="paragraph" w:styleId="71">
    <w:name w:val="index 7"/>
    <w:basedOn w:val="a1"/>
    <w:next w:val="a1"/>
    <w:semiHidden/>
    <w:qFormat/>
    <w:pPr>
      <w:ind w:left="1400" w:hanging="200"/>
    </w:pPr>
  </w:style>
  <w:style w:type="paragraph" w:styleId="90">
    <w:name w:val="index 9"/>
    <w:basedOn w:val="a1"/>
    <w:next w:val="a1"/>
    <w:semiHidden/>
    <w:qFormat/>
    <w:pPr>
      <w:ind w:left="1800" w:hanging="200"/>
    </w:pPr>
  </w:style>
  <w:style w:type="paragraph" w:styleId="aff3">
    <w:name w:val="table of figures"/>
    <w:basedOn w:val="a1"/>
    <w:next w:val="a1"/>
    <w:semiHidden/>
    <w:qFormat/>
  </w:style>
  <w:style w:type="paragraph" w:styleId="25">
    <w:name w:val="toc 2"/>
    <w:basedOn w:val="a1"/>
    <w:next w:val="a1"/>
    <w:uiPriority w:val="39"/>
    <w:qFormat/>
    <w:pPr>
      <w:spacing w:before="120"/>
      <w:ind w:left="200"/>
    </w:pPr>
  </w:style>
  <w:style w:type="paragraph" w:styleId="91">
    <w:name w:val="toc 9"/>
    <w:basedOn w:val="a1"/>
    <w:next w:val="a1"/>
    <w:qFormat/>
    <w:pPr>
      <w:ind w:left="1600"/>
    </w:pPr>
    <w:rPr>
      <w:sz w:val="16"/>
    </w:rPr>
  </w:style>
  <w:style w:type="paragraph" w:styleId="26">
    <w:name w:val="Body Text 2"/>
    <w:basedOn w:val="a1"/>
    <w:semiHidden/>
    <w:qFormat/>
    <w:pPr>
      <w:spacing w:after="120" w:line="480" w:lineRule="auto"/>
    </w:pPr>
  </w:style>
  <w:style w:type="paragraph" w:styleId="45">
    <w:name w:val="List 4"/>
    <w:basedOn w:val="a1"/>
    <w:semiHidden/>
    <w:qFormat/>
    <w:pPr>
      <w:ind w:left="1132" w:hanging="283"/>
    </w:pPr>
  </w:style>
  <w:style w:type="paragraph" w:styleId="27">
    <w:name w:val="List Continue 2"/>
    <w:basedOn w:val="a1"/>
    <w:qFormat/>
    <w:pPr>
      <w:spacing w:after="120"/>
      <w:ind w:left="652"/>
    </w:pPr>
  </w:style>
  <w:style w:type="paragraph" w:styleId="aff4">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HTML0">
    <w:name w:val="HTML Preformatted"/>
    <w:basedOn w:val="a1"/>
    <w:semiHidden/>
    <w:qFormat/>
    <w:rPr>
      <w:rFonts w:ascii="Courier New" w:hAnsi="Courier New" w:cs="Courier New"/>
    </w:rPr>
  </w:style>
  <w:style w:type="paragraph" w:styleId="aff5">
    <w:name w:val="Normal (Web)"/>
    <w:basedOn w:val="a1"/>
    <w:uiPriority w:val="99"/>
    <w:semiHidden/>
    <w:qFormat/>
    <w:rPr>
      <w:rFonts w:ascii="Times New Roman" w:hAnsi="Times New Roman"/>
      <w:sz w:val="24"/>
      <w:szCs w:val="24"/>
    </w:rPr>
  </w:style>
  <w:style w:type="paragraph" w:styleId="37">
    <w:name w:val="List Continue 3"/>
    <w:basedOn w:val="a1"/>
    <w:qFormat/>
    <w:pPr>
      <w:spacing w:after="120"/>
      <w:ind w:left="849"/>
    </w:pPr>
  </w:style>
  <w:style w:type="paragraph" w:styleId="28">
    <w:name w:val="index 2"/>
    <w:basedOn w:val="a1"/>
    <w:next w:val="a1"/>
    <w:semiHidden/>
    <w:qFormat/>
    <w:pPr>
      <w:ind w:left="400" w:hanging="200"/>
    </w:pPr>
  </w:style>
  <w:style w:type="paragraph" w:styleId="aff6">
    <w:name w:val="Title"/>
    <w:basedOn w:val="a1"/>
    <w:qFormat/>
    <w:pPr>
      <w:spacing w:before="240" w:after="60"/>
      <w:jc w:val="center"/>
    </w:pPr>
    <w:rPr>
      <w:b/>
      <w:kern w:val="28"/>
      <w:sz w:val="32"/>
    </w:rPr>
  </w:style>
  <w:style w:type="character" w:styleId="aff7">
    <w:name w:val="page number"/>
    <w:basedOn w:val="a3"/>
    <w:semiHidden/>
    <w:qFormat/>
  </w:style>
  <w:style w:type="character" w:styleId="aff8">
    <w:name w:val="FollowedHyperlink"/>
    <w:qFormat/>
    <w:rPr>
      <w:color w:val="606420"/>
      <w:u w:val="single"/>
    </w:rPr>
  </w:style>
  <w:style w:type="character" w:styleId="aff9">
    <w:name w:val="line number"/>
    <w:basedOn w:val="a3"/>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a">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b">
    <w:name w:val="annotation reference"/>
    <w:semiHidden/>
    <w:qFormat/>
    <w:rPr>
      <w:sz w:val="16"/>
    </w:rPr>
  </w:style>
  <w:style w:type="character" w:styleId="HTML6">
    <w:name w:val="HTML Cite"/>
    <w:semiHidden/>
    <w:qFormat/>
    <w:rPr>
      <w:i/>
      <w:iCs/>
    </w:rPr>
  </w:style>
  <w:style w:type="character" w:styleId="affc">
    <w:name w:val="footnote reference"/>
    <w:semiHidden/>
    <w:qFormat/>
    <w:rPr>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d">
    <w:name w:val="Table Grid"/>
    <w:basedOn w:val="a4"/>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e">
    <w:name w:val="Table Theme"/>
    <w:basedOn w:val="a4"/>
    <w:semiHidden/>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qFormat/>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8">
    <w:name w:val="Table Colorful 3"/>
    <w:basedOn w:val="a4"/>
    <w:semiHidden/>
    <w:qFormat/>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
    <w:name w:val="Table Elegant"/>
    <w:basedOn w:val="a4"/>
    <w:semiHidden/>
    <w:qFormat/>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4">
    <w:name w:val="Table Classic 1"/>
    <w:basedOn w:val="a4"/>
    <w:semiHidden/>
    <w:qFormat/>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qFormat/>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9">
    <w:name w:val="Table Classic 3"/>
    <w:basedOn w:val="a4"/>
    <w:semiHidden/>
    <w:qFormat/>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4"/>
    <w:semiHidden/>
    <w:qFormat/>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4"/>
    <w:semiHidden/>
    <w:qFormat/>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qFormat/>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a">
    <w:name w:val="Table Simple 3"/>
    <w:basedOn w:val="a4"/>
    <w:semiHidden/>
    <w:qFormat/>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4"/>
    <w:semiHidden/>
    <w:qFormat/>
    <w:tblPr>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qFormat/>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4"/>
    <w:semiHidden/>
    <w:qFormat/>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qFormat/>
    <w:tblPr>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b">
    <w:name w:val="Table 3D effects 3"/>
    <w:basedOn w:val="a4"/>
    <w:semiHidden/>
    <w:qFormat/>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4"/>
    <w:semiHidden/>
    <w:qFormat/>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qFormat/>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4"/>
    <w:semiHidden/>
    <w:qFormat/>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4"/>
    <w:semiHidden/>
    <w:qFormat/>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4"/>
    <w:semiHidden/>
    <w:qFormat/>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4"/>
    <w:semiHidden/>
    <w:qFormat/>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4"/>
    <w:semiHidden/>
    <w:qFormat/>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4"/>
    <w:semiHidden/>
    <w:qFormat/>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0">
    <w:name w:val="Table Contemporary"/>
    <w:basedOn w:val="a4"/>
    <w:semiHidden/>
    <w:qFormat/>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4"/>
    <w:semiHidden/>
    <w:qFormat/>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qFormat/>
    <w:rPr>
      <w:b/>
      <w:bCs/>
    </w:r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d">
    <w:name w:val="Table Columns 3"/>
    <w:basedOn w:val="a4"/>
    <w:semiHidden/>
    <w:qFormat/>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4"/>
    <w:semiHidden/>
    <w:qFormat/>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qFormat/>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qFormat/>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qFormat/>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e">
    <w:name w:val="Table Grid 3"/>
    <w:basedOn w:val="a4"/>
    <w:semiHidden/>
    <w:qFormat/>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4"/>
    <w:semiHidden/>
    <w:qFormat/>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4"/>
    <w:semiHidden/>
    <w:qFormat/>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4"/>
    <w:semiHidden/>
    <w:qFormat/>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4"/>
    <w:semiHidden/>
    <w:qFormat/>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4"/>
    <w:semiHidden/>
    <w:qFormat/>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4"/>
    <w:semiHidden/>
    <w:qFormat/>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qFormat/>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3f">
    <w:name w:val="Table Web 3"/>
    <w:basedOn w:val="a4"/>
    <w:semiHidden/>
    <w:qFormat/>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afff1">
    <w:name w:val="Table Professional"/>
    <w:basedOn w:val="a4"/>
    <w:semiHidden/>
    <w:qFormat/>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Kopfzeile-Klein">
    <w:name w:val="Kopfzeile - Klein"/>
    <w:basedOn w:val="Kopfzeile-Text"/>
    <w:qFormat/>
    <w:rPr>
      <w:sz w:val="14"/>
    </w:rPr>
  </w:style>
  <w:style w:type="paragraph" w:customStyle="1" w:styleId="Kopfzeile-Text">
    <w:name w:val="Kopfzeile - Text"/>
    <w:next w:val="a1"/>
    <w:qFormat/>
    <w:pPr>
      <w:spacing w:before="100" w:line="240" w:lineRule="exact"/>
      <w:ind w:left="28"/>
      <w:jc w:val="center"/>
    </w:pPr>
    <w:rPr>
      <w:rFonts w:ascii="Arial" w:hAnsi="Arial"/>
      <w:sz w:val="18"/>
      <w:lang w:val="de-DE" w:eastAsia="ja-JP"/>
    </w:rPr>
  </w:style>
  <w:style w:type="paragraph" w:customStyle="1" w:styleId="berschrift1">
    <w:name w:val="Überschrift 1 #"/>
    <w:basedOn w:val="1"/>
    <w:link w:val="berschrift1Zchn"/>
    <w:semiHidden/>
    <w:qFormat/>
    <w:rPr>
      <w:bCs/>
      <w:i/>
      <w:iCs/>
      <w:color w:val="FF0000"/>
      <w:u w:val="single"/>
    </w:rPr>
  </w:style>
  <w:style w:type="character" w:customStyle="1" w:styleId="10">
    <w:name w:val="标题 1字符"/>
    <w:link w:val="1"/>
    <w:qFormat/>
    <w:rPr>
      <w:rFonts w:ascii="Arial" w:eastAsia="MS Mincho" w:hAnsi="Arial"/>
      <w:b/>
      <w:kern w:val="28"/>
      <w:sz w:val="28"/>
      <w:lang w:val="en-GB" w:eastAsia="ja-JP"/>
    </w:rPr>
  </w:style>
  <w:style w:type="character" w:customStyle="1" w:styleId="berschrift1Zchn">
    <w:name w:val="Überschrift 1 # Zchn"/>
    <w:link w:val="berschrift1"/>
    <w:qFormat/>
    <w:rPr>
      <w:rFonts w:ascii="Arial" w:eastAsia="MS Mincho" w:hAnsi="Arial"/>
      <w:b/>
      <w:bCs/>
      <w:i/>
      <w:iCs/>
      <w:color w:val="FF0000"/>
      <w:kern w:val="28"/>
      <w:sz w:val="28"/>
      <w:u w:val="single"/>
      <w:lang w:val="en-GB" w:eastAsia="ja-JP"/>
    </w:rPr>
  </w:style>
  <w:style w:type="paragraph" w:customStyle="1" w:styleId="Kopfzeile-Titel">
    <w:name w:val="Kopfzeile - Titel"/>
    <w:next w:val="a1"/>
    <w:qFormat/>
    <w:pPr>
      <w:spacing w:before="100" w:line="240" w:lineRule="exact"/>
      <w:ind w:left="57"/>
      <w:jc w:val="center"/>
    </w:pPr>
    <w:rPr>
      <w:rFonts w:ascii="Arial" w:eastAsia="MS Mincho" w:hAnsi="Arial"/>
      <w:b/>
      <w:sz w:val="22"/>
      <w:lang w:val="de-DE" w:eastAsia="ja-JP"/>
    </w:rPr>
  </w:style>
  <w:style w:type="paragraph" w:customStyle="1" w:styleId="Kopfzeile-Thema">
    <w:name w:val="Kopfzeile - Thema"/>
    <w:next w:val="a1"/>
    <w:qFormat/>
    <w:pPr>
      <w:jc w:val="center"/>
    </w:pPr>
    <w:rPr>
      <w:rFonts w:ascii="Arial" w:hAnsi="Arial"/>
      <w:b/>
      <w:sz w:val="18"/>
      <w:szCs w:val="18"/>
      <w:lang w:val="de-DE" w:eastAsia="ja-JP"/>
    </w:rPr>
  </w:style>
  <w:style w:type="paragraph" w:customStyle="1" w:styleId="Aufzhlungszeichen2-Last">
    <w:name w:val="Aufzählungszeichen 2 - Last"/>
    <w:basedOn w:val="20"/>
    <w:next w:val="a2"/>
    <w:qFormat/>
    <w:pPr>
      <w:numPr>
        <w:numId w:val="0"/>
      </w:numPr>
      <w:tabs>
        <w:tab w:val="left" w:pos="714"/>
      </w:tabs>
      <w:spacing w:after="120"/>
    </w:pPr>
  </w:style>
  <w:style w:type="paragraph" w:customStyle="1" w:styleId="Aufzhlungszeichen1-Last">
    <w:name w:val="Aufzählungszeichen 1 - Last"/>
    <w:basedOn w:val="a0"/>
    <w:next w:val="a2"/>
    <w:qFormat/>
    <w:pPr>
      <w:numPr>
        <w:numId w:val="0"/>
      </w:numPr>
    </w:pPr>
    <w:rPr>
      <w:sz w:val="18"/>
      <w:szCs w:val="18"/>
    </w:rPr>
  </w:style>
  <w:style w:type="paragraph" w:customStyle="1" w:styleId="berschrift1-1">
    <w:name w:val="Überschrift 1-1"/>
    <w:basedOn w:val="1"/>
    <w:next w:val="a2"/>
    <w:qFormat/>
    <w:pPr>
      <w:ind w:left="0" w:firstLine="0"/>
      <w:outlineLvl w:val="9"/>
    </w:pPr>
    <w:rPr>
      <w:szCs w:val="28"/>
      <w:lang w:val="en-US"/>
    </w:rPr>
  </w:style>
  <w:style w:type="paragraph" w:customStyle="1" w:styleId="RBKopf">
    <w:name w:val="RB_Kopf"/>
    <w:qFormat/>
    <w:rPr>
      <w:rFonts w:ascii="Arial" w:hAnsi="Arial"/>
      <w:sz w:val="18"/>
      <w:lang w:val="de-DE" w:eastAsia="ja-JP"/>
    </w:rPr>
  </w:style>
  <w:style w:type="paragraph" w:customStyle="1" w:styleId="RBNormal">
    <w:name w:val="RB_Normal"/>
    <w:qFormat/>
    <w:pPr>
      <w:spacing w:after="120" w:line="240" w:lineRule="exact"/>
      <w:jc w:val="both"/>
    </w:pPr>
    <w:rPr>
      <w:rFonts w:ascii="Arial" w:hAnsi="Arial"/>
      <w:lang w:val="de-DE" w:eastAsia="ja-JP"/>
    </w:rPr>
  </w:style>
  <w:style w:type="character" w:customStyle="1" w:styleId="word">
    <w:name w:val="word"/>
    <w:basedOn w:val="a3"/>
    <w:qFormat/>
  </w:style>
  <w:style w:type="character" w:customStyle="1" w:styleId="afff2">
    <w:name w:val="微软用户"/>
    <w:semiHidden/>
    <w:rPr>
      <w:rFonts w:ascii="Arial" w:eastAsia="宋体" w:hAnsi="Arial" w:cs="Arial"/>
      <w:color w:val="auto"/>
      <w:sz w:val="18"/>
      <w:szCs w:val="20"/>
    </w:rPr>
  </w:style>
  <w:style w:type="paragraph" w:styleId="afff3">
    <w:name w:val="List Paragraph"/>
    <w:basedOn w:val="a1"/>
    <w:uiPriority w:val="34"/>
    <w:qFormat/>
    <w:pPr>
      <w:widowControl w:val="0"/>
      <w:ind w:firstLineChars="200" w:firstLine="420"/>
      <w:jc w:val="both"/>
    </w:pPr>
    <w:rPr>
      <w:rFonts w:ascii="Calibri" w:eastAsia="宋体" w:hAnsi="Calibri"/>
      <w:kern w:val="2"/>
      <w:sz w:val="21"/>
      <w:szCs w:val="22"/>
      <w:lang w:val="en-US" w:eastAsia="zh-CN"/>
    </w:rPr>
  </w:style>
  <w:style w:type="character" w:customStyle="1" w:styleId="1c">
    <w:name w:val="未处理的提及1"/>
    <w:basedOn w:val="a3"/>
    <w:uiPriority w:val="99"/>
    <w:semiHidden/>
    <w:unhideWhenUsed/>
    <w:rPr>
      <w:color w:val="605E5C"/>
      <w:shd w:val="clear" w:color="auto" w:fill="E1DFDD"/>
    </w:rPr>
  </w:style>
  <w:style w:type="paragraph" w:styleId="afff4">
    <w:name w:val="TOC Heading"/>
    <w:basedOn w:val="1"/>
    <w:next w:val="a1"/>
    <w:uiPriority w:val="39"/>
    <w:unhideWhenUsed/>
    <w:qFormat/>
    <w:rsid w:val="008055CA"/>
    <w:pPr>
      <w:widowControl/>
      <w:spacing w:before="240" w:line="259" w:lineRule="auto"/>
      <w:ind w:left="0" w:firstLine="0"/>
      <w:jc w:val="left"/>
      <w:outlineLvl w:val="9"/>
    </w:pPr>
    <w:rPr>
      <w:rFonts w:asciiTheme="majorHAnsi" w:eastAsiaTheme="majorEastAsia" w:hAnsiTheme="majorHAnsi" w:cstheme="majorBidi"/>
      <w:b w:val="0"/>
      <w:color w:val="2E74B5" w:themeColor="accent1" w:themeShade="BF"/>
      <w:kern w:val="0"/>
      <w:sz w:val="32"/>
      <w:szCs w:val="32"/>
      <w:lang w:val="en-US" w:eastAsia="zh-CN"/>
    </w:rPr>
  </w:style>
  <w:style w:type="character" w:styleId="afff5">
    <w:name w:val="Strong"/>
    <w:basedOn w:val="a3"/>
    <w:uiPriority w:val="22"/>
    <w:qFormat/>
    <w:rsid w:val="00AC7DF7"/>
    <w:rPr>
      <w:b/>
      <w:bCs/>
    </w:rPr>
  </w:style>
  <w:style w:type="character" w:customStyle="1" w:styleId="UnresolvedMention">
    <w:name w:val="Unresolved Mention"/>
    <w:basedOn w:val="a3"/>
    <w:uiPriority w:val="99"/>
    <w:semiHidden/>
    <w:unhideWhenUsed/>
    <w:rsid w:val="008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711846">
      <w:bodyDiv w:val="1"/>
      <w:marLeft w:val="0"/>
      <w:marRight w:val="0"/>
      <w:marTop w:val="0"/>
      <w:marBottom w:val="0"/>
      <w:divBdr>
        <w:top w:val="none" w:sz="0" w:space="0" w:color="auto"/>
        <w:left w:val="none" w:sz="0" w:space="0" w:color="auto"/>
        <w:bottom w:val="none" w:sz="0" w:space="0" w:color="auto"/>
        <w:right w:val="none" w:sz="0" w:space="0" w:color="auto"/>
      </w:divBdr>
      <w:divsChild>
        <w:div w:id="58982430">
          <w:marLeft w:val="0"/>
          <w:marRight w:val="0"/>
          <w:marTop w:val="0"/>
          <w:marBottom w:val="0"/>
          <w:divBdr>
            <w:top w:val="none" w:sz="0" w:space="0" w:color="auto"/>
            <w:left w:val="none" w:sz="0" w:space="0" w:color="auto"/>
            <w:bottom w:val="none" w:sz="0" w:space="0" w:color="auto"/>
            <w:right w:val="none" w:sz="0" w:space="0" w:color="auto"/>
          </w:divBdr>
          <w:divsChild>
            <w:div w:id="672756991">
              <w:marLeft w:val="0"/>
              <w:marRight w:val="0"/>
              <w:marTop w:val="0"/>
              <w:marBottom w:val="0"/>
              <w:divBdr>
                <w:top w:val="none" w:sz="0" w:space="0" w:color="auto"/>
                <w:left w:val="none" w:sz="0" w:space="0" w:color="auto"/>
                <w:bottom w:val="none" w:sz="0" w:space="0" w:color="auto"/>
                <w:right w:val="none" w:sz="0" w:space="0" w:color="auto"/>
              </w:divBdr>
              <w:divsChild>
                <w:div w:id="825976830">
                  <w:marLeft w:val="0"/>
                  <w:marRight w:val="0"/>
                  <w:marTop w:val="0"/>
                  <w:marBottom w:val="0"/>
                  <w:divBdr>
                    <w:top w:val="none" w:sz="0" w:space="0" w:color="auto"/>
                    <w:left w:val="none" w:sz="0" w:space="0" w:color="auto"/>
                    <w:bottom w:val="none" w:sz="0" w:space="0" w:color="auto"/>
                    <w:right w:val="none" w:sz="0" w:space="0" w:color="auto"/>
                  </w:divBdr>
                  <w:divsChild>
                    <w:div w:id="14125805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980114991">
      <w:bodyDiv w:val="1"/>
      <w:marLeft w:val="0"/>
      <w:marRight w:val="0"/>
      <w:marTop w:val="0"/>
      <w:marBottom w:val="0"/>
      <w:divBdr>
        <w:top w:val="none" w:sz="0" w:space="0" w:color="auto"/>
        <w:left w:val="none" w:sz="0" w:space="0" w:color="auto"/>
        <w:bottom w:val="none" w:sz="0" w:space="0" w:color="auto"/>
        <w:right w:val="none" w:sz="0" w:space="0" w:color="auto"/>
      </w:divBdr>
      <w:divsChild>
        <w:div w:id="1598706685">
          <w:marLeft w:val="0"/>
          <w:marRight w:val="0"/>
          <w:marTop w:val="0"/>
          <w:marBottom w:val="0"/>
          <w:divBdr>
            <w:top w:val="none" w:sz="0" w:space="0" w:color="auto"/>
            <w:left w:val="none" w:sz="0" w:space="0" w:color="auto"/>
            <w:bottom w:val="none" w:sz="0" w:space="0" w:color="auto"/>
            <w:right w:val="none" w:sz="0" w:space="0" w:color="auto"/>
          </w:divBdr>
          <w:divsChild>
            <w:div w:id="1976137819">
              <w:marLeft w:val="0"/>
              <w:marRight w:val="0"/>
              <w:marTop w:val="0"/>
              <w:marBottom w:val="0"/>
              <w:divBdr>
                <w:top w:val="none" w:sz="0" w:space="0" w:color="auto"/>
                <w:left w:val="none" w:sz="0" w:space="0" w:color="auto"/>
                <w:bottom w:val="none" w:sz="0" w:space="0" w:color="auto"/>
                <w:right w:val="none" w:sz="0" w:space="0" w:color="auto"/>
              </w:divBdr>
              <w:divsChild>
                <w:div w:id="1277642343">
                  <w:marLeft w:val="0"/>
                  <w:marRight w:val="0"/>
                  <w:marTop w:val="0"/>
                  <w:marBottom w:val="0"/>
                  <w:divBdr>
                    <w:top w:val="none" w:sz="0" w:space="0" w:color="auto"/>
                    <w:left w:val="none" w:sz="0" w:space="0" w:color="auto"/>
                    <w:bottom w:val="none" w:sz="0" w:space="0" w:color="auto"/>
                    <w:right w:val="none" w:sz="0" w:space="0" w:color="auto"/>
                  </w:divBdr>
                  <w:divsChild>
                    <w:div w:id="15847577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81754412">
      <w:bodyDiv w:val="1"/>
      <w:marLeft w:val="0"/>
      <w:marRight w:val="0"/>
      <w:marTop w:val="0"/>
      <w:marBottom w:val="0"/>
      <w:divBdr>
        <w:top w:val="none" w:sz="0" w:space="0" w:color="auto"/>
        <w:left w:val="none" w:sz="0" w:space="0" w:color="auto"/>
        <w:bottom w:val="none" w:sz="0" w:space="0" w:color="auto"/>
        <w:right w:val="none" w:sz="0" w:space="0" w:color="auto"/>
      </w:divBdr>
    </w:div>
    <w:div w:id="1676835622">
      <w:bodyDiv w:val="1"/>
      <w:marLeft w:val="0"/>
      <w:marRight w:val="0"/>
      <w:marTop w:val="0"/>
      <w:marBottom w:val="0"/>
      <w:divBdr>
        <w:top w:val="none" w:sz="0" w:space="0" w:color="auto"/>
        <w:left w:val="none" w:sz="0" w:space="0" w:color="auto"/>
        <w:bottom w:val="none" w:sz="0" w:space="0" w:color="auto"/>
        <w:right w:val="none" w:sz="0" w:space="0" w:color="auto"/>
      </w:divBdr>
    </w:div>
    <w:div w:id="1850291134">
      <w:bodyDiv w:val="1"/>
      <w:marLeft w:val="0"/>
      <w:marRight w:val="0"/>
      <w:marTop w:val="0"/>
      <w:marBottom w:val="0"/>
      <w:divBdr>
        <w:top w:val="none" w:sz="0" w:space="0" w:color="auto"/>
        <w:left w:val="none" w:sz="0" w:space="0" w:color="auto"/>
        <w:bottom w:val="none" w:sz="0" w:space="0" w:color="auto"/>
        <w:right w:val="none" w:sz="0" w:space="0" w:color="auto"/>
      </w:divBdr>
      <w:divsChild>
        <w:div w:id="1604730630">
          <w:marLeft w:val="0"/>
          <w:marRight w:val="0"/>
          <w:marTop w:val="0"/>
          <w:marBottom w:val="0"/>
          <w:divBdr>
            <w:top w:val="none" w:sz="0" w:space="0" w:color="auto"/>
            <w:left w:val="none" w:sz="0" w:space="0" w:color="auto"/>
            <w:bottom w:val="none" w:sz="0" w:space="0" w:color="auto"/>
            <w:right w:val="none" w:sz="0" w:space="0" w:color="auto"/>
          </w:divBdr>
          <w:divsChild>
            <w:div w:id="1220167337">
              <w:marLeft w:val="0"/>
              <w:marRight w:val="0"/>
              <w:marTop w:val="0"/>
              <w:marBottom w:val="0"/>
              <w:divBdr>
                <w:top w:val="none" w:sz="0" w:space="0" w:color="auto"/>
                <w:left w:val="none" w:sz="0" w:space="0" w:color="auto"/>
                <w:bottom w:val="none" w:sz="0" w:space="0" w:color="auto"/>
                <w:right w:val="none" w:sz="0" w:space="0" w:color="auto"/>
              </w:divBdr>
              <w:divsChild>
                <w:div w:id="269167928">
                  <w:marLeft w:val="0"/>
                  <w:marRight w:val="0"/>
                  <w:marTop w:val="0"/>
                  <w:marBottom w:val="0"/>
                  <w:divBdr>
                    <w:top w:val="none" w:sz="0" w:space="0" w:color="auto"/>
                    <w:left w:val="none" w:sz="0" w:space="0" w:color="auto"/>
                    <w:bottom w:val="none" w:sz="0" w:space="0" w:color="auto"/>
                    <w:right w:val="none" w:sz="0" w:space="0" w:color="auto"/>
                  </w:divBdr>
                  <w:divsChild>
                    <w:div w:id="13116415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fontTable" Target="fontTable.xml"/><Relationship Id="rId126"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00" Type="http://schemas.openxmlformats.org/officeDocument/2006/relationships/image" Target="media/image90.png"/><Relationship Id="rId20" Type="http://schemas.openxmlformats.org/officeDocument/2006/relationships/footer" Target="footer1.xml"/><Relationship Id="rId21" Type="http://schemas.openxmlformats.org/officeDocument/2006/relationships/image" Target="media/image12.png"/><Relationship Id="rId22" Type="http://schemas.openxmlformats.org/officeDocument/2006/relationships/image" Target="media/image13.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hyperlink" Target="https://blog.csdn.net/embracejava/article/details/77341740" TargetMode="External"/><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u81hi\Desktop\TSs\CN%20TS%20v4.10\Target_Spec_GM_GE_GD_China%20(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176F5E-5281-8F42-A6FE-8E8850D1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Settings\lu81hi\Desktop\TSs\CN TS v4.10\Target_Spec_GM_GE_GD_China (Template).dot</Template>
  <TotalTime>85</TotalTime>
  <Pages>43</Pages>
  <Words>2372</Words>
  <Characters>13527</Characters>
  <Application>Microsoft Macintosh Word</Application>
  <DocSecurity>0</DocSecurity>
  <Lines>112</Lines>
  <Paragraphs>31</Paragraphs>
  <ScaleCrop>false</ScaleCrop>
  <HeadingPairs>
    <vt:vector size="2" baseType="variant">
      <vt:variant>
        <vt:lpstr>标题</vt:lpstr>
      </vt:variant>
      <vt:variant>
        <vt:i4>1</vt:i4>
      </vt:variant>
    </vt:vector>
  </HeadingPairs>
  <TitlesOfParts>
    <vt:vector size="1" baseType="lpstr">
      <vt:lpstr>蓝宝中国_销售要求</vt:lpstr>
    </vt:vector>
  </TitlesOfParts>
  <Company>蓝宝中国</Company>
  <LinksUpToDate>false</LinksUpToDate>
  <CharactersWithSpaces>15868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蓝宝中国_销售要求</dc:title>
  <dc:subject>Template</dc:subject>
  <dc:creator>johu</dc:creator>
  <cp:keywords/>
  <dc:description/>
  <cp:lastModifiedBy>Microsoft Office 用户</cp:lastModifiedBy>
  <cp:revision>4</cp:revision>
  <cp:lastPrinted>2016-08-10T05:40:00Z</cp:lastPrinted>
  <dcterms:created xsi:type="dcterms:W3CDTF">2019-08-01T14:25:00Z</dcterms:created>
  <dcterms:modified xsi:type="dcterms:W3CDTF">2019-08-04T14:42:00Z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2052-10.1.0.7616</vt:lpwstr>
  </property>
</Properties>
</file>